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59" w:line="276" w:lineRule="auto"/>
        <w:ind w:right="776"/>
        <w:jc w:val="center"/>
        <w:rPr>
          <w:rFonts w:hint="default" w:ascii="Times New Roman" w:hAnsi="Times New Roman" w:cs="Times New Roman"/>
          <w:b/>
          <w:sz w:val="44"/>
          <w:lang w:val="en-US"/>
        </w:rPr>
      </w:pPr>
      <w:r>
        <w:rPr>
          <w:rFonts w:hint="default" w:cs="Times New Roman"/>
          <w:b/>
          <w:sz w:val="44"/>
          <w:lang w:val="en-US"/>
        </w:rPr>
        <w:t>Traffic Lights system To Reduce Negative Impacts Of Transport On Urban Environment</w:t>
      </w: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spacing w:before="4"/>
        <w:jc w:val="center"/>
        <w:rPr>
          <w:rFonts w:hint="default" w:ascii="Times New Roman" w:hAnsi="Times New Roman" w:cs="Times New Roman"/>
          <w:b/>
          <w:sz w:val="13"/>
        </w:rPr>
      </w:pPr>
      <w:r>
        <w:rPr>
          <w:rFonts w:ascii="Times New Roman" w:hAnsi="Times New Roman" w:cs="Times New Roman"/>
        </w:rPr>
        <w:drawing>
          <wp:inline distT="0" distB="0" distL="0" distR="0">
            <wp:extent cx="2261235" cy="1931670"/>
            <wp:effectExtent l="88900" t="15875" r="50165" b="109855"/>
            <wp:docPr id="2" name="Picture 0" descr="uet-lahore-logo-5914237A23-seeklogo.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0" descr="uet-lahore-logo-5914237A23-seeklogo.com.png"/>
                    <pic:cNvPicPr>
                      <a:picLocks noChangeAspect="1"/>
                    </pic:cNvPicPr>
                  </pic:nvPicPr>
                  <pic:blipFill>
                    <a:blip r:embed="rId7"/>
                    <a:stretch>
                      <a:fillRect/>
                    </a:stretch>
                  </pic:blipFill>
                  <pic:spPr>
                    <a:xfrm>
                      <a:off x="0" y="0"/>
                      <a:ext cx="2261235" cy="19316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pPr>
        <w:pStyle w:val="6"/>
        <w:spacing w:before="11"/>
        <w:rPr>
          <w:rFonts w:hint="default" w:ascii="Times New Roman" w:hAnsi="Times New Roman" w:cs="Times New Roman"/>
          <w:b/>
          <w:sz w:val="11"/>
        </w:rPr>
      </w:pPr>
    </w:p>
    <w:p>
      <w:pPr>
        <w:spacing w:before="85"/>
        <w:ind w:left="746" w:right="882" w:firstLine="0"/>
        <w:jc w:val="center"/>
        <w:rPr>
          <w:rFonts w:hint="default" w:ascii="Times New Roman" w:hAnsi="Times New Roman" w:cs="Times New Roman"/>
          <w:b/>
          <w:sz w:val="36"/>
        </w:rPr>
      </w:pPr>
      <w:r>
        <w:rPr>
          <w:rFonts w:hint="default" w:ascii="Times New Roman" w:hAnsi="Times New Roman" w:cs="Times New Roman"/>
          <w:b/>
          <w:sz w:val="36"/>
        </w:rPr>
        <w:t>Submitted By</w:t>
      </w:r>
    </w:p>
    <w:p>
      <w:pPr>
        <w:pStyle w:val="6"/>
        <w:rPr>
          <w:rFonts w:hint="default" w:ascii="Times New Roman" w:hAnsi="Times New Roman" w:cs="Times New Roman"/>
          <w:b/>
          <w:sz w:val="40"/>
        </w:rPr>
      </w:pPr>
    </w:p>
    <w:p>
      <w:pPr>
        <w:pStyle w:val="6"/>
        <w:spacing w:before="2"/>
        <w:rPr>
          <w:rFonts w:hint="default" w:ascii="Times New Roman" w:hAnsi="Times New Roman" w:cs="Times New Roman"/>
          <w:b/>
          <w:sz w:val="39"/>
        </w:rPr>
      </w:pPr>
    </w:p>
    <w:p>
      <w:pPr>
        <w:pStyle w:val="6"/>
        <w:ind w:firstLine="600" w:firstLineChars="150"/>
        <w:rPr>
          <w:rFonts w:hint="default" w:cs="Times New Roman"/>
          <w:b/>
          <w:sz w:val="40"/>
          <w:lang w:val="en-US"/>
        </w:rPr>
      </w:pPr>
      <w:r>
        <w:rPr>
          <w:rFonts w:hint="default" w:cs="Times New Roman"/>
          <w:b/>
          <w:sz w:val="40"/>
          <w:lang w:val="en-US"/>
        </w:rPr>
        <w:t>Umar Hayyat                                Fatima Shafiq</w:t>
      </w:r>
    </w:p>
    <w:p>
      <w:pPr>
        <w:pStyle w:val="6"/>
        <w:numPr>
          <w:ilvl w:val="0"/>
          <w:numId w:val="0"/>
        </w:numPr>
        <w:ind w:right="0" w:rightChars="0" w:firstLine="600" w:firstLineChars="150"/>
        <w:rPr>
          <w:rFonts w:hint="default" w:cs="Times New Roman"/>
          <w:b/>
          <w:sz w:val="40"/>
          <w:lang w:val="en-US"/>
        </w:rPr>
      </w:pPr>
      <w:r>
        <w:rPr>
          <w:rFonts w:hint="default" w:cs="Times New Roman"/>
          <w:b/>
          <w:sz w:val="40"/>
          <w:lang w:val="en-US"/>
        </w:rPr>
        <w:t>(2019-EE-360)                              (2019-EE-362)</w:t>
      </w:r>
    </w:p>
    <w:p>
      <w:pPr>
        <w:pStyle w:val="6"/>
        <w:numPr>
          <w:ilvl w:val="0"/>
          <w:numId w:val="0"/>
        </w:numPr>
        <w:ind w:right="0" w:rightChars="0" w:firstLine="800" w:firstLineChars="200"/>
        <w:rPr>
          <w:rFonts w:hint="default" w:cs="Times New Roman"/>
          <w:b/>
          <w:sz w:val="40"/>
          <w:lang w:val="en-US"/>
        </w:rPr>
      </w:pPr>
      <w:r>
        <w:rPr>
          <w:rFonts w:hint="default" w:cs="Times New Roman"/>
          <w:b/>
          <w:sz w:val="40"/>
          <w:lang w:val="en-US"/>
        </w:rPr>
        <w:t>Aswa Arif                                    Abdul Jabbar</w:t>
      </w:r>
    </w:p>
    <w:p>
      <w:pPr>
        <w:pStyle w:val="6"/>
        <w:numPr>
          <w:ilvl w:val="0"/>
          <w:numId w:val="0"/>
        </w:numPr>
        <w:ind w:right="0" w:rightChars="0" w:firstLine="600" w:firstLineChars="150"/>
        <w:rPr>
          <w:rFonts w:hint="default" w:cs="Times New Roman"/>
          <w:b/>
          <w:sz w:val="40"/>
          <w:lang w:val="en-US"/>
        </w:rPr>
      </w:pPr>
      <w:r>
        <w:rPr>
          <w:rFonts w:hint="default" w:cs="Times New Roman"/>
          <w:b/>
          <w:sz w:val="40"/>
          <w:lang w:val="en-US"/>
        </w:rPr>
        <w:t>(2019-EE-370)                              (2019-EE-376)</w:t>
      </w:r>
    </w:p>
    <w:p>
      <w:pPr>
        <w:pStyle w:val="6"/>
        <w:numPr>
          <w:ilvl w:val="0"/>
          <w:numId w:val="0"/>
        </w:numPr>
        <w:ind w:right="0" w:rightChars="0"/>
        <w:rPr>
          <w:rFonts w:hint="default" w:cs="Times New Roman"/>
          <w:b/>
          <w:sz w:val="40"/>
          <w:lang w:val="en-US"/>
        </w:rPr>
      </w:pPr>
      <w:r>
        <w:rPr>
          <w:rFonts w:hint="default" w:cs="Times New Roman"/>
          <w:b/>
          <w:sz w:val="40"/>
          <w:lang w:val="en-US"/>
        </w:rPr>
        <w:t>Muhammad Shaheed                         Ahmad Hafeez</w:t>
      </w:r>
    </w:p>
    <w:p>
      <w:pPr>
        <w:pStyle w:val="6"/>
        <w:numPr>
          <w:ilvl w:val="0"/>
          <w:numId w:val="0"/>
        </w:numPr>
        <w:ind w:right="0" w:rightChars="0" w:firstLine="600" w:firstLineChars="150"/>
        <w:rPr>
          <w:rFonts w:hint="default" w:cs="Times New Roman"/>
          <w:b/>
          <w:sz w:val="40"/>
          <w:lang w:val="en-US"/>
        </w:rPr>
      </w:pPr>
      <w:r>
        <w:rPr>
          <w:rFonts w:hint="default" w:cs="Times New Roman"/>
          <w:b/>
          <w:sz w:val="40"/>
          <w:lang w:val="en-US"/>
        </w:rPr>
        <w:t>(2019-EE-408)                               (2019-EE-432)</w:t>
      </w:r>
    </w:p>
    <w:p>
      <w:pPr>
        <w:pStyle w:val="6"/>
        <w:rPr>
          <w:rFonts w:hint="default" w:ascii="Times New Roman" w:hAnsi="Times New Roman" w:cs="Times New Roman"/>
          <w:b/>
          <w:sz w:val="40"/>
        </w:rPr>
      </w:pPr>
    </w:p>
    <w:p>
      <w:pPr>
        <w:pStyle w:val="6"/>
        <w:spacing w:before="1"/>
        <w:rPr>
          <w:rFonts w:hint="default" w:ascii="Times New Roman" w:hAnsi="Times New Roman" w:cs="Times New Roman"/>
          <w:b/>
          <w:sz w:val="46"/>
        </w:rPr>
      </w:pPr>
    </w:p>
    <w:p>
      <w:pPr>
        <w:spacing w:before="1" w:line="276" w:lineRule="auto"/>
        <w:ind w:left="3588" w:right="3724" w:hanging="5"/>
        <w:jc w:val="center"/>
        <w:rPr>
          <w:rFonts w:hint="default" w:ascii="Times New Roman" w:hAnsi="Times New Roman" w:cs="Times New Roman"/>
          <w:b/>
          <w:sz w:val="32"/>
        </w:rPr>
      </w:pPr>
      <w:r>
        <w:rPr>
          <w:rFonts w:hint="default" w:ascii="Times New Roman" w:hAnsi="Times New Roman" w:cs="Times New Roman"/>
          <w:b/>
          <w:sz w:val="32"/>
        </w:rPr>
        <w:t xml:space="preserve">Supervised By </w:t>
      </w:r>
    </w:p>
    <w:p>
      <w:pPr>
        <w:spacing w:before="1" w:line="276" w:lineRule="auto"/>
        <w:ind w:right="3724"/>
        <w:jc w:val="center"/>
        <w:rPr>
          <w:rFonts w:hint="default" w:ascii="Times New Roman" w:hAnsi="Times New Roman" w:cs="Times New Roman"/>
          <w:b/>
          <w:sz w:val="36"/>
          <w:lang w:val="en-US"/>
        </w:rPr>
      </w:pPr>
      <w:r>
        <w:rPr>
          <w:rFonts w:hint="default" w:cs="Times New Roman"/>
          <w:b/>
          <w:sz w:val="36"/>
          <w:lang w:val="en-US"/>
        </w:rPr>
        <w:t xml:space="preserve">                                     Kamran Shaheen</w:t>
      </w:r>
    </w:p>
    <w:p>
      <w:pPr>
        <w:spacing w:before="1" w:line="276" w:lineRule="auto"/>
        <w:ind w:left="3588" w:right="3724" w:hanging="5"/>
        <w:jc w:val="center"/>
        <w:rPr>
          <w:rFonts w:hint="default" w:ascii="Times New Roman" w:hAnsi="Times New Roman" w:cs="Times New Roman"/>
          <w:b/>
          <w:sz w:val="36"/>
        </w:rPr>
      </w:pPr>
      <w:r>
        <w:rPr>
          <w:rFonts w:hint="default" w:ascii="Times New Roman" w:hAnsi="Times New Roman" w:cs="Times New Roman"/>
          <w:b/>
          <w:sz w:val="36"/>
        </w:rPr>
        <w:t>Sr. Lecturer</w:t>
      </w:r>
    </w:p>
    <w:p>
      <w:pPr>
        <w:spacing w:before="0" w:line="413" w:lineRule="exact"/>
        <w:ind w:left="746" w:right="880" w:firstLine="0"/>
        <w:jc w:val="center"/>
        <w:rPr>
          <w:rFonts w:hint="default" w:ascii="Times New Roman" w:hAnsi="Times New Roman" w:cs="Times New Roman"/>
          <w:b/>
          <w:sz w:val="36"/>
        </w:rPr>
      </w:pPr>
      <w:r>
        <w:rPr>
          <w:rFonts w:hint="default" w:ascii="Times New Roman" w:hAnsi="Times New Roman" w:cs="Times New Roman"/>
          <w:b/>
          <w:sz w:val="36"/>
        </w:rPr>
        <w:t>Electrical &amp; Electronic Engineering</w:t>
      </w:r>
    </w:p>
    <w:p>
      <w:pPr>
        <w:pStyle w:val="6"/>
        <w:spacing w:before="2"/>
        <w:rPr>
          <w:rFonts w:hint="default" w:ascii="Times New Roman" w:hAnsi="Times New Roman" w:cs="Times New Roman"/>
          <w:b/>
          <w:sz w:val="48"/>
        </w:rPr>
      </w:pPr>
    </w:p>
    <w:p>
      <w:pPr>
        <w:spacing w:before="0"/>
        <w:ind w:left="746" w:right="881" w:firstLine="0"/>
        <w:jc w:val="center"/>
        <w:rPr>
          <w:rFonts w:hint="default" w:ascii="Times New Roman" w:hAnsi="Times New Roman" w:cs="Times New Roman"/>
          <w:b/>
          <w:sz w:val="36"/>
          <w:lang w:val="en-US"/>
        </w:rPr>
      </w:pPr>
      <w:r>
        <w:rPr>
          <w:rFonts w:hint="default" w:cs="Times New Roman"/>
          <w:b/>
          <w:sz w:val="36"/>
          <w:lang w:val="en-US"/>
        </w:rPr>
        <w:t>January</w:t>
      </w:r>
      <w:r>
        <w:rPr>
          <w:rFonts w:hint="default" w:ascii="Times New Roman" w:hAnsi="Times New Roman" w:cs="Times New Roman"/>
          <w:b/>
          <w:sz w:val="36"/>
        </w:rPr>
        <w:t xml:space="preserve"> 20</w:t>
      </w:r>
      <w:r>
        <w:rPr>
          <w:rFonts w:hint="default" w:cs="Times New Roman"/>
          <w:b/>
          <w:sz w:val="36"/>
          <w:lang w:val="en-US"/>
        </w:rPr>
        <w:t>21</w:t>
      </w:r>
    </w:p>
    <w:p>
      <w:pPr>
        <w:pStyle w:val="6"/>
        <w:spacing w:before="7"/>
        <w:rPr>
          <w:rFonts w:hint="default" w:ascii="Times New Roman" w:hAnsi="Times New Roman" w:cs="Times New Roman"/>
          <w:b/>
          <w:sz w:val="19"/>
        </w:rPr>
      </w:pPr>
      <w:r>
        <w:rPr>
          <w:rFonts w:hint="default" w:ascii="Times New Roman" w:hAnsi="Times New Roman" w:cs="Times New Roman"/>
        </w:rPr>
        <w:pict>
          <v:rect id="_x0000_s1033" o:spid="_x0000_s1033" o:spt="1" style="position:absolute;left:0pt;margin-left:70.55pt;margin-top:13.25pt;height:1.4pt;width:454.25pt;mso-position-horizontal-relative:page;mso-wrap-distance-bottom:0pt;mso-wrap-distance-top:0pt;z-index:-15725568;mso-width-relative:page;mso-height-relative:page;" fillcolor="#000000" filled="t" stroked="f" coordsize="21600,21600">
            <v:path/>
            <v:fill on="t" focussize="0,0"/>
            <v:stroke on="f"/>
            <v:imagedata o:title=""/>
            <o:lock v:ext="edit"/>
            <w10:wrap type="topAndBottom"/>
          </v:rect>
        </w:pict>
      </w:r>
    </w:p>
    <w:p>
      <w:pPr>
        <w:spacing w:before="0"/>
        <w:ind w:left="746" w:right="885" w:firstLine="0"/>
        <w:jc w:val="center"/>
        <w:rPr>
          <w:rFonts w:hint="default" w:ascii="Times New Roman" w:hAnsi="Times New Roman" w:cs="Times New Roman"/>
          <w:b/>
          <w:sz w:val="36"/>
          <w:lang w:val="en-US"/>
        </w:rPr>
      </w:pPr>
      <w:r>
        <w:rPr>
          <w:rFonts w:hint="default" w:ascii="Times New Roman" w:hAnsi="Times New Roman" w:cs="Times New Roman"/>
          <w:b/>
          <w:sz w:val="36"/>
        </w:rPr>
        <w:t xml:space="preserve">Department of Electrical and Electronic Engineering </w:t>
      </w:r>
      <w:r>
        <w:rPr>
          <w:rFonts w:hint="default" w:cs="Times New Roman"/>
          <w:b/>
          <w:sz w:val="32"/>
          <w:szCs w:val="32"/>
          <w:lang w:val="en-US"/>
        </w:rPr>
        <w:t>UNIVERSITY OF ENGINEERING AND TECHNOLOGY LAHORE,FAISALABAD CAMPUS</w:t>
      </w:r>
    </w:p>
    <w:p>
      <w:pPr>
        <w:spacing w:after="0"/>
        <w:jc w:val="center"/>
        <w:rPr>
          <w:rFonts w:hint="default" w:ascii="Times New Roman" w:hAnsi="Times New Roman" w:cs="Times New Roman"/>
          <w:sz w:val="36"/>
        </w:rPr>
        <w:sectPr>
          <w:pgSz w:w="11910" w:h="16840"/>
          <w:pgMar w:top="1360" w:right="1000" w:bottom="280" w:left="1140" w:header="720" w:footer="720" w:gutter="0"/>
        </w:sectPr>
      </w:pPr>
    </w:p>
    <w:p>
      <w:pPr>
        <w:spacing w:before="61"/>
        <w:ind w:left="746" w:right="885" w:firstLine="0"/>
        <w:jc w:val="center"/>
        <w:rPr>
          <w:rFonts w:hint="default" w:ascii="Times New Roman" w:hAnsi="Times New Roman" w:cs="Times New Roman"/>
          <w:b/>
          <w:sz w:val="32"/>
        </w:rPr>
      </w:pPr>
      <w:r>
        <w:rPr>
          <w:rFonts w:hint="default" w:ascii="Times New Roman" w:hAnsi="Times New Roman" w:cs="Times New Roman"/>
          <w:b/>
          <w:sz w:val="32"/>
        </w:rPr>
        <w:t>APPROVAL</w:t>
      </w:r>
    </w:p>
    <w:p>
      <w:pPr>
        <w:pStyle w:val="6"/>
        <w:rPr>
          <w:rFonts w:hint="default" w:ascii="Times New Roman" w:hAnsi="Times New Roman" w:cs="Times New Roman"/>
          <w:b/>
          <w:sz w:val="34"/>
        </w:rPr>
      </w:pPr>
    </w:p>
    <w:p>
      <w:pPr>
        <w:pStyle w:val="6"/>
        <w:spacing w:before="8"/>
        <w:rPr>
          <w:rFonts w:hint="default" w:ascii="Times New Roman" w:hAnsi="Times New Roman" w:cs="Times New Roman"/>
          <w:b/>
          <w:sz w:val="32"/>
        </w:rPr>
      </w:pPr>
    </w:p>
    <w:p>
      <w:pPr>
        <w:pStyle w:val="6"/>
        <w:ind w:left="300"/>
        <w:jc w:val="both"/>
        <w:rPr>
          <w:rFonts w:hint="default" w:ascii="Times New Roman" w:hAnsi="Times New Roman" w:cs="Times New Roman"/>
        </w:rPr>
      </w:pPr>
      <w:r>
        <w:rPr>
          <w:rFonts w:hint="default" w:ascii="Times New Roman" w:hAnsi="Times New Roman" w:cs="Times New Roman"/>
        </w:rPr>
        <w:t>The project report “</w:t>
      </w:r>
      <w:r>
        <w:rPr>
          <w:rFonts w:hint="default" w:cs="Times New Roman"/>
          <w:lang w:val="en-US"/>
        </w:rPr>
        <w:t>Traffic light system to reduce the negative impacts of tranport on urban environment</w:t>
      </w:r>
      <w:r>
        <w:rPr>
          <w:rFonts w:hint="default" w:ascii="Times New Roman" w:hAnsi="Times New Roman" w:cs="Times New Roman"/>
        </w:rPr>
        <w:t>”, submitted by</w:t>
      </w:r>
      <w:r>
        <w:rPr>
          <w:rFonts w:hint="default" w:cs="Times New Roman"/>
          <w:lang w:val="en-US"/>
        </w:rPr>
        <w:t xml:space="preserve"> Umar Hayyat, Fatima Shafiq, Aswa Arif, Abdul Jabbar, Muhammad Shaheed, Ahmad Hafeez</w:t>
      </w:r>
      <w:r>
        <w:rPr>
          <w:rFonts w:hint="default" w:ascii="Times New Roman" w:hAnsi="Times New Roman" w:cs="Times New Roman"/>
        </w:rPr>
        <w:t xml:space="preserve"> students of the department of Electrical and Electronic Engineering, </w:t>
      </w:r>
      <w:r>
        <w:rPr>
          <w:rFonts w:hint="default" w:cs="Times New Roman"/>
          <w:lang w:val="en-US"/>
        </w:rPr>
        <w:t>UET Lahore, Faisalabad campus</w:t>
      </w:r>
      <w:r>
        <w:rPr>
          <w:rFonts w:hint="default" w:ascii="Times New Roman" w:hAnsi="Times New Roman" w:cs="Times New Roman"/>
        </w:rPr>
        <w:t>, has been accepted as satisfactory for the partial fulfillment of the requirements for the degree of Bachelor of Science (B.Sc) in Electrical &amp; Electronic Engineering of the year 20</w:t>
      </w:r>
      <w:r>
        <w:rPr>
          <w:rFonts w:hint="default" w:cs="Times New Roman"/>
          <w:lang w:val="en-US"/>
        </w:rPr>
        <w:t>21</w:t>
      </w:r>
      <w:r>
        <w:rPr>
          <w:rFonts w:hint="default" w:ascii="Times New Roman" w:hAnsi="Times New Roman" w:cs="Times New Roman"/>
        </w:rPr>
        <w:t xml:space="preserve"> and approved to its style and contents.</w:t>
      </w: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spacing w:before="3"/>
        <w:rPr>
          <w:rFonts w:hint="default" w:ascii="Times New Roman" w:hAnsi="Times New Roman" w:cs="Times New Roman"/>
          <w:sz w:val="27"/>
        </w:rPr>
      </w:pPr>
    </w:p>
    <w:p>
      <w:pPr>
        <w:spacing w:before="0"/>
        <w:ind w:left="746" w:right="748" w:firstLine="0"/>
        <w:jc w:val="center"/>
        <w:rPr>
          <w:rFonts w:hint="default" w:ascii="Times New Roman" w:hAnsi="Times New Roman" w:cs="Times New Roman"/>
          <w:b/>
          <w:sz w:val="32"/>
        </w:rPr>
      </w:pPr>
      <w:r>
        <w:rPr>
          <w:rFonts w:hint="default" w:ascii="Times New Roman" w:hAnsi="Times New Roman" w:cs="Times New Roman"/>
          <w:b/>
          <w:sz w:val="32"/>
        </w:rPr>
        <w:t>Board of Examination</w:t>
      </w:r>
    </w:p>
    <w:p>
      <w:pPr>
        <w:pStyle w:val="6"/>
        <w:spacing w:before="18" w:line="510" w:lineRule="atLeast"/>
        <w:ind w:left="420" w:right="5350" w:hanging="120"/>
        <w:rPr>
          <w:rFonts w:hint="default" w:ascii="Times New Roman" w:hAnsi="Times New Roman" w:cs="Times New Roman"/>
        </w:rPr>
      </w:pPr>
      <w:r>
        <w:rPr>
          <w:rFonts w:hint="default" w:ascii="Times New Roman" w:hAnsi="Times New Roman" w:cs="Times New Roman"/>
        </w:rPr>
        <w:t>1)…………………………………………. (Supervisor)</w:t>
      </w:r>
    </w:p>
    <w:p>
      <w:pPr>
        <w:pStyle w:val="6"/>
        <w:spacing w:before="1"/>
        <w:ind w:left="420" w:right="4472"/>
        <w:rPr>
          <w:rFonts w:hint="default" w:cs="Times New Roman"/>
          <w:lang w:val="en-US"/>
        </w:rPr>
      </w:pPr>
      <w:r>
        <w:rPr>
          <w:rFonts w:hint="default" w:cs="Times New Roman"/>
          <w:lang w:val="en-US"/>
        </w:rPr>
        <w:t>Kamran Shaheen</w:t>
      </w:r>
    </w:p>
    <w:p>
      <w:pPr>
        <w:pStyle w:val="6"/>
        <w:spacing w:before="1"/>
        <w:ind w:left="420" w:right="4472"/>
        <w:rPr>
          <w:rFonts w:hint="default" w:cs="Times New Roman"/>
          <w:lang w:val="en-US"/>
        </w:rPr>
      </w:pPr>
      <w:r>
        <w:rPr>
          <w:rFonts w:hint="default" w:cs="Times New Roman"/>
          <w:lang w:val="en-US"/>
        </w:rPr>
        <w:t>Sr. Lecturer</w:t>
      </w:r>
    </w:p>
    <w:p>
      <w:pPr>
        <w:pStyle w:val="6"/>
        <w:spacing w:before="1"/>
        <w:ind w:left="420" w:right="4472"/>
        <w:rPr>
          <w:rFonts w:hint="default" w:ascii="Times New Roman" w:hAnsi="Times New Roman" w:cs="Times New Roman"/>
        </w:rPr>
      </w:pPr>
      <w:r>
        <w:rPr>
          <w:rFonts w:hint="default" w:ascii="Times New Roman" w:hAnsi="Times New Roman" w:cs="Times New Roman"/>
        </w:rPr>
        <w:t xml:space="preserve">Department of Electrical &amp; electronic Engineering </w:t>
      </w:r>
    </w:p>
    <w:p>
      <w:pPr>
        <w:pStyle w:val="6"/>
        <w:spacing w:before="1"/>
        <w:ind w:left="420" w:right="4472"/>
        <w:rPr>
          <w:rFonts w:hint="default" w:ascii="Times New Roman" w:hAnsi="Times New Roman" w:cs="Times New Roman"/>
        </w:rPr>
      </w:pPr>
      <w:r>
        <w:rPr>
          <w:rFonts w:hint="default" w:cs="Times New Roman"/>
          <w:lang w:val="en-US"/>
        </w:rPr>
        <w:t>UET Lahore, Faisalabad campus</w:t>
      </w:r>
    </w:p>
    <w:p>
      <w:pPr>
        <w:pStyle w:val="6"/>
        <w:rPr>
          <w:rFonts w:hint="default" w:ascii="Times New Roman" w:hAnsi="Times New Roman" w:cs="Times New Roman"/>
          <w:sz w:val="20"/>
        </w:rPr>
      </w:pPr>
    </w:p>
    <w:p>
      <w:pPr>
        <w:pStyle w:val="6"/>
        <w:spacing w:before="8"/>
        <w:rPr>
          <w:rFonts w:hint="default" w:ascii="Times New Roman" w:hAnsi="Times New Roman" w:cs="Times New Roman"/>
          <w:sz w:val="27"/>
        </w:rPr>
      </w:pPr>
    </w:p>
    <w:p>
      <w:pPr>
        <w:pStyle w:val="6"/>
        <w:spacing w:before="90"/>
        <w:ind w:left="300"/>
        <w:rPr>
          <w:rFonts w:hint="default" w:ascii="Times New Roman" w:hAnsi="Times New Roman" w:cs="Times New Roman"/>
        </w:rPr>
      </w:pPr>
      <w:r>
        <w:rPr>
          <w:rFonts w:hint="default" w:ascii="Times New Roman" w:hAnsi="Times New Roman" w:cs="Times New Roman"/>
        </w:rPr>
        <w:t>2)</w:t>
      </w:r>
    </w:p>
    <w:p>
      <w:pPr>
        <w:pStyle w:val="6"/>
        <w:spacing w:before="41"/>
        <w:ind w:left="600"/>
        <w:rPr>
          <w:rFonts w:hint="default" w:ascii="Times New Roman" w:hAnsi="Times New Roman" w:cs="Times New Roman"/>
        </w:rPr>
      </w:pPr>
      <w:r>
        <w:rPr>
          <w:rFonts w:hint="default" w:ascii="Times New Roman" w:hAnsi="Times New Roman" w:cs="Times New Roman"/>
        </w:rPr>
        <w:t>…………………………………………</w:t>
      </w:r>
    </w:p>
    <w:p>
      <w:pPr>
        <w:pStyle w:val="6"/>
        <w:spacing w:before="9"/>
        <w:rPr>
          <w:rFonts w:hint="default" w:ascii="Times New Roman" w:hAnsi="Times New Roman" w:cs="Times New Roman"/>
          <w:sz w:val="12"/>
        </w:rPr>
      </w:pPr>
    </w:p>
    <w:p>
      <w:pPr>
        <w:pStyle w:val="6"/>
        <w:spacing w:before="90"/>
        <w:ind w:left="482"/>
        <w:rPr>
          <w:rFonts w:hint="default" w:ascii="Times New Roman" w:hAnsi="Times New Roman" w:cs="Times New Roman"/>
        </w:rPr>
      </w:pPr>
      <w:r>
        <w:rPr>
          <w:rFonts w:hint="default" w:ascii="Times New Roman" w:hAnsi="Times New Roman" w:cs="Times New Roman"/>
        </w:rPr>
        <w:t>Lecturer</w:t>
      </w:r>
    </w:p>
    <w:p>
      <w:pPr>
        <w:pStyle w:val="6"/>
        <w:ind w:left="480" w:right="4412"/>
        <w:rPr>
          <w:rFonts w:hint="default" w:ascii="Times New Roman" w:hAnsi="Times New Roman" w:cs="Times New Roman"/>
        </w:rPr>
      </w:pPr>
      <w:r>
        <w:rPr>
          <w:rFonts w:hint="default" w:ascii="Times New Roman" w:hAnsi="Times New Roman" w:cs="Times New Roman"/>
        </w:rPr>
        <w:t xml:space="preserve">Department of Electrical &amp; electronic Engineering </w:t>
      </w:r>
      <w:r>
        <w:rPr>
          <w:rFonts w:hint="default" w:cs="Times New Roman"/>
          <w:lang w:val="en-US"/>
        </w:rPr>
        <w:t>UET Lahore, Faisalabad campus</w:t>
      </w:r>
    </w:p>
    <w:p>
      <w:pPr>
        <w:pStyle w:val="6"/>
        <w:rPr>
          <w:rFonts w:hint="default" w:ascii="Times New Roman" w:hAnsi="Times New Roman" w:cs="Times New Roman"/>
          <w:sz w:val="26"/>
        </w:rPr>
      </w:pPr>
    </w:p>
    <w:p>
      <w:pPr>
        <w:pStyle w:val="6"/>
        <w:spacing w:before="6"/>
        <w:rPr>
          <w:rFonts w:hint="default" w:ascii="Times New Roman" w:hAnsi="Times New Roman" w:cs="Times New Roman"/>
          <w:sz w:val="29"/>
        </w:rPr>
      </w:pPr>
    </w:p>
    <w:p>
      <w:pPr>
        <w:pStyle w:val="6"/>
        <w:ind w:left="300"/>
        <w:rPr>
          <w:rFonts w:hint="default" w:ascii="Times New Roman" w:hAnsi="Times New Roman" w:cs="Times New Roman"/>
        </w:rPr>
      </w:pPr>
      <w:r>
        <w:rPr>
          <w:rFonts w:hint="default" w:ascii="Times New Roman" w:hAnsi="Times New Roman" w:cs="Times New Roman"/>
        </w:rPr>
        <w:t>3)</w:t>
      </w:r>
    </w:p>
    <w:p>
      <w:pPr>
        <w:pStyle w:val="6"/>
        <w:spacing w:before="41"/>
        <w:ind w:left="360"/>
        <w:rPr>
          <w:rFonts w:hint="default" w:ascii="Times New Roman" w:hAnsi="Times New Roman" w:cs="Times New Roman"/>
        </w:rPr>
      </w:pPr>
      <w:r>
        <w:rPr>
          <w:rFonts w:hint="default" w:ascii="Times New Roman" w:hAnsi="Times New Roman" w:cs="Times New Roman"/>
        </w:rPr>
        <w:t>……………………………………………</w:t>
      </w:r>
    </w:p>
    <w:p>
      <w:pPr>
        <w:pStyle w:val="6"/>
        <w:spacing w:before="2"/>
        <w:rPr>
          <w:rFonts w:hint="default" w:ascii="Times New Roman" w:hAnsi="Times New Roman" w:cs="Times New Roman"/>
          <w:sz w:val="31"/>
        </w:rPr>
      </w:pPr>
    </w:p>
    <w:p>
      <w:pPr>
        <w:pStyle w:val="6"/>
        <w:ind w:left="422"/>
        <w:rPr>
          <w:rFonts w:hint="default" w:ascii="Times New Roman" w:hAnsi="Times New Roman" w:cs="Times New Roman"/>
        </w:rPr>
      </w:pPr>
      <w:r>
        <w:rPr>
          <w:rFonts w:hint="default" w:ascii="Times New Roman" w:hAnsi="Times New Roman" w:cs="Times New Roman"/>
        </w:rPr>
        <w:t>Lecturer</w:t>
      </w:r>
    </w:p>
    <w:p>
      <w:pPr>
        <w:pStyle w:val="6"/>
        <w:ind w:left="420" w:right="4472"/>
        <w:rPr>
          <w:rFonts w:hint="default" w:ascii="Times New Roman" w:hAnsi="Times New Roman" w:cs="Times New Roman"/>
        </w:rPr>
      </w:pPr>
      <w:r>
        <w:rPr>
          <w:rFonts w:hint="default" w:ascii="Times New Roman" w:hAnsi="Times New Roman" w:cs="Times New Roman"/>
        </w:rPr>
        <w:t xml:space="preserve">Department of Electrical &amp; electronic Engineering </w:t>
      </w:r>
      <w:r>
        <w:rPr>
          <w:rFonts w:hint="default" w:cs="Times New Roman"/>
          <w:lang w:val="en-US"/>
        </w:rPr>
        <w:t>UET Lahore, Faisalabad campus</w:t>
      </w:r>
    </w:p>
    <w:p>
      <w:pPr>
        <w:pStyle w:val="6"/>
        <w:rPr>
          <w:rFonts w:hint="default" w:ascii="Times New Roman" w:hAnsi="Times New Roman" w:cs="Times New Roman"/>
          <w:sz w:val="26"/>
        </w:rPr>
      </w:pPr>
    </w:p>
    <w:p>
      <w:pPr>
        <w:pStyle w:val="6"/>
        <w:spacing w:before="3"/>
        <w:rPr>
          <w:rFonts w:hint="default" w:ascii="Times New Roman" w:hAnsi="Times New Roman" w:cs="Times New Roman"/>
          <w:sz w:val="29"/>
        </w:rPr>
      </w:pPr>
    </w:p>
    <w:p>
      <w:pPr>
        <w:pStyle w:val="6"/>
        <w:numPr>
          <w:ilvl w:val="0"/>
          <w:numId w:val="1"/>
        </w:numPr>
        <w:spacing w:line="237" w:lineRule="exact"/>
        <w:ind w:left="360"/>
        <w:rPr>
          <w:rFonts w:hint="default" w:ascii="Times New Roman" w:hAnsi="Times New Roman" w:cs="Times New Roman"/>
        </w:rPr>
      </w:pPr>
      <w:r>
        <w:rPr>
          <w:rFonts w:hint="default" w:ascii="Times New Roman" w:hAnsi="Times New Roman" w:cs="Times New Roman"/>
        </w:rPr>
        <w:t xml:space="preserve">………………………………………….. </w:t>
      </w:r>
    </w:p>
    <w:p>
      <w:pPr>
        <w:pStyle w:val="6"/>
        <w:numPr>
          <w:ilvl w:val="0"/>
          <w:numId w:val="0"/>
        </w:numPr>
        <w:spacing w:line="237" w:lineRule="exact"/>
        <w:ind w:right="0" w:rightChars="0"/>
        <w:rPr>
          <w:rFonts w:hint="default" w:cs="Times New Roman"/>
          <w:lang w:val="en-US"/>
        </w:rPr>
      </w:pPr>
      <w:r>
        <w:rPr>
          <w:rFonts w:hint="default" w:cs="Times New Roman"/>
          <w:lang w:val="en-US"/>
        </w:rPr>
        <w:t xml:space="preserve">      </w:t>
      </w:r>
    </w:p>
    <w:p>
      <w:pPr>
        <w:pStyle w:val="6"/>
        <w:numPr>
          <w:ilvl w:val="0"/>
          <w:numId w:val="0"/>
        </w:numPr>
        <w:spacing w:line="237" w:lineRule="exact"/>
        <w:ind w:right="0" w:rightChars="0"/>
        <w:rPr>
          <w:rFonts w:hint="default" w:cs="Times New Roman"/>
          <w:lang w:val="en-US"/>
        </w:rPr>
      </w:pPr>
      <w:r>
        <w:rPr>
          <w:rFonts w:hint="default" w:cs="Times New Roman"/>
          <w:lang w:val="en-US"/>
        </w:rPr>
        <w:t xml:space="preserve">      Lecturer</w:t>
      </w:r>
    </w:p>
    <w:p>
      <w:pPr>
        <w:pStyle w:val="6"/>
        <w:ind w:left="360" w:right="3771"/>
        <w:rPr>
          <w:rFonts w:hint="default" w:ascii="Times New Roman" w:hAnsi="Times New Roman" w:cs="Times New Roman"/>
        </w:rPr>
      </w:pPr>
      <w:r>
        <w:rPr>
          <w:rFonts w:hint="default" w:ascii="Times New Roman" w:hAnsi="Times New Roman" w:cs="Times New Roman"/>
        </w:rPr>
        <w:t xml:space="preserve">Department of Electronics &amp; Communication Engineering </w:t>
      </w:r>
      <w:r>
        <w:rPr>
          <w:rFonts w:hint="default" w:cs="Times New Roman"/>
          <w:lang w:val="en-US"/>
        </w:rPr>
        <w:t>UET Lahore, Faisalabad campus</w:t>
      </w:r>
    </w:p>
    <w:p>
      <w:pPr>
        <w:spacing w:after="0"/>
        <w:rPr>
          <w:rFonts w:hint="default" w:ascii="Times New Roman" w:hAnsi="Times New Roman" w:cs="Times New Roman"/>
        </w:rPr>
        <w:sectPr>
          <w:footerReference r:id="rId3" w:type="default"/>
          <w:pgSz w:w="11910" w:h="16840"/>
          <w:pgMar w:top="1360" w:right="1000" w:bottom="1200" w:left="1140" w:header="0" w:footer="1014" w:gutter="0"/>
          <w:pgNumType w:start="1"/>
        </w:sectPr>
      </w:pPr>
    </w:p>
    <w:p>
      <w:pPr>
        <w:spacing w:before="61"/>
        <w:ind w:left="744" w:right="885" w:firstLine="0"/>
        <w:jc w:val="center"/>
        <w:rPr>
          <w:rFonts w:hint="default" w:ascii="Times New Roman" w:hAnsi="Times New Roman" w:cs="Times New Roman"/>
          <w:b/>
          <w:sz w:val="32"/>
        </w:rPr>
      </w:pPr>
      <w:r>
        <w:rPr>
          <w:rFonts w:hint="default" w:ascii="Times New Roman" w:hAnsi="Times New Roman" w:cs="Times New Roman"/>
          <w:b/>
          <w:sz w:val="32"/>
        </w:rPr>
        <w:t>DECLARATION</w:t>
      </w:r>
    </w:p>
    <w:p>
      <w:pPr>
        <w:pStyle w:val="6"/>
        <w:rPr>
          <w:rFonts w:hint="default" w:ascii="Times New Roman" w:hAnsi="Times New Roman" w:cs="Times New Roman"/>
          <w:b/>
          <w:sz w:val="34"/>
        </w:rPr>
      </w:pPr>
    </w:p>
    <w:p>
      <w:pPr>
        <w:pStyle w:val="6"/>
        <w:rPr>
          <w:rFonts w:hint="default" w:ascii="Times New Roman" w:hAnsi="Times New Roman" w:cs="Times New Roman"/>
          <w:b/>
          <w:sz w:val="34"/>
        </w:rPr>
      </w:pPr>
    </w:p>
    <w:p>
      <w:pPr>
        <w:pStyle w:val="6"/>
        <w:spacing w:before="9"/>
        <w:rPr>
          <w:rFonts w:hint="default" w:ascii="Times New Roman" w:hAnsi="Times New Roman" w:cs="Times New Roman"/>
          <w:b/>
          <w:sz w:val="34"/>
        </w:rPr>
      </w:pPr>
    </w:p>
    <w:p>
      <w:pPr>
        <w:pStyle w:val="6"/>
        <w:spacing w:line="360" w:lineRule="auto"/>
        <w:ind w:left="300" w:right="436"/>
        <w:jc w:val="both"/>
        <w:rPr>
          <w:rFonts w:hint="default" w:ascii="Times New Roman" w:hAnsi="Times New Roman" w:cs="Times New Roman"/>
        </w:rPr>
      </w:pPr>
      <w:r>
        <w:rPr>
          <w:rFonts w:hint="default" w:ascii="Times New Roman" w:hAnsi="Times New Roman" w:cs="Times New Roman"/>
        </w:rPr>
        <w:t xml:space="preserve">We, hereby, declare that the work presented in this project is the outcome of the project work performed by us under the supervision of </w:t>
      </w:r>
      <w:r>
        <w:rPr>
          <w:rFonts w:hint="default" w:cs="Times New Roman"/>
          <w:lang w:val="en-US"/>
        </w:rPr>
        <w:t>Kamran Shaheen</w:t>
      </w:r>
      <w:r>
        <w:rPr>
          <w:rFonts w:hint="default" w:ascii="Times New Roman" w:hAnsi="Times New Roman" w:cs="Times New Roman"/>
        </w:rPr>
        <w:t xml:space="preserve">, Sr. Lecturer, Dept. of EEE, </w:t>
      </w:r>
      <w:r>
        <w:rPr>
          <w:rFonts w:hint="default" w:cs="Times New Roman"/>
          <w:lang w:val="en-US"/>
        </w:rPr>
        <w:t xml:space="preserve">UET </w:t>
      </w:r>
      <w:r>
        <w:rPr>
          <w:rFonts w:hint="default" w:ascii="Times New Roman" w:hAnsi="Times New Roman" w:cs="Times New Roman"/>
        </w:rPr>
        <w:t>. We also declare that no part of this project has been submitted elsewhere for the award of  any</w:t>
      </w:r>
      <w:r>
        <w:rPr>
          <w:rFonts w:hint="default" w:ascii="Times New Roman" w:hAnsi="Times New Roman" w:cs="Times New Roman"/>
          <w:spacing w:val="-5"/>
        </w:rPr>
        <w:t xml:space="preserve"> </w:t>
      </w:r>
      <w:r>
        <w:rPr>
          <w:rFonts w:hint="default" w:ascii="Times New Roman" w:hAnsi="Times New Roman" w:cs="Times New Roman"/>
        </w:rPr>
        <w:t>degree.</w:t>
      </w: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spacing w:before="4"/>
        <w:rPr>
          <w:rFonts w:hint="default" w:ascii="Times New Roman" w:hAnsi="Times New Roman" w:cs="Times New Roman"/>
        </w:rPr>
      </w:pPr>
    </w:p>
    <w:p>
      <w:pPr>
        <w:tabs>
          <w:tab w:val="left" w:pos="7035"/>
        </w:tabs>
        <w:spacing w:before="1"/>
        <w:ind w:left="300" w:right="0" w:firstLine="0"/>
        <w:jc w:val="both"/>
        <w:rPr>
          <w:rFonts w:hint="default" w:ascii="Times New Roman" w:hAnsi="Times New Roman" w:cs="Times New Roman"/>
          <w:b/>
          <w:sz w:val="32"/>
        </w:rPr>
      </w:pPr>
      <w:r>
        <w:rPr>
          <w:rFonts w:hint="default" w:ascii="Times New Roman" w:hAnsi="Times New Roman" w:cs="Times New Roman"/>
          <w:b/>
          <w:sz w:val="32"/>
        </w:rPr>
        <w:t>Countersigned</w:t>
      </w:r>
      <w:r>
        <w:rPr>
          <w:rFonts w:hint="default" w:ascii="Times New Roman" w:hAnsi="Times New Roman" w:cs="Times New Roman"/>
          <w:b/>
          <w:sz w:val="32"/>
        </w:rPr>
        <w:tab/>
      </w:r>
      <w:r>
        <w:rPr>
          <w:rFonts w:hint="default" w:ascii="Times New Roman" w:hAnsi="Times New Roman" w:cs="Times New Roman"/>
          <w:b/>
          <w:sz w:val="32"/>
        </w:rPr>
        <w:t>Signature</w:t>
      </w:r>
    </w:p>
    <w:p>
      <w:pPr>
        <w:pStyle w:val="6"/>
        <w:rPr>
          <w:rFonts w:hint="default" w:ascii="Times New Roman" w:hAnsi="Times New Roman" w:cs="Times New Roman"/>
          <w:b/>
          <w:sz w:val="34"/>
        </w:rPr>
      </w:pPr>
    </w:p>
    <w:p>
      <w:pPr>
        <w:pStyle w:val="6"/>
        <w:rPr>
          <w:rFonts w:hint="default" w:cs="Times New Roman"/>
          <w:b/>
          <w:sz w:val="34"/>
          <w:lang w:val="en-US"/>
        </w:rPr>
      </w:pPr>
      <w:r>
        <w:rPr>
          <w:rFonts w:hint="default" w:cs="Times New Roman"/>
          <w:b/>
          <w:sz w:val="34"/>
          <w:lang w:val="en-US"/>
        </w:rPr>
        <w:t xml:space="preserve">                                                                      </w:t>
      </w:r>
      <w:r>
        <w:rPr>
          <w:rFonts w:hint="default" w:cs="Times New Roman"/>
          <w:b w:val="0"/>
          <w:bCs/>
          <w:sz w:val="24"/>
          <w:szCs w:val="24"/>
          <w:lang w:val="en-US"/>
        </w:rPr>
        <w:t>…………………………………</w:t>
      </w:r>
    </w:p>
    <w:p>
      <w:pPr>
        <w:pStyle w:val="6"/>
        <w:rPr>
          <w:rFonts w:hint="default" w:cs="Times New Roman"/>
          <w:b w:val="0"/>
          <w:bCs/>
          <w:sz w:val="24"/>
          <w:szCs w:val="24"/>
          <w:lang w:val="en-US"/>
        </w:rPr>
      </w:pPr>
      <w:r>
        <w:rPr>
          <w:rFonts w:hint="default" w:cs="Times New Roman"/>
          <w:b/>
          <w:sz w:val="34"/>
          <w:lang w:val="en-US"/>
        </w:rPr>
        <w:t xml:space="preserve">                                                                        </w:t>
      </w:r>
      <w:r>
        <w:rPr>
          <w:rFonts w:hint="default" w:cs="Times New Roman"/>
          <w:b w:val="0"/>
          <w:bCs/>
          <w:sz w:val="24"/>
          <w:szCs w:val="24"/>
          <w:lang w:val="en-US"/>
        </w:rPr>
        <w:t>Umar Hayyat (2019-EE-360)</w:t>
      </w:r>
    </w:p>
    <w:p>
      <w:pPr>
        <w:pStyle w:val="6"/>
        <w:spacing w:before="2"/>
        <w:rPr>
          <w:rFonts w:hint="default" w:ascii="Times New Roman" w:hAnsi="Times New Roman" w:cs="Times New Roman"/>
          <w:b/>
          <w:sz w:val="48"/>
        </w:rPr>
      </w:pPr>
    </w:p>
    <w:p>
      <w:pPr>
        <w:pStyle w:val="4"/>
        <w:tabs>
          <w:tab w:val="left" w:pos="6452"/>
        </w:tabs>
        <w:spacing w:before="0"/>
        <w:ind w:left="0" w:right="731" w:firstLine="0"/>
        <w:jc w:val="both"/>
        <w:rPr>
          <w:rFonts w:hint="default" w:cs="Times New Roman"/>
          <w:lang w:val="en-US"/>
        </w:rPr>
      </w:pPr>
      <w:r>
        <w:rPr>
          <w:rFonts w:hint="default" w:cs="Times New Roman"/>
          <w:lang w:val="en-US"/>
        </w:rPr>
        <w:t xml:space="preserve">                                                                                     …………………………….</w:t>
      </w:r>
    </w:p>
    <w:p>
      <w:pPr>
        <w:rPr>
          <w:rFonts w:hint="default" w:cs="Times New Roman"/>
          <w:lang w:val="en-US"/>
        </w:rPr>
      </w:pPr>
      <w:r>
        <w:rPr>
          <w:rFonts w:hint="default" w:cs="Times New Roman"/>
          <w:lang w:val="en-US"/>
        </w:rPr>
        <w:t xml:space="preserve">                                                                                                                </w:t>
      </w:r>
      <w:r>
        <w:rPr>
          <w:rFonts w:hint="default" w:cs="Times New Roman"/>
          <w:sz w:val="24"/>
          <w:szCs w:val="24"/>
          <w:lang w:val="en-US"/>
        </w:rPr>
        <w:t>Fatima Shafiq (2019-EE-362)</w:t>
      </w:r>
    </w:p>
    <w:p>
      <w:pPr>
        <w:rPr>
          <w:rFonts w:hint="default" w:cs="Times New Roman"/>
          <w:lang w:val="en-US"/>
        </w:rPr>
      </w:pPr>
    </w:p>
    <w:p>
      <w:pPr>
        <w:pStyle w:val="6"/>
        <w:tabs>
          <w:tab w:val="left" w:pos="6752"/>
        </w:tabs>
        <w:spacing w:before="246"/>
        <w:ind w:left="300"/>
        <w:jc w:val="both"/>
        <w:rPr>
          <w:rFonts w:hint="default" w:ascii="Times New Roman" w:hAnsi="Times New Roman" w:cs="Times New Roman"/>
          <w:lang w:val="en-US"/>
        </w:rPr>
      </w:pPr>
      <w:r>
        <w:rPr>
          <w:rFonts w:hint="default" w:ascii="Times New Roman" w:hAnsi="Times New Roman" w:cs="Times New Roman"/>
        </w:rPr>
        <w:t>Supervisor,</w:t>
      </w:r>
      <w:r>
        <w:rPr>
          <w:rFonts w:hint="default" w:cs="Times New Roman"/>
          <w:lang w:val="en-US"/>
        </w:rPr>
        <w:t xml:space="preserve">                                                                            ………………………………..</w:t>
      </w:r>
    </w:p>
    <w:p>
      <w:pPr>
        <w:pStyle w:val="6"/>
        <w:spacing w:before="1"/>
        <w:rPr>
          <w:rFonts w:hint="default" w:ascii="Times New Roman" w:hAnsi="Times New Roman" w:cs="Times New Roman"/>
          <w:sz w:val="21"/>
          <w:lang w:val="en-US"/>
        </w:rPr>
      </w:pPr>
      <w:r>
        <w:rPr>
          <w:rFonts w:hint="default" w:cs="Times New Roman"/>
          <w:sz w:val="21"/>
          <w:lang w:val="en-US"/>
        </w:rPr>
        <w:t xml:space="preserve">                                                                                                                       </w:t>
      </w:r>
      <w:r>
        <w:rPr>
          <w:rFonts w:hint="default" w:cs="Times New Roman"/>
          <w:sz w:val="24"/>
          <w:szCs w:val="24"/>
          <w:lang w:val="en-US"/>
        </w:rPr>
        <w:t xml:space="preserve"> Aswa  Arif (2019-EE-370)</w:t>
      </w:r>
    </w:p>
    <w:p>
      <w:pPr>
        <w:pStyle w:val="6"/>
        <w:tabs>
          <w:tab w:val="left" w:pos="6452"/>
        </w:tabs>
        <w:ind w:right="479" w:firstLine="360" w:firstLineChars="150"/>
        <w:jc w:val="both"/>
        <w:rPr>
          <w:rFonts w:hint="default" w:ascii="Times New Roman" w:hAnsi="Times New Roman" w:cs="Times New Roman"/>
        </w:rPr>
      </w:pPr>
      <w:r>
        <w:rPr>
          <w:rFonts w:hint="default" w:cs="Times New Roman"/>
          <w:lang w:val="en-US"/>
        </w:rPr>
        <w:t>Kamran Shaheen</w:t>
      </w:r>
      <w:r>
        <w:rPr>
          <w:rFonts w:hint="default" w:ascii="Times New Roman" w:hAnsi="Times New Roman" w:cs="Times New Roman"/>
        </w:rPr>
        <w:tab/>
      </w:r>
    </w:p>
    <w:p>
      <w:pPr>
        <w:pStyle w:val="6"/>
        <w:spacing w:before="1"/>
        <w:rPr>
          <w:rFonts w:hint="default" w:ascii="Times New Roman" w:hAnsi="Times New Roman" w:cs="Times New Roman"/>
          <w:sz w:val="21"/>
        </w:rPr>
      </w:pPr>
    </w:p>
    <w:p>
      <w:pPr>
        <w:pStyle w:val="6"/>
        <w:tabs>
          <w:tab w:val="left" w:pos="6788"/>
        </w:tabs>
        <w:ind w:left="300"/>
        <w:jc w:val="both"/>
        <w:rPr>
          <w:rFonts w:hint="default" w:ascii="Times New Roman" w:hAnsi="Times New Roman" w:cs="Times New Roman"/>
          <w:lang w:val="en-US"/>
        </w:rPr>
      </w:pPr>
      <w:r>
        <w:rPr>
          <w:rFonts w:hint="default" w:ascii="Times New Roman" w:hAnsi="Times New Roman" w:cs="Times New Roman"/>
        </w:rPr>
        <w:t>Sr.</w:t>
      </w:r>
      <w:r>
        <w:rPr>
          <w:rFonts w:hint="default" w:ascii="Times New Roman" w:hAnsi="Times New Roman" w:cs="Times New Roman"/>
          <w:spacing w:val="-1"/>
        </w:rPr>
        <w:t xml:space="preserve"> </w:t>
      </w:r>
      <w:r>
        <w:rPr>
          <w:rFonts w:hint="default" w:ascii="Times New Roman" w:hAnsi="Times New Roman" w:cs="Times New Roman"/>
        </w:rPr>
        <w:t>Lecturer</w:t>
      </w:r>
      <w:r>
        <w:rPr>
          <w:rFonts w:hint="default" w:cs="Times New Roman"/>
          <w:lang w:val="en-US"/>
        </w:rPr>
        <w:t xml:space="preserve">                                                                            ………………………………</w:t>
      </w:r>
    </w:p>
    <w:p>
      <w:pPr>
        <w:pStyle w:val="6"/>
        <w:spacing w:before="7"/>
        <w:rPr>
          <w:rFonts w:hint="default" w:ascii="Times New Roman" w:hAnsi="Times New Roman" w:cs="Times New Roman"/>
          <w:sz w:val="20"/>
          <w:lang w:val="en-US"/>
        </w:rPr>
      </w:pPr>
      <w:r>
        <w:rPr>
          <w:rFonts w:hint="default" w:cs="Times New Roman"/>
          <w:sz w:val="20"/>
          <w:lang w:val="en-US"/>
        </w:rPr>
        <w:t xml:space="preserve">                                                                                                                             </w:t>
      </w:r>
      <w:r>
        <w:rPr>
          <w:rFonts w:hint="default" w:cs="Times New Roman"/>
          <w:sz w:val="24"/>
          <w:szCs w:val="24"/>
          <w:lang w:val="en-US"/>
        </w:rPr>
        <w:t xml:space="preserve"> Abdul Jabbar (2019-EE-376)</w:t>
      </w:r>
    </w:p>
    <w:p>
      <w:pPr>
        <w:pStyle w:val="6"/>
        <w:rPr>
          <w:rFonts w:hint="default" w:ascii="Times New Roman" w:hAnsi="Times New Roman" w:cs="Times New Roman"/>
        </w:rPr>
      </w:pPr>
      <w:r>
        <w:rPr>
          <w:rFonts w:hint="default" w:ascii="Times New Roman" w:hAnsi="Times New Roman" w:cs="Times New Roman"/>
        </w:rPr>
        <w:t xml:space="preserve">Department of Electrical &amp; electronic Engineering </w:t>
      </w:r>
    </w:p>
    <w:p>
      <w:pPr>
        <w:pStyle w:val="6"/>
        <w:rPr>
          <w:rFonts w:hint="default" w:ascii="Times New Roman" w:hAnsi="Times New Roman" w:cs="Times New Roman"/>
          <w:lang w:val="en-US"/>
        </w:rPr>
      </w:pPr>
      <w:r>
        <w:rPr>
          <w:rFonts w:hint="default" w:cs="Times New Roman"/>
          <w:lang w:val="en-US"/>
        </w:rPr>
        <w:t xml:space="preserve">                        </w:t>
      </w:r>
    </w:p>
    <w:p>
      <w:pPr>
        <w:spacing w:before="61"/>
        <w:ind w:right="884"/>
        <w:jc w:val="both"/>
        <w:rPr>
          <w:rFonts w:hint="default" w:cs="Times New Roman"/>
          <w:sz w:val="24"/>
          <w:szCs w:val="24"/>
          <w:lang w:val="en-US"/>
        </w:rPr>
      </w:pPr>
      <w:r>
        <w:rPr>
          <w:rFonts w:hint="default" w:cs="Times New Roman"/>
          <w:sz w:val="24"/>
          <w:szCs w:val="24"/>
          <w:lang w:val="en-US"/>
        </w:rPr>
        <w:t>UET Lahore, Faisalabad campus                                            ………………………………</w:t>
      </w:r>
    </w:p>
    <w:p>
      <w:pPr>
        <w:spacing w:before="61"/>
        <w:ind w:right="884"/>
        <w:jc w:val="both"/>
        <w:rPr>
          <w:rFonts w:hint="default" w:cs="Times New Roman"/>
          <w:sz w:val="24"/>
          <w:szCs w:val="24"/>
          <w:lang w:val="en-US"/>
        </w:rPr>
      </w:pPr>
      <w:r>
        <w:rPr>
          <w:rFonts w:hint="default" w:cs="Times New Roman"/>
          <w:sz w:val="24"/>
          <w:szCs w:val="24"/>
          <w:lang w:val="en-US"/>
        </w:rPr>
        <w:t xml:space="preserve">                                                                                           Muhammad Shaheed(2019-EE-408)</w:t>
      </w:r>
    </w:p>
    <w:p>
      <w:pPr>
        <w:spacing w:before="61"/>
        <w:ind w:left="746" w:right="884" w:firstLine="0"/>
        <w:jc w:val="center"/>
        <w:rPr>
          <w:rFonts w:hint="default" w:ascii="Times New Roman" w:hAnsi="Times New Roman" w:cs="Times New Roman"/>
          <w:b/>
          <w:sz w:val="32"/>
        </w:rPr>
      </w:pPr>
    </w:p>
    <w:p>
      <w:pPr>
        <w:spacing w:before="61"/>
        <w:ind w:left="746" w:right="884" w:firstLine="0"/>
        <w:jc w:val="center"/>
        <w:rPr>
          <w:rFonts w:hint="default" w:ascii="Times New Roman" w:hAnsi="Times New Roman" w:cs="Times New Roman"/>
          <w:b/>
          <w:sz w:val="32"/>
        </w:rPr>
      </w:pPr>
    </w:p>
    <w:p>
      <w:pPr>
        <w:spacing w:before="61"/>
        <w:ind w:left="746" w:right="884" w:firstLine="0"/>
        <w:jc w:val="center"/>
        <w:rPr>
          <w:rFonts w:hint="default" w:ascii="Times New Roman" w:hAnsi="Times New Roman" w:cs="Times New Roman"/>
          <w:b/>
          <w:sz w:val="32"/>
        </w:rPr>
      </w:pPr>
    </w:p>
    <w:p>
      <w:pPr>
        <w:spacing w:before="61"/>
        <w:ind w:left="746" w:right="884" w:firstLine="0"/>
        <w:jc w:val="center"/>
        <w:rPr>
          <w:rFonts w:hint="default" w:ascii="Times New Roman" w:hAnsi="Times New Roman" w:cs="Times New Roman"/>
          <w:b/>
          <w:sz w:val="32"/>
        </w:rPr>
      </w:pPr>
    </w:p>
    <w:p>
      <w:pPr>
        <w:spacing w:before="61"/>
        <w:ind w:left="746" w:right="884" w:firstLine="0"/>
        <w:jc w:val="center"/>
        <w:rPr>
          <w:rFonts w:hint="default" w:ascii="Times New Roman" w:hAnsi="Times New Roman" w:cs="Times New Roman"/>
          <w:b/>
          <w:sz w:val="32"/>
        </w:rPr>
      </w:pPr>
    </w:p>
    <w:p>
      <w:pPr>
        <w:spacing w:before="61"/>
        <w:ind w:left="746" w:right="884" w:firstLine="0"/>
        <w:jc w:val="center"/>
        <w:rPr>
          <w:rFonts w:hint="default" w:ascii="Times New Roman" w:hAnsi="Times New Roman" w:cs="Times New Roman"/>
          <w:b/>
          <w:sz w:val="32"/>
        </w:rPr>
      </w:pPr>
    </w:p>
    <w:p>
      <w:pPr>
        <w:spacing w:before="61"/>
        <w:ind w:left="746" w:right="884" w:firstLine="0"/>
        <w:jc w:val="center"/>
        <w:rPr>
          <w:rFonts w:hint="default" w:ascii="Times New Roman" w:hAnsi="Times New Roman" w:cs="Times New Roman"/>
          <w:b/>
          <w:sz w:val="32"/>
        </w:rPr>
      </w:pPr>
    </w:p>
    <w:p>
      <w:pPr>
        <w:spacing w:before="61"/>
        <w:ind w:left="746" w:right="884" w:firstLine="0"/>
        <w:jc w:val="center"/>
        <w:rPr>
          <w:rFonts w:hint="default" w:ascii="Times New Roman" w:hAnsi="Times New Roman" w:cs="Times New Roman"/>
          <w:b/>
          <w:sz w:val="32"/>
        </w:rPr>
      </w:pPr>
    </w:p>
    <w:p>
      <w:pPr>
        <w:spacing w:before="61"/>
        <w:ind w:left="746" w:right="884" w:firstLine="0"/>
        <w:jc w:val="center"/>
        <w:rPr>
          <w:rFonts w:hint="default" w:ascii="Times New Roman" w:hAnsi="Times New Roman" w:cs="Times New Roman"/>
          <w:b/>
          <w:sz w:val="32"/>
        </w:rPr>
      </w:pPr>
    </w:p>
    <w:p>
      <w:pPr>
        <w:spacing w:before="61"/>
        <w:ind w:left="746" w:right="884" w:firstLine="0"/>
        <w:jc w:val="center"/>
        <w:rPr>
          <w:rFonts w:hint="default" w:ascii="Times New Roman" w:hAnsi="Times New Roman" w:cs="Times New Roman"/>
          <w:b/>
          <w:sz w:val="32"/>
        </w:rPr>
      </w:pPr>
    </w:p>
    <w:p>
      <w:pPr>
        <w:spacing w:before="61"/>
        <w:ind w:left="746" w:right="884" w:firstLine="0"/>
        <w:jc w:val="center"/>
        <w:rPr>
          <w:rFonts w:hint="default" w:ascii="Times New Roman" w:hAnsi="Times New Roman" w:cs="Times New Roman"/>
          <w:b/>
          <w:sz w:val="32"/>
        </w:rPr>
      </w:pPr>
      <w:r>
        <w:rPr>
          <w:rFonts w:hint="default" w:ascii="Times New Roman" w:hAnsi="Times New Roman" w:cs="Times New Roman"/>
          <w:b/>
          <w:sz w:val="32"/>
        </w:rPr>
        <w:t>Acknowledgments</w:t>
      </w:r>
    </w:p>
    <w:p>
      <w:pPr>
        <w:pStyle w:val="6"/>
        <w:rPr>
          <w:rFonts w:hint="default" w:ascii="Times New Roman" w:hAnsi="Times New Roman" w:cs="Times New Roman"/>
          <w:b/>
          <w:sz w:val="34"/>
        </w:rPr>
      </w:pPr>
    </w:p>
    <w:p>
      <w:pPr>
        <w:pStyle w:val="6"/>
        <w:spacing w:before="4"/>
        <w:rPr>
          <w:rFonts w:hint="default" w:ascii="Times New Roman" w:hAnsi="Times New Roman" w:cs="Times New Roman"/>
          <w:b/>
          <w:sz w:val="33"/>
        </w:rPr>
      </w:pPr>
    </w:p>
    <w:p>
      <w:pPr>
        <w:pStyle w:val="6"/>
        <w:spacing w:line="360" w:lineRule="auto"/>
        <w:ind w:left="300" w:right="437"/>
        <w:jc w:val="both"/>
        <w:rPr>
          <w:rFonts w:hint="default" w:ascii="Times New Roman" w:hAnsi="Times New Roman" w:cs="Times New Roman"/>
        </w:rPr>
      </w:pPr>
      <w:r>
        <w:rPr>
          <w:rFonts w:hint="default" w:ascii="Times New Roman" w:hAnsi="Times New Roman" w:cs="Times New Roman"/>
        </w:rPr>
        <w:t>In the word no work has been completed smoothly where there is no guidance and help. The project work is the result of an effort of more than Four month duration during which we have been accompanied and supported by many people. It is a pleasure that we have now the opportunity to express our gratitude to all of</w:t>
      </w:r>
      <w:r>
        <w:rPr>
          <w:rFonts w:hint="default" w:ascii="Times New Roman" w:hAnsi="Times New Roman" w:cs="Times New Roman"/>
          <w:spacing w:val="-6"/>
        </w:rPr>
        <w:t xml:space="preserve"> </w:t>
      </w:r>
      <w:r>
        <w:rPr>
          <w:rFonts w:hint="default" w:ascii="Times New Roman" w:hAnsi="Times New Roman" w:cs="Times New Roman"/>
        </w:rPr>
        <w:t>them.</w:t>
      </w: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spacing w:before="216" w:line="360" w:lineRule="auto"/>
        <w:ind w:left="300" w:right="435"/>
        <w:jc w:val="both"/>
        <w:rPr>
          <w:rFonts w:hint="default" w:ascii="Times New Roman" w:hAnsi="Times New Roman" w:cs="Times New Roman"/>
        </w:rPr>
      </w:pPr>
      <w:r>
        <w:rPr>
          <w:rFonts w:hint="default" w:ascii="Times New Roman" w:hAnsi="Times New Roman" w:cs="Times New Roman"/>
        </w:rPr>
        <w:t xml:space="preserve">Firstly we offer millions of thanks to almighty Allah, Who has given us strength to complete of this project successfully. At the very beginning, we would like to express our immense gratitude and delightful thanks to our supervisor </w:t>
      </w:r>
      <w:r>
        <w:rPr>
          <w:rFonts w:hint="default" w:cs="Times New Roman"/>
          <w:lang w:val="en-US"/>
        </w:rPr>
        <w:t>Kamran Shaheen</w:t>
      </w:r>
      <w:r>
        <w:rPr>
          <w:rFonts w:hint="default" w:ascii="Times New Roman" w:hAnsi="Times New Roman" w:cs="Times New Roman"/>
        </w:rPr>
        <w:t xml:space="preserve">, Sr. Lecturer Dept. of EEE, </w:t>
      </w:r>
      <w:r>
        <w:rPr>
          <w:rFonts w:hint="default" w:cs="Times New Roman"/>
          <w:lang w:val="en-US"/>
        </w:rPr>
        <w:t>UET Lahore, Faisalabad campus</w:t>
      </w:r>
      <w:r>
        <w:rPr>
          <w:rFonts w:hint="default" w:ascii="Times New Roman" w:hAnsi="Times New Roman" w:cs="Times New Roman"/>
        </w:rPr>
        <w:t xml:space="preserve"> for giving us an opportunity to work on this topic, in which we found interest compared convention course work. Our respect is also due to him for his wisdom, guidance, supervision and faithful discussion with us throughout the work. He not only agrees to supervise the project wholeheartedly, but from the beginning of our study here, he supported us with incessant generosity.</w:t>
      </w: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spacing w:before="217" w:line="360" w:lineRule="auto"/>
        <w:ind w:left="300" w:right="436"/>
        <w:jc w:val="both"/>
        <w:rPr>
          <w:rFonts w:hint="default" w:ascii="Times New Roman" w:hAnsi="Times New Roman" w:cs="Times New Roman"/>
        </w:rPr>
      </w:pPr>
      <w:r>
        <w:rPr>
          <w:rFonts w:hint="default" w:ascii="Times New Roman" w:hAnsi="Times New Roman" w:cs="Times New Roman"/>
        </w:rPr>
        <w:t>I would also like to extend my warmest thanks to all the officers and stuffs related to our departmental laboratories</w:t>
      </w: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spacing w:before="214"/>
        <w:ind w:left="300" w:right="486"/>
        <w:jc w:val="both"/>
        <w:rPr>
          <w:rFonts w:hint="default" w:ascii="Times New Roman" w:hAnsi="Times New Roman" w:cs="Times New Roman"/>
          <w:sz w:val="22"/>
        </w:rPr>
      </w:pPr>
      <w:r>
        <w:rPr>
          <w:rFonts w:hint="default" w:ascii="Times New Roman" w:hAnsi="Times New Roman" w:cs="Times New Roman"/>
        </w:rPr>
        <w:t>Finally big thanks to our parents to our family and friends for their invaluable</w:t>
      </w:r>
      <w:r>
        <w:rPr>
          <w:rFonts w:hint="default" w:ascii="Times New Roman" w:hAnsi="Times New Roman" w:cs="Times New Roman"/>
          <w:spacing w:val="-20"/>
        </w:rPr>
        <w:t xml:space="preserve"> </w:t>
      </w:r>
      <w:r>
        <w:rPr>
          <w:rFonts w:hint="default" w:ascii="Times New Roman" w:hAnsi="Times New Roman" w:cs="Times New Roman"/>
        </w:rPr>
        <w:t>encouragement and support all the</w:t>
      </w:r>
      <w:r>
        <w:rPr>
          <w:rFonts w:hint="default" w:ascii="Times New Roman" w:hAnsi="Times New Roman" w:cs="Times New Roman"/>
          <w:spacing w:val="-1"/>
        </w:rPr>
        <w:t xml:space="preserve"> </w:t>
      </w:r>
      <w:r>
        <w:rPr>
          <w:rFonts w:hint="default" w:ascii="Times New Roman" w:hAnsi="Times New Roman" w:cs="Times New Roman"/>
        </w:rPr>
        <w:t>way</w:t>
      </w:r>
      <w:r>
        <w:rPr>
          <w:rFonts w:hint="default" w:ascii="Times New Roman" w:hAnsi="Times New Roman" w:cs="Times New Roman"/>
          <w:sz w:val="22"/>
        </w:rPr>
        <w:t>.</w:t>
      </w: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5"/>
        <w:spacing w:before="198" w:line="278" w:lineRule="auto"/>
        <w:ind w:left="7753" w:right="436" w:firstLine="273"/>
        <w:jc w:val="right"/>
        <w:rPr>
          <w:rFonts w:hint="default" w:ascii="Times New Roman" w:hAnsi="Times New Roman" w:cs="Times New Roman"/>
          <w:lang w:val="en-US"/>
        </w:rPr>
      </w:pPr>
      <w:r>
        <w:rPr>
          <w:rFonts w:hint="default" w:ascii="Times New Roman" w:hAnsi="Times New Roman" w:cs="Times New Roman"/>
        </w:rPr>
        <w:t>The Authors</w:t>
      </w:r>
      <w:r>
        <w:rPr>
          <w:rFonts w:hint="default" w:ascii="Times New Roman" w:hAnsi="Times New Roman" w:cs="Times New Roman"/>
          <w:w w:val="99"/>
        </w:rPr>
        <w:t xml:space="preserve"> </w:t>
      </w:r>
      <w:r>
        <w:rPr>
          <w:rFonts w:hint="default" w:cs="Times New Roman"/>
          <w:w w:val="99"/>
          <w:sz w:val="24"/>
          <w:szCs w:val="24"/>
          <w:lang w:val="en-US"/>
        </w:rPr>
        <w:t>January</w:t>
      </w:r>
      <w:r>
        <w:rPr>
          <w:rFonts w:hint="default" w:ascii="Times New Roman" w:hAnsi="Times New Roman" w:cs="Times New Roman"/>
          <w:sz w:val="24"/>
          <w:szCs w:val="24"/>
        </w:rPr>
        <w:t>, 20</w:t>
      </w:r>
      <w:r>
        <w:rPr>
          <w:rFonts w:hint="default" w:cs="Times New Roman"/>
          <w:sz w:val="24"/>
          <w:szCs w:val="24"/>
          <w:lang w:val="en-US"/>
        </w:rPr>
        <w:t>21</w:t>
      </w:r>
    </w:p>
    <w:p>
      <w:pPr>
        <w:spacing w:after="0" w:line="278" w:lineRule="auto"/>
        <w:jc w:val="right"/>
        <w:rPr>
          <w:rFonts w:hint="default" w:ascii="Times New Roman" w:hAnsi="Times New Roman" w:cs="Times New Roman"/>
        </w:rPr>
        <w:sectPr>
          <w:pgSz w:w="11910" w:h="16840"/>
          <w:pgMar w:top="1360" w:right="1000" w:bottom="1200" w:left="1140" w:header="0" w:footer="1014" w:gutter="0"/>
        </w:sect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spacing w:before="4"/>
        <w:rPr>
          <w:rFonts w:hint="default" w:ascii="Times New Roman" w:hAnsi="Times New Roman" w:cs="Times New Roman"/>
          <w:b/>
          <w:sz w:val="18"/>
        </w:rPr>
      </w:pPr>
    </w:p>
    <w:p>
      <w:pPr>
        <w:pStyle w:val="9"/>
        <w:spacing w:line="797" w:lineRule="exact"/>
        <w:rPr>
          <w:rFonts w:hint="default" w:ascii="Times New Roman" w:hAnsi="Times New Roman" w:cs="Times New Roman"/>
          <w:i/>
        </w:rPr>
      </w:pPr>
      <w:r>
        <w:rPr>
          <w:rFonts w:hint="default" w:ascii="Times New Roman" w:hAnsi="Times New Roman" w:cs="Times New Roman"/>
          <w:i/>
          <w:w w:val="90"/>
        </w:rPr>
        <w:t>To</w:t>
      </w:r>
    </w:p>
    <w:p>
      <w:pPr>
        <w:pStyle w:val="9"/>
        <w:spacing w:before="459"/>
        <w:ind w:right="885"/>
        <w:rPr>
          <w:rFonts w:hint="default" w:ascii="Times New Roman" w:hAnsi="Times New Roman" w:cs="Times New Roman"/>
          <w:i/>
        </w:rPr>
      </w:pPr>
      <w:r>
        <w:rPr>
          <w:rFonts w:hint="default" w:ascii="Times New Roman" w:hAnsi="Times New Roman" w:cs="Times New Roman"/>
          <w:i/>
          <w:w w:val="85"/>
        </w:rPr>
        <w:t>Our parents</w:t>
      </w:r>
    </w:p>
    <w:p>
      <w:pPr>
        <w:spacing w:before="365" w:line="384" w:lineRule="auto"/>
        <w:ind w:left="2580" w:right="2722" w:firstLine="0"/>
        <w:jc w:val="center"/>
        <w:rPr>
          <w:rFonts w:hint="default" w:ascii="Times New Roman" w:hAnsi="Times New Roman" w:cs="Times New Roman"/>
          <w:sz w:val="32"/>
        </w:rPr>
      </w:pPr>
      <w:r>
        <w:rPr>
          <w:rFonts w:hint="default" w:ascii="Times New Roman" w:hAnsi="Times New Roman" w:cs="Times New Roman"/>
          <w:sz w:val="32"/>
        </w:rPr>
        <w:t>May their world be filled with happiness, love and peach</w:t>
      </w:r>
    </w:p>
    <w:p>
      <w:pPr>
        <w:spacing w:after="0" w:line="384" w:lineRule="auto"/>
        <w:jc w:val="center"/>
        <w:rPr>
          <w:rFonts w:hint="default" w:ascii="Times New Roman" w:hAnsi="Times New Roman" w:cs="Times New Roman"/>
          <w:sz w:val="32"/>
        </w:rPr>
        <w:sectPr>
          <w:pgSz w:w="11910" w:h="16840"/>
          <w:pgMar w:top="1580" w:right="1000" w:bottom="1200" w:left="1140" w:header="0" w:footer="1014" w:gutter="0"/>
        </w:sectPr>
      </w:pPr>
    </w:p>
    <w:p>
      <w:pPr>
        <w:pStyle w:val="2"/>
        <w:ind w:left="746" w:right="880"/>
        <w:jc w:val="center"/>
        <w:rPr>
          <w:rFonts w:hint="default" w:ascii="Times New Roman" w:hAnsi="Times New Roman" w:cs="Times New Roman"/>
          <w:b/>
          <w:sz w:val="44"/>
          <w:lang w:val="en-US"/>
        </w:rPr>
      </w:pPr>
      <w:r>
        <w:rPr>
          <w:rFonts w:hint="default" w:ascii="Times New Roman" w:hAnsi="Times New Roman" w:cs="Times New Roman"/>
        </w:rPr>
        <w:t>Contents</w:t>
      </w:r>
    </w:p>
    <w:p>
      <w:pPr>
        <w:pStyle w:val="5"/>
        <w:tabs>
          <w:tab w:val="left" w:pos="7652"/>
        </w:tabs>
        <w:spacing w:before="281"/>
        <w:ind w:left="300" w:firstLine="0"/>
        <w:rPr>
          <w:rFonts w:hint="default" w:ascii="Times New Roman" w:hAnsi="Times New Roman" w:cs="Times New Roman"/>
        </w:rPr>
      </w:pPr>
      <w:r>
        <w:rPr>
          <w:rFonts w:hint="default" w:ascii="Times New Roman" w:hAnsi="Times New Roman" w:cs="Times New Roman"/>
        </w:rPr>
        <w:t>Chapter-1</w:t>
      </w:r>
      <w:r>
        <w:rPr>
          <w:rFonts w:hint="default" w:ascii="Times New Roman" w:hAnsi="Times New Roman" w:cs="Times New Roman"/>
        </w:rPr>
        <w:tab/>
      </w:r>
      <w:r>
        <w:rPr>
          <w:rFonts w:hint="default" w:ascii="Times New Roman" w:hAnsi="Times New Roman" w:cs="Times New Roman"/>
        </w:rPr>
        <w:t>Page NO</w:t>
      </w:r>
    </w:p>
    <w:p>
      <w:pPr>
        <w:pStyle w:val="6"/>
        <w:spacing w:before="7"/>
        <w:rPr>
          <w:rFonts w:hint="default" w:ascii="Times New Roman" w:hAnsi="Times New Roman" w:cs="Times New Roman"/>
          <w:b/>
          <w:sz w:val="20"/>
        </w:rPr>
      </w:pPr>
    </w:p>
    <w:p>
      <w:pPr>
        <w:pStyle w:val="6"/>
        <w:ind w:left="300"/>
        <w:rPr>
          <w:rFonts w:hint="default" w:ascii="Times New Roman" w:hAnsi="Times New Roman" w:cs="Times New Roman"/>
        </w:rPr>
      </w:pPr>
      <w:r>
        <w:rPr>
          <w:rFonts w:hint="default" w:ascii="Times New Roman" w:hAnsi="Times New Roman" w:cs="Times New Roman"/>
        </w:rPr>
        <w:t>Introduction</w:t>
      </w:r>
    </w:p>
    <w:sdt>
      <w:sdtPr>
        <w:rPr>
          <w:rFonts w:hint="default" w:ascii="Times New Roman" w:hAnsi="Times New Roman" w:cs="Times New Roman"/>
        </w:rPr>
        <w:id w:val="0"/>
        <w:docPartObj>
          <w:docPartGallery w:val="Table of Contents"/>
          <w:docPartUnique/>
        </w:docPartObj>
      </w:sdtPr>
      <w:sdtEndPr>
        <w:rPr>
          <w:rFonts w:hint="default" w:ascii="Times New Roman" w:hAnsi="Times New Roman" w:cs="Times New Roman"/>
        </w:rPr>
      </w:sdtEndPr>
      <w:sdtContent>
        <w:p>
          <w:pPr>
            <w:pStyle w:val="12"/>
            <w:numPr>
              <w:ilvl w:val="1"/>
              <w:numId w:val="2"/>
            </w:numPr>
            <w:tabs>
              <w:tab w:val="left" w:pos="1563"/>
              <w:tab w:val="right" w:leader="dot" w:pos="8146"/>
            </w:tabs>
            <w:spacing w:before="240" w:after="0" w:line="240" w:lineRule="auto"/>
            <w:ind w:left="1562" w:right="0" w:hanging="303"/>
            <w:jc w:val="left"/>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\l "_TOC_250017" </w:instrText>
          </w:r>
          <w:r>
            <w:rPr>
              <w:rFonts w:hint="default" w:ascii="Times New Roman" w:hAnsi="Times New Roman" w:cs="Times New Roman"/>
            </w:rPr>
            <w:fldChar w:fldCharType="separate"/>
          </w:r>
          <w:r>
            <w:rPr>
              <w:rFonts w:hint="default" w:ascii="Times New Roman" w:hAnsi="Times New Roman" w:cs="Times New Roman"/>
            </w:rPr>
            <w:t>Introduction…</w:t>
          </w:r>
          <w:r>
            <w:rPr>
              <w:rFonts w:hint="default" w:ascii="Times New Roman" w:hAnsi="Times New Roman" w:cs="Times New Roman"/>
            </w:rPr>
            <w:tab/>
          </w:r>
          <w:r>
            <w:rPr>
              <w:rFonts w:hint="default" w:ascii="Times New Roman" w:hAnsi="Times New Roman" w:cs="Times New Roman"/>
            </w:rPr>
            <w:t>1</w:t>
          </w:r>
          <w:r>
            <w:rPr>
              <w:rFonts w:hint="default" w:ascii="Times New Roman" w:hAnsi="Times New Roman" w:cs="Times New Roman"/>
            </w:rPr>
            <w:fldChar w:fldCharType="end"/>
          </w:r>
        </w:p>
        <w:p>
          <w:pPr>
            <w:pStyle w:val="12"/>
            <w:numPr>
              <w:ilvl w:val="1"/>
              <w:numId w:val="2"/>
            </w:numPr>
            <w:tabs>
              <w:tab w:val="left" w:pos="1563"/>
              <w:tab w:val="right" w:leader="dot" w:pos="8146"/>
            </w:tabs>
            <w:spacing w:before="240" w:after="0" w:line="240" w:lineRule="auto"/>
            <w:ind w:left="1562" w:right="0" w:hanging="303"/>
            <w:jc w:val="left"/>
            <w:rPr>
              <w:rFonts w:hint="default"/>
              <w:lang w:val="en-US"/>
            </w:rPr>
          </w:pPr>
          <w:r>
            <w:rPr>
              <w:rFonts w:hint="default" w:cs="Times New Roman"/>
              <w:lang w:val="en-US"/>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\l "_TOC_250016" </w:instrText>
          </w:r>
          <w:r>
            <w:rPr>
              <w:rFonts w:hint="default" w:ascii="Times New Roman" w:hAnsi="Times New Roman" w:cs="Times New Roman"/>
            </w:rPr>
            <w:fldChar w:fldCharType="separate"/>
          </w:r>
          <w:r>
            <w:rPr>
              <w:rFonts w:hint="default" w:ascii="Times New Roman" w:hAnsi="Times New Roman" w:cs="Times New Roman"/>
            </w:rPr>
            <w:t>History</w:t>
          </w:r>
          <w:r>
            <w:rPr>
              <w:rFonts w:hint="default" w:ascii="Times New Roman" w:hAnsi="Times New Roman" w:cs="Times New Roman"/>
            </w:rPr>
            <w:tab/>
          </w:r>
          <w:r>
            <w:rPr>
              <w:rFonts w:hint="default" w:ascii="Times New Roman" w:hAnsi="Times New Roman" w:cs="Times New Roman"/>
            </w:rPr>
            <w:t>1-2</w:t>
          </w:r>
          <w:r>
            <w:rPr>
              <w:rFonts w:hint="default" w:ascii="Times New Roman" w:hAnsi="Times New Roman" w:cs="Times New Roman"/>
            </w:rPr>
            <w:fldChar w:fldCharType="end"/>
          </w:r>
        </w:p>
        <w:p>
          <w:pPr>
            <w:pStyle w:val="12"/>
            <w:numPr>
              <w:ilvl w:val="1"/>
              <w:numId w:val="2"/>
            </w:numPr>
            <w:tabs>
              <w:tab w:val="left" w:pos="1621"/>
              <w:tab w:val="right" w:leader="dot" w:pos="8185"/>
            </w:tabs>
            <w:spacing w:before="139" w:after="0" w:line="240" w:lineRule="auto"/>
            <w:ind w:left="1620" w:right="0" w:hanging="361"/>
            <w:jc w:val="left"/>
            <w:rPr>
              <w:rFonts w:hint="default" w:ascii="Times New Roman" w:hAnsi="Times New Roman" w:cs="Times New Roman"/>
            </w:rPr>
          </w:pPr>
          <w:r>
            <w:rPr>
              <w:rFonts w:hint="default" w:cs="Times New Roman"/>
              <w:lang w:val="en-US"/>
            </w:rPr>
            <w:t>Objectives</w:t>
          </w:r>
          <w:r>
            <w:rPr>
              <w:rFonts w:hint="default" w:ascii="Times New Roman" w:hAnsi="Times New Roman" w:cs="Times New Roman"/>
            </w:rPr>
            <w:tab/>
          </w:r>
          <w:r>
            <w:rPr>
              <w:rFonts w:hint="default" w:cs="Times New Roman"/>
              <w:lang w:val="en-US"/>
            </w:rPr>
            <w:t>3</w:t>
          </w:r>
        </w:p>
        <w:p>
          <w:pPr>
            <w:pStyle w:val="12"/>
            <w:numPr>
              <w:ilvl w:val="1"/>
              <w:numId w:val="2"/>
            </w:numPr>
            <w:tabs>
              <w:tab w:val="left" w:pos="1621"/>
              <w:tab w:val="right" w:leader="dot" w:pos="8185"/>
            </w:tabs>
            <w:spacing w:before="139" w:after="0" w:line="240" w:lineRule="auto"/>
            <w:ind w:left="1620" w:right="0" w:hanging="361"/>
            <w:jc w:val="left"/>
            <w:rPr>
              <w:rFonts w:hint="default" w:ascii="Times New Roman" w:hAnsi="Times New Roman" w:cs="Times New Roman"/>
            </w:rPr>
          </w:pPr>
          <w:r>
            <w:rPr>
              <w:rFonts w:hint="default" w:ascii="Times New Roman" w:hAnsi="Times New Roman" w:cs="Times New Roman"/>
            </w:rPr>
            <w:t>Typical sequence</w:t>
          </w:r>
          <w:r>
            <w:rPr>
              <w:rFonts w:hint="default" w:ascii="Times New Roman" w:hAnsi="Times New Roman" w:cs="Times New Roman"/>
              <w:spacing w:val="-2"/>
            </w:rPr>
            <w:t xml:space="preserve"> </w:t>
          </w:r>
          <w:r>
            <w:rPr>
              <w:rFonts w:hint="default" w:ascii="Times New Roman" w:hAnsi="Times New Roman" w:cs="Times New Roman"/>
            </w:rPr>
            <w:t>of</w:t>
          </w:r>
          <w:r>
            <w:rPr>
              <w:rFonts w:hint="default" w:ascii="Times New Roman" w:hAnsi="Times New Roman" w:cs="Times New Roman"/>
              <w:spacing w:val="1"/>
            </w:rPr>
            <w:t xml:space="preserve"> </w:t>
          </w:r>
          <w:r>
            <w:rPr>
              <w:rFonts w:hint="default" w:ascii="Times New Roman" w:hAnsi="Times New Roman" w:cs="Times New Roman"/>
            </w:rPr>
            <w:t>color</w:t>
          </w:r>
          <w:r>
            <w:rPr>
              <w:rFonts w:hint="default" w:ascii="Times New Roman" w:hAnsi="Times New Roman" w:cs="Times New Roman"/>
            </w:rPr>
            <w:tab/>
          </w:r>
          <w:r>
            <w:rPr>
              <w:rFonts w:hint="default" w:ascii="Times New Roman" w:hAnsi="Times New Roman" w:cs="Times New Roman"/>
            </w:rPr>
            <w:t>3</w:t>
          </w:r>
        </w:p>
        <w:p>
          <w:pPr>
            <w:pStyle w:val="12"/>
            <w:numPr>
              <w:ilvl w:val="1"/>
              <w:numId w:val="2"/>
            </w:numPr>
            <w:tabs>
              <w:tab w:val="left" w:pos="1621"/>
              <w:tab w:val="right" w:leader="dot" w:pos="8134"/>
            </w:tabs>
            <w:spacing w:before="137" w:after="0" w:line="240" w:lineRule="auto"/>
            <w:ind w:left="1620" w:right="0" w:hanging="361"/>
            <w:jc w:val="left"/>
            <w:rPr>
              <w:rFonts w:hint="default" w:ascii="Times New Roman" w:hAnsi="Times New Roman" w:cs="Times New Roman"/>
            </w:rPr>
          </w:pPr>
          <w:r>
            <w:rPr>
              <w:rFonts w:hint="default" w:ascii="Times New Roman" w:hAnsi="Times New Roman" w:cs="Times New Roman"/>
            </w:rPr>
            <w:t>Three colors and their</w:t>
          </w:r>
          <w:r>
            <w:rPr>
              <w:rFonts w:hint="default" w:ascii="Times New Roman" w:hAnsi="Times New Roman" w:cs="Times New Roman"/>
              <w:spacing w:val="-1"/>
            </w:rPr>
            <w:t xml:space="preserve"> </w:t>
          </w:r>
          <w:r>
            <w:rPr>
              <w:rFonts w:hint="default" w:ascii="Times New Roman" w:hAnsi="Times New Roman" w:cs="Times New Roman"/>
            </w:rPr>
            <w:t>meanings</w:t>
          </w:r>
          <w:r>
            <w:rPr>
              <w:rFonts w:hint="default" w:ascii="Times New Roman" w:hAnsi="Times New Roman" w:cs="Times New Roman"/>
            </w:rPr>
            <w:tab/>
          </w:r>
          <w:r>
            <w:rPr>
              <w:rFonts w:hint="default" w:ascii="Times New Roman" w:hAnsi="Times New Roman" w:cs="Times New Roman"/>
            </w:rPr>
            <w:t>3</w:t>
          </w:r>
        </w:p>
        <w:p>
          <w:pPr>
            <w:pStyle w:val="12"/>
            <w:numPr>
              <w:ilvl w:val="1"/>
              <w:numId w:val="2"/>
            </w:numPr>
            <w:tabs>
              <w:tab w:val="left" w:pos="1621"/>
              <w:tab w:val="right" w:leader="dot" w:pos="8327"/>
            </w:tabs>
            <w:spacing w:before="139" w:after="0" w:line="240" w:lineRule="auto"/>
            <w:ind w:left="1620" w:right="0" w:hanging="361"/>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"_TOC_250015" </w:instrText>
          </w:r>
          <w:r>
            <w:rPr>
              <w:rFonts w:hint="default" w:ascii="Times New Roman" w:hAnsi="Times New Roman" w:cs="Times New Roman"/>
            </w:rPr>
            <w:fldChar w:fldCharType="separate"/>
          </w:r>
          <w:r>
            <w:rPr>
              <w:rFonts w:hint="default" w:ascii="Times New Roman" w:hAnsi="Times New Roman" w:cs="Times New Roman"/>
            </w:rPr>
            <w:t>Standards of</w:t>
          </w:r>
          <w:r>
            <w:rPr>
              <w:rFonts w:hint="default" w:ascii="Times New Roman" w:hAnsi="Times New Roman" w:cs="Times New Roman"/>
              <w:spacing w:val="-3"/>
            </w:rPr>
            <w:t xml:space="preserve"> </w:t>
          </w:r>
          <w:r>
            <w:rPr>
              <w:rFonts w:hint="default" w:ascii="Times New Roman" w:hAnsi="Times New Roman" w:cs="Times New Roman"/>
            </w:rPr>
            <w:t>Traffic Signal…</w:t>
          </w:r>
          <w:r>
            <w:rPr>
              <w:rFonts w:hint="default" w:ascii="Times New Roman" w:hAnsi="Times New Roman" w:cs="Times New Roman"/>
            </w:rPr>
            <w:tab/>
          </w:r>
          <w:r>
            <w:rPr>
              <w:rFonts w:hint="default" w:cs="Times New Roman"/>
              <w:lang w:val="en-US"/>
            </w:rPr>
            <w:t>4</w:t>
          </w:r>
          <w:r>
            <w:rPr>
              <w:rFonts w:hint="default" w:ascii="Times New Roman" w:hAnsi="Times New Roman" w:cs="Times New Roman"/>
            </w:rPr>
            <w:t>-5</w:t>
          </w:r>
          <w:r>
            <w:rPr>
              <w:rFonts w:hint="default" w:ascii="Times New Roman" w:hAnsi="Times New Roman" w:cs="Times New Roman"/>
            </w:rPr>
            <w:fldChar w:fldCharType="end"/>
          </w:r>
        </w:p>
        <w:p>
          <w:pPr>
            <w:pStyle w:val="12"/>
            <w:numPr>
              <w:ilvl w:val="1"/>
              <w:numId w:val="2"/>
            </w:numPr>
            <w:tabs>
              <w:tab w:val="left" w:pos="1621"/>
              <w:tab w:val="right" w:leader="dot" w:pos="8313"/>
            </w:tabs>
            <w:spacing w:before="137" w:after="0" w:line="240" w:lineRule="auto"/>
            <w:ind w:left="1620" w:right="0" w:hanging="361"/>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"_TOC_250014" </w:instrText>
          </w:r>
          <w:r>
            <w:rPr>
              <w:rFonts w:hint="default" w:ascii="Times New Roman" w:hAnsi="Times New Roman" w:cs="Times New Roman"/>
            </w:rPr>
            <w:fldChar w:fldCharType="separate"/>
          </w:r>
          <w:r>
            <w:rPr>
              <w:rFonts w:hint="default" w:ascii="Times New Roman" w:hAnsi="Times New Roman" w:cs="Times New Roman"/>
            </w:rPr>
            <w:t>Lane</w:t>
          </w:r>
          <w:r>
            <w:rPr>
              <w:rFonts w:hint="default" w:ascii="Times New Roman" w:hAnsi="Times New Roman" w:cs="Times New Roman"/>
              <w:spacing w:val="-2"/>
            </w:rPr>
            <w:t xml:space="preserve"> </w:t>
          </w:r>
          <w:r>
            <w:rPr>
              <w:rFonts w:hint="default" w:ascii="Times New Roman" w:hAnsi="Times New Roman" w:cs="Times New Roman"/>
            </w:rPr>
            <w:t>Control</w:t>
          </w:r>
          <w:r>
            <w:rPr>
              <w:rFonts w:hint="default" w:ascii="Times New Roman" w:hAnsi="Times New Roman" w:cs="Times New Roman"/>
            </w:rPr>
            <w:tab/>
          </w:r>
          <w:r>
            <w:rPr>
              <w:rFonts w:hint="default" w:ascii="Times New Roman" w:hAnsi="Times New Roman" w:cs="Times New Roman"/>
            </w:rPr>
            <w:t>5-6</w:t>
          </w:r>
          <w:r>
            <w:rPr>
              <w:rFonts w:hint="default" w:ascii="Times New Roman" w:hAnsi="Times New Roman" w:cs="Times New Roman"/>
            </w:rPr>
            <w:fldChar w:fldCharType="end"/>
          </w:r>
        </w:p>
        <w:p>
          <w:pPr>
            <w:pStyle w:val="12"/>
            <w:numPr>
              <w:ilvl w:val="1"/>
              <w:numId w:val="2"/>
            </w:numPr>
            <w:tabs>
              <w:tab w:val="left" w:pos="1621"/>
              <w:tab w:val="right" w:leader="dot" w:pos="8161"/>
            </w:tabs>
            <w:spacing w:before="140" w:after="0" w:line="240" w:lineRule="auto"/>
            <w:ind w:left="1620" w:right="0" w:hanging="361"/>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"_TOC_250013" </w:instrText>
          </w:r>
          <w:r>
            <w:rPr>
              <w:rFonts w:hint="default" w:ascii="Times New Roman" w:hAnsi="Times New Roman" w:cs="Times New Roman"/>
            </w:rPr>
            <w:fldChar w:fldCharType="separate"/>
          </w:r>
          <w:r>
            <w:rPr>
              <w:rFonts w:hint="default" w:ascii="Times New Roman" w:hAnsi="Times New Roman" w:cs="Times New Roman"/>
            </w:rPr>
            <w:t>Light</w:t>
          </w:r>
          <w:r>
            <w:rPr>
              <w:rFonts w:hint="default" w:ascii="Times New Roman" w:hAnsi="Times New Roman" w:cs="Times New Roman"/>
              <w:spacing w:val="-1"/>
            </w:rPr>
            <w:t xml:space="preserve"> </w:t>
          </w:r>
          <w:r>
            <w:rPr>
              <w:rFonts w:hint="default" w:ascii="Times New Roman" w:hAnsi="Times New Roman" w:cs="Times New Roman"/>
            </w:rPr>
            <w:t>Design</w:t>
          </w:r>
          <w:r>
            <w:rPr>
              <w:rFonts w:hint="default" w:ascii="Times New Roman" w:hAnsi="Times New Roman" w:cs="Times New Roman"/>
            </w:rPr>
            <w:tab/>
          </w:r>
          <w:r>
            <w:rPr>
              <w:rFonts w:hint="default" w:ascii="Times New Roman" w:hAnsi="Times New Roman" w:cs="Times New Roman"/>
            </w:rPr>
            <w:t>6</w:t>
          </w:r>
          <w:r>
            <w:rPr>
              <w:rFonts w:hint="default" w:ascii="Times New Roman" w:hAnsi="Times New Roman" w:cs="Times New Roman"/>
            </w:rPr>
            <w:fldChar w:fldCharType="end"/>
          </w:r>
        </w:p>
        <w:p>
          <w:pPr>
            <w:pStyle w:val="12"/>
            <w:numPr>
              <w:ilvl w:val="1"/>
              <w:numId w:val="2"/>
            </w:numPr>
            <w:tabs>
              <w:tab w:val="left" w:pos="1621"/>
              <w:tab w:val="right" w:leader="dot" w:pos="8346"/>
            </w:tabs>
            <w:spacing w:before="240" w:after="0" w:line="240" w:lineRule="auto"/>
            <w:ind w:left="1620" w:right="0" w:hanging="361"/>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"_TOC_250012" </w:instrText>
          </w:r>
          <w:r>
            <w:rPr>
              <w:rFonts w:hint="default" w:ascii="Times New Roman" w:hAnsi="Times New Roman" w:cs="Times New Roman"/>
            </w:rPr>
            <w:fldChar w:fldCharType="separate"/>
          </w:r>
          <w:r>
            <w:rPr>
              <w:rFonts w:hint="default" w:ascii="Times New Roman" w:hAnsi="Times New Roman" w:cs="Times New Roman"/>
            </w:rPr>
            <w:t>Types</w:t>
          </w:r>
          <w:r>
            <w:rPr>
              <w:rFonts w:hint="default" w:ascii="Times New Roman" w:hAnsi="Times New Roman" w:cs="Times New Roman"/>
            </w:rPr>
            <w:tab/>
          </w:r>
          <w:r>
            <w:rPr>
              <w:rFonts w:hint="default" w:ascii="Times New Roman" w:hAnsi="Times New Roman" w:cs="Times New Roman"/>
            </w:rPr>
            <w:t>6-8</w:t>
          </w:r>
          <w:r>
            <w:rPr>
              <w:rFonts w:hint="default" w:ascii="Times New Roman" w:hAnsi="Times New Roman" w:cs="Times New Roman"/>
            </w:rPr>
            <w:fldChar w:fldCharType="end"/>
          </w:r>
        </w:p>
        <w:p>
          <w:pPr>
            <w:pStyle w:val="10"/>
            <w:spacing w:before="324"/>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"_TOC_250011" </w:instrText>
          </w:r>
          <w:r>
            <w:rPr>
              <w:rFonts w:hint="default" w:ascii="Times New Roman" w:hAnsi="Times New Roman" w:cs="Times New Roman"/>
            </w:rPr>
            <w:fldChar w:fldCharType="separate"/>
          </w:r>
          <w:r>
            <w:rPr>
              <w:rFonts w:hint="default" w:ascii="Times New Roman" w:hAnsi="Times New Roman" w:cs="Times New Roman"/>
            </w:rPr>
            <w:t>Chapter-2</w:t>
          </w:r>
          <w:r>
            <w:rPr>
              <w:rFonts w:hint="default" w:ascii="Times New Roman" w:hAnsi="Times New Roman" w:cs="Times New Roman"/>
            </w:rPr>
            <w:fldChar w:fldCharType="end"/>
          </w:r>
        </w:p>
        <w:p>
          <w:pPr>
            <w:pStyle w:val="11"/>
            <w:spacing w:before="278"/>
            <w:rPr>
              <w:rFonts w:hint="default" w:ascii="Times New Roman" w:hAnsi="Times New Roman" w:cs="Times New Roman"/>
            </w:rPr>
          </w:pPr>
          <w:r>
            <w:rPr>
              <w:rFonts w:hint="default" w:cs="Times New Roman"/>
              <w:lang w:val="en-US"/>
            </w:rPr>
            <w:t xml:space="preserve"> Literature</w:t>
          </w:r>
          <w:r>
            <w:rPr>
              <w:rFonts w:hint="default" w:ascii="Times New Roman" w:hAnsi="Times New Roman" w:cs="Times New Roman"/>
            </w:rPr>
            <w:t xml:space="preserve"> </w:t>
          </w:r>
          <w:r>
            <w:rPr>
              <w:rFonts w:hint="default" w:cs="Times New Roman"/>
              <w:lang w:val="en-US"/>
            </w:rPr>
            <w:t xml:space="preserve">Review </w:t>
          </w:r>
          <w:bookmarkStart w:id="18" w:name="_GoBack"/>
          <w:bookmarkEnd w:id="18"/>
          <w:r>
            <w:rPr>
              <w:rFonts w:hint="default" w:ascii="Times New Roman" w:hAnsi="Times New Roman" w:cs="Times New Roman"/>
            </w:rPr>
            <w:t>and Working principle</w:t>
          </w:r>
        </w:p>
        <w:p>
          <w:pPr>
            <w:pStyle w:val="13"/>
            <w:tabs>
              <w:tab w:val="right" w:leader="dot" w:pos="8387"/>
            </w:tabs>
            <w:spacing w:before="317" w:line="240" w:lineRule="auto"/>
            <w:ind w:left="1320"/>
            <w:rPr>
              <w:rFonts w:hint="default" w:ascii="Times New Roman" w:hAnsi="Times New Roman" w:cs="Times New Roman"/>
              <w:lang w:val="en-US"/>
            </w:rPr>
          </w:pPr>
          <w:r>
            <w:rPr>
              <w:rFonts w:hint="default" w:cs="Times New Roman"/>
              <w:lang w:val="en-US"/>
            </w:rPr>
            <w:t>2.2 Review of Literature</w:t>
          </w:r>
          <w:r>
            <w:rPr>
              <w:rFonts w:hint="default" w:cs="Times New Roman"/>
              <w:sz w:val="18"/>
              <w:szCs w:val="18"/>
              <w:lang w:val="en-US"/>
            </w:rPr>
            <w:t>…………………………………………….………………</w:t>
          </w:r>
        </w:p>
        <w:p>
          <w:pPr>
            <w:pStyle w:val="13"/>
            <w:tabs>
              <w:tab w:val="right" w:leader="dot" w:pos="8387"/>
            </w:tabs>
            <w:spacing w:before="317" w:line="240" w:lineRule="auto"/>
            <w:ind w:left="1320"/>
            <w:rPr>
              <w:rFonts w:hint="default"/>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"_TOC_250010"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cs="Times New Roman"/>
              <w:lang w:val="en-US"/>
            </w:rPr>
            <w:t>3</w:t>
          </w:r>
          <w:r>
            <w:rPr>
              <w:rFonts w:hint="default" w:ascii="Times New Roman" w:hAnsi="Times New Roman" w:cs="Times New Roman"/>
              <w:spacing w:val="-1"/>
            </w:rPr>
            <w:t xml:space="preserve"> </w:t>
          </w:r>
          <w:r>
            <w:rPr>
              <w:rFonts w:hint="default" w:ascii="Times New Roman" w:hAnsi="Times New Roman" w:cs="Times New Roman"/>
            </w:rPr>
            <w:t>Working</w:t>
          </w:r>
          <w:r>
            <w:rPr>
              <w:rFonts w:hint="default" w:ascii="Times New Roman" w:hAnsi="Times New Roman" w:cs="Times New Roman"/>
              <w:spacing w:val="-2"/>
            </w:rPr>
            <w:t xml:space="preserve"> </w:t>
          </w:r>
          <w:r>
            <w:rPr>
              <w:rFonts w:hint="default" w:ascii="Times New Roman" w:hAnsi="Times New Roman" w:cs="Times New Roman"/>
            </w:rPr>
            <w:t>principle</w:t>
          </w:r>
          <w:r>
            <w:rPr>
              <w:rFonts w:hint="default" w:ascii="Times New Roman" w:hAnsi="Times New Roman" w:cs="Times New Roman"/>
            </w:rPr>
            <w:tab/>
          </w:r>
          <w:r>
            <w:rPr>
              <w:rFonts w:hint="default" w:ascii="Times New Roman" w:hAnsi="Times New Roman" w:cs="Times New Roman"/>
            </w:rPr>
            <w:t>9-11</w:t>
          </w:r>
          <w:r>
            <w:rPr>
              <w:rFonts w:hint="default" w:ascii="Times New Roman" w:hAnsi="Times New Roman" w:cs="Times New Roman"/>
            </w:rPr>
            <w:fldChar w:fldCharType="end"/>
          </w:r>
        </w:p>
        <w:p>
          <w:pPr>
            <w:pStyle w:val="1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"_TOC_250009" </w:instrText>
          </w:r>
          <w:r>
            <w:rPr>
              <w:rFonts w:hint="default" w:ascii="Times New Roman" w:hAnsi="Times New Roman" w:cs="Times New Roman"/>
            </w:rPr>
            <w:fldChar w:fldCharType="separate"/>
          </w:r>
          <w:r>
            <w:rPr>
              <w:rFonts w:hint="default" w:ascii="Times New Roman" w:hAnsi="Times New Roman" w:cs="Times New Roman"/>
            </w:rPr>
            <w:t>Chapter-3</w:t>
          </w:r>
          <w:r>
            <w:rPr>
              <w:rFonts w:hint="default" w:ascii="Times New Roman" w:hAnsi="Times New Roman" w:cs="Times New Roman"/>
            </w:rPr>
            <w:fldChar w:fldCharType="end"/>
          </w:r>
        </w:p>
        <w:p>
          <w:pPr>
            <w:pStyle w:val="11"/>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"_TOC_250008" </w:instrText>
          </w:r>
          <w:r>
            <w:rPr>
              <w:rFonts w:hint="default" w:ascii="Times New Roman" w:hAnsi="Times New Roman" w:cs="Times New Roman"/>
            </w:rPr>
            <w:fldChar w:fldCharType="separate"/>
          </w:r>
          <w:r>
            <w:rPr>
              <w:rFonts w:hint="default" w:ascii="Times New Roman" w:hAnsi="Times New Roman" w:cs="Times New Roman"/>
            </w:rPr>
            <w:t>Major Components Used For The Project</w:t>
          </w:r>
          <w:r>
            <w:rPr>
              <w:rFonts w:hint="default" w:ascii="Times New Roman" w:hAnsi="Times New Roman" w:cs="Times New Roman"/>
            </w:rPr>
            <w:fldChar w:fldCharType="end"/>
          </w:r>
        </w:p>
        <w:p>
          <w:pPr>
            <w:pStyle w:val="12"/>
            <w:numPr>
              <w:ilvl w:val="1"/>
              <w:numId w:val="3"/>
            </w:numPr>
            <w:tabs>
              <w:tab w:val="left" w:pos="1621"/>
              <w:tab w:val="right" w:leader="dot" w:pos="8228"/>
            </w:tabs>
            <w:spacing w:before="283" w:after="0" w:line="240" w:lineRule="auto"/>
            <w:ind w:left="1620" w:right="0" w:hanging="361"/>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"_TOC_250007" </w:instrText>
          </w:r>
          <w:r>
            <w:rPr>
              <w:rFonts w:hint="default" w:ascii="Times New Roman" w:hAnsi="Times New Roman" w:cs="Times New Roman"/>
            </w:rPr>
            <w:fldChar w:fldCharType="separate"/>
          </w:r>
          <w:r>
            <w:rPr>
              <w:rFonts w:hint="default" w:ascii="Times New Roman" w:hAnsi="Times New Roman" w:cs="Times New Roman"/>
            </w:rPr>
            <w:t>Required</w:t>
          </w:r>
          <w:r>
            <w:rPr>
              <w:rFonts w:hint="default" w:ascii="Times New Roman" w:hAnsi="Times New Roman" w:cs="Times New Roman"/>
              <w:spacing w:val="-1"/>
            </w:rPr>
            <w:t xml:space="preserve"> </w:t>
          </w:r>
          <w:r>
            <w:rPr>
              <w:rFonts w:hint="default" w:ascii="Times New Roman" w:hAnsi="Times New Roman" w:cs="Times New Roman"/>
            </w:rPr>
            <w:t>Apparatus</w:t>
          </w:r>
          <w:r>
            <w:rPr>
              <w:rFonts w:hint="default" w:ascii="Times New Roman" w:hAnsi="Times New Roman" w:cs="Times New Roman"/>
            </w:rPr>
            <w:tab/>
          </w:r>
          <w:r>
            <w:rPr>
              <w:rFonts w:hint="default" w:ascii="Times New Roman" w:hAnsi="Times New Roman" w:cs="Times New Roman"/>
            </w:rPr>
            <w:t>12</w:t>
          </w:r>
          <w:r>
            <w:rPr>
              <w:rFonts w:hint="default" w:ascii="Times New Roman" w:hAnsi="Times New Roman" w:cs="Times New Roman"/>
            </w:rPr>
            <w:fldChar w:fldCharType="end"/>
          </w:r>
        </w:p>
        <w:p>
          <w:pPr>
            <w:pStyle w:val="12"/>
            <w:numPr>
              <w:ilvl w:val="1"/>
              <w:numId w:val="3"/>
            </w:numPr>
            <w:tabs>
              <w:tab w:val="left" w:pos="1621"/>
              <w:tab w:val="right" w:leader="dot" w:pos="8533"/>
            </w:tabs>
            <w:spacing w:before="142" w:after="0" w:line="240" w:lineRule="auto"/>
            <w:ind w:left="1620" w:right="0" w:hanging="361"/>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"_TOC_250006" </w:instrText>
          </w:r>
          <w:r>
            <w:rPr>
              <w:rFonts w:hint="default" w:ascii="Times New Roman" w:hAnsi="Times New Roman" w:cs="Times New Roman"/>
            </w:rPr>
            <w:fldChar w:fldCharType="separate"/>
          </w:r>
          <w:r>
            <w:rPr>
              <w:rFonts w:hint="default" w:ascii="Times New Roman" w:hAnsi="Times New Roman" w:cs="Times New Roman"/>
            </w:rPr>
            <w:t>Bridge</w:t>
          </w:r>
          <w:r>
            <w:rPr>
              <w:rFonts w:hint="default" w:ascii="Times New Roman" w:hAnsi="Times New Roman" w:cs="Times New Roman"/>
              <w:spacing w:val="-2"/>
            </w:rPr>
            <w:t xml:space="preserve"> </w:t>
          </w:r>
          <w:r>
            <w:rPr>
              <w:rFonts w:hint="default" w:ascii="Times New Roman" w:hAnsi="Times New Roman" w:cs="Times New Roman"/>
            </w:rPr>
            <w:t>Rectifier…</w:t>
          </w:r>
          <w:r>
            <w:rPr>
              <w:rFonts w:hint="default" w:ascii="Times New Roman" w:hAnsi="Times New Roman" w:cs="Times New Roman"/>
            </w:rPr>
            <w:tab/>
          </w:r>
          <w:r>
            <w:rPr>
              <w:rFonts w:hint="default" w:ascii="Times New Roman" w:hAnsi="Times New Roman" w:cs="Times New Roman"/>
            </w:rPr>
            <w:t>13-15</w:t>
          </w:r>
          <w:r>
            <w:rPr>
              <w:rFonts w:hint="default" w:ascii="Times New Roman" w:hAnsi="Times New Roman" w:cs="Times New Roman"/>
            </w:rPr>
            <w:fldChar w:fldCharType="end"/>
          </w:r>
        </w:p>
        <w:p>
          <w:pPr>
            <w:pStyle w:val="12"/>
            <w:numPr>
              <w:ilvl w:val="1"/>
              <w:numId w:val="3"/>
            </w:numPr>
            <w:tabs>
              <w:tab w:val="left" w:pos="1585"/>
              <w:tab w:val="right" w:leader="dot" w:pos="8521"/>
            </w:tabs>
            <w:spacing w:before="146" w:after="0" w:line="240" w:lineRule="auto"/>
            <w:ind w:left="1584" w:right="0" w:hanging="361"/>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"_TOC_250005" </w:instrText>
          </w:r>
          <w:r>
            <w:rPr>
              <w:rFonts w:hint="default" w:ascii="Times New Roman" w:hAnsi="Times New Roman" w:cs="Times New Roman"/>
            </w:rPr>
            <w:fldChar w:fldCharType="separate"/>
          </w:r>
          <w:r>
            <w:rPr>
              <w:rFonts w:hint="default" w:ascii="Times New Roman" w:hAnsi="Times New Roman" w:cs="Times New Roman"/>
              <w:spacing w:val="-3"/>
            </w:rPr>
            <w:t xml:space="preserve">LM </w:t>
          </w:r>
          <w:r>
            <w:rPr>
              <w:rFonts w:hint="default" w:ascii="Times New Roman" w:hAnsi="Times New Roman" w:cs="Times New Roman"/>
            </w:rPr>
            <w:t>7805   Positive</w:t>
          </w:r>
          <w:r>
            <w:rPr>
              <w:rFonts w:hint="default" w:ascii="Times New Roman" w:hAnsi="Times New Roman" w:cs="Times New Roman"/>
              <w:spacing w:val="4"/>
            </w:rPr>
            <w:t xml:space="preserve"> </w:t>
          </w:r>
          <w:r>
            <w:rPr>
              <w:rFonts w:hint="default" w:ascii="Times New Roman" w:hAnsi="Times New Roman" w:cs="Times New Roman"/>
            </w:rPr>
            <w:t>Voltage</w:t>
          </w:r>
          <w:r>
            <w:rPr>
              <w:rFonts w:hint="default" w:ascii="Times New Roman" w:hAnsi="Times New Roman" w:cs="Times New Roman"/>
              <w:spacing w:val="-1"/>
            </w:rPr>
            <w:t xml:space="preserve"> </w:t>
          </w:r>
          <w:r>
            <w:rPr>
              <w:rFonts w:hint="default" w:ascii="Times New Roman" w:hAnsi="Times New Roman" w:cs="Times New Roman"/>
            </w:rPr>
            <w:t>Regulator</w:t>
          </w:r>
          <w:r>
            <w:rPr>
              <w:rFonts w:hint="default" w:ascii="Times New Roman" w:hAnsi="Times New Roman" w:cs="Times New Roman"/>
            </w:rPr>
            <w:tab/>
          </w:r>
          <w:r>
            <w:rPr>
              <w:rFonts w:hint="default" w:ascii="Times New Roman" w:hAnsi="Times New Roman" w:cs="Times New Roman"/>
            </w:rPr>
            <w:t>16-17</w:t>
          </w:r>
          <w:r>
            <w:rPr>
              <w:rFonts w:hint="default" w:ascii="Times New Roman" w:hAnsi="Times New Roman" w:cs="Times New Roman"/>
            </w:rPr>
            <w:fldChar w:fldCharType="end"/>
          </w:r>
        </w:p>
        <w:p>
          <w:pPr>
            <w:pStyle w:val="12"/>
            <w:numPr>
              <w:ilvl w:val="1"/>
              <w:numId w:val="3"/>
            </w:numPr>
            <w:tabs>
              <w:tab w:val="left" w:pos="1623"/>
              <w:tab w:val="right" w:leader="dot" w:pos="8507"/>
            </w:tabs>
            <w:spacing w:before="142" w:after="0" w:line="240" w:lineRule="auto"/>
            <w:ind w:left="1622" w:right="0" w:hanging="363"/>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"_TOC_250004" </w:instrText>
          </w:r>
          <w:r>
            <w:rPr>
              <w:rFonts w:hint="default" w:ascii="Times New Roman" w:hAnsi="Times New Roman" w:cs="Times New Roman"/>
            </w:rPr>
            <w:fldChar w:fldCharType="separate"/>
          </w:r>
          <w:r>
            <w:rPr>
              <w:rFonts w:hint="default" w:ascii="Times New Roman" w:hAnsi="Times New Roman" w:cs="Times New Roman"/>
            </w:rPr>
            <w:t>LM555C</w:t>
          </w:r>
          <w:r>
            <w:rPr>
              <w:rFonts w:hint="default" w:ascii="Times New Roman" w:hAnsi="Times New Roman" w:cs="Times New Roman"/>
              <w:spacing w:val="-1"/>
            </w:rPr>
            <w:t xml:space="preserve"> </w:t>
          </w:r>
          <w:r>
            <w:rPr>
              <w:rFonts w:hint="default" w:ascii="Times New Roman" w:hAnsi="Times New Roman" w:cs="Times New Roman"/>
            </w:rPr>
            <w:t>Timer</w:t>
          </w:r>
          <w:r>
            <w:rPr>
              <w:rFonts w:hint="default" w:ascii="Times New Roman" w:hAnsi="Times New Roman" w:cs="Times New Roman"/>
              <w:spacing w:val="1"/>
            </w:rPr>
            <w:t xml:space="preserve"> </w:t>
          </w:r>
          <w:r>
            <w:rPr>
              <w:rFonts w:hint="default" w:ascii="Times New Roman" w:hAnsi="Times New Roman" w:cs="Times New Roman"/>
              <w:spacing w:val="-3"/>
            </w:rPr>
            <w:t>IC</w:t>
          </w:r>
          <w:r>
            <w:rPr>
              <w:rFonts w:hint="default" w:ascii="Times New Roman" w:hAnsi="Times New Roman" w:cs="Times New Roman"/>
              <w:spacing w:val="-3"/>
            </w:rPr>
            <w:tab/>
          </w:r>
          <w:r>
            <w:rPr>
              <w:rFonts w:hint="default" w:ascii="Times New Roman" w:hAnsi="Times New Roman" w:cs="Times New Roman"/>
            </w:rPr>
            <w:t>18-25</w:t>
          </w:r>
          <w:r>
            <w:rPr>
              <w:rFonts w:hint="default" w:ascii="Times New Roman" w:hAnsi="Times New Roman" w:cs="Times New Roman"/>
            </w:rPr>
            <w:fldChar w:fldCharType="end"/>
          </w:r>
        </w:p>
        <w:p>
          <w:pPr>
            <w:pStyle w:val="12"/>
            <w:numPr>
              <w:ilvl w:val="1"/>
              <w:numId w:val="3"/>
            </w:numPr>
            <w:tabs>
              <w:tab w:val="left" w:pos="1621"/>
              <w:tab w:val="right" w:leader="dot" w:pos="8514"/>
            </w:tabs>
            <w:spacing w:before="139" w:after="0" w:line="240" w:lineRule="auto"/>
            <w:ind w:left="1620" w:right="0" w:hanging="361"/>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"_TOC_250003" </w:instrText>
          </w:r>
          <w:r>
            <w:rPr>
              <w:rFonts w:hint="default" w:ascii="Times New Roman" w:hAnsi="Times New Roman" w:cs="Times New Roman"/>
            </w:rPr>
            <w:fldChar w:fldCharType="separate"/>
          </w:r>
          <w:r>
            <w:rPr>
              <w:rFonts w:hint="default" w:ascii="Times New Roman" w:hAnsi="Times New Roman" w:cs="Times New Roman"/>
            </w:rPr>
            <w:t>BC547</w:t>
          </w:r>
          <w:r>
            <w:rPr>
              <w:rFonts w:hint="default" w:ascii="Times New Roman" w:hAnsi="Times New Roman" w:cs="Times New Roman"/>
              <w:spacing w:val="-1"/>
            </w:rPr>
            <w:t xml:space="preserve"> </w:t>
          </w:r>
          <w:r>
            <w:rPr>
              <w:rFonts w:hint="default" w:ascii="Times New Roman" w:hAnsi="Times New Roman" w:cs="Times New Roman"/>
            </w:rPr>
            <w:t>Transistor</w:t>
          </w:r>
          <w:r>
            <w:rPr>
              <w:rFonts w:hint="default" w:ascii="Times New Roman" w:hAnsi="Times New Roman" w:cs="Times New Roman"/>
            </w:rPr>
            <w:tab/>
          </w:r>
          <w:r>
            <w:rPr>
              <w:rFonts w:hint="default" w:ascii="Times New Roman" w:hAnsi="Times New Roman" w:cs="Times New Roman"/>
            </w:rPr>
            <w:t>26-27</w:t>
          </w:r>
          <w:r>
            <w:rPr>
              <w:rFonts w:hint="default" w:ascii="Times New Roman" w:hAnsi="Times New Roman" w:cs="Times New Roman"/>
            </w:rPr>
            <w:fldChar w:fldCharType="end"/>
          </w:r>
        </w:p>
        <w:p>
          <w:pPr>
            <w:pStyle w:val="13"/>
            <w:tabs>
              <w:tab w:val="right" w:leader="dot" w:pos="8194"/>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"_TOC_250002" </w:instrText>
          </w:r>
          <w:r>
            <w:rPr>
              <w:rFonts w:hint="default" w:ascii="Times New Roman" w:hAnsi="Times New Roman" w:cs="Times New Roman"/>
            </w:rPr>
            <w:fldChar w:fldCharType="separate"/>
          </w:r>
          <w:r>
            <w:rPr>
              <w:rFonts w:hint="default" w:ascii="Times New Roman" w:hAnsi="Times New Roman" w:cs="Times New Roman"/>
            </w:rPr>
            <w:t>3.6 Relay</w:t>
          </w:r>
          <w:r>
            <w:rPr>
              <w:rFonts w:hint="default" w:ascii="Times New Roman" w:hAnsi="Times New Roman" w:cs="Times New Roman"/>
              <w:spacing w:val="-3"/>
            </w:rPr>
            <w:t xml:space="preserve"> </w:t>
          </w:r>
          <w:r>
            <w:rPr>
              <w:rFonts w:hint="default" w:ascii="Times New Roman" w:hAnsi="Times New Roman" w:cs="Times New Roman"/>
            </w:rPr>
            <w:t>(5V,1C/O)</w:t>
          </w:r>
          <w:r>
            <w:rPr>
              <w:rFonts w:hint="default" w:ascii="Times New Roman" w:hAnsi="Times New Roman" w:cs="Times New Roman"/>
            </w:rPr>
            <w:tab/>
          </w:r>
          <w:r>
            <w:rPr>
              <w:rFonts w:hint="default" w:ascii="Times New Roman" w:hAnsi="Times New Roman" w:cs="Times New Roman"/>
            </w:rPr>
            <w:t>28</w:t>
          </w:r>
          <w:r>
            <w:rPr>
              <w:rFonts w:hint="default" w:ascii="Times New Roman" w:hAnsi="Times New Roman" w:cs="Times New Roman"/>
            </w:rPr>
            <w:fldChar w:fldCharType="end"/>
          </w:r>
        </w:p>
        <w:p>
          <w:pPr>
            <w:pStyle w:val="12"/>
            <w:numPr>
              <w:ilvl w:val="1"/>
              <w:numId w:val="4"/>
            </w:numPr>
            <w:tabs>
              <w:tab w:val="left" w:pos="1621"/>
              <w:tab w:val="right" w:leader="dot" w:pos="8454"/>
            </w:tabs>
            <w:spacing w:before="139" w:after="0" w:line="240" w:lineRule="auto"/>
            <w:ind w:left="1620" w:right="0" w:hanging="361"/>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"_TOC_250001" </w:instrText>
          </w:r>
          <w:r>
            <w:rPr>
              <w:rFonts w:hint="default" w:ascii="Times New Roman" w:hAnsi="Times New Roman" w:cs="Times New Roman"/>
            </w:rPr>
            <w:fldChar w:fldCharType="separate"/>
          </w:r>
          <w:r>
            <w:rPr>
              <w:rFonts w:hint="default" w:ascii="Times New Roman" w:hAnsi="Times New Roman" w:cs="Times New Roman"/>
            </w:rPr>
            <w:t>Capacitor</w:t>
          </w:r>
          <w:r>
            <w:rPr>
              <w:rFonts w:hint="default" w:ascii="Times New Roman" w:hAnsi="Times New Roman" w:cs="Times New Roman"/>
            </w:rPr>
            <w:tab/>
          </w:r>
          <w:r>
            <w:rPr>
              <w:rFonts w:hint="default" w:ascii="Times New Roman" w:hAnsi="Times New Roman" w:cs="Times New Roman"/>
            </w:rPr>
            <w:t>29-30</w:t>
          </w:r>
          <w:r>
            <w:rPr>
              <w:rFonts w:hint="default" w:ascii="Times New Roman" w:hAnsi="Times New Roman" w:cs="Times New Roman"/>
            </w:rPr>
            <w:fldChar w:fldCharType="end"/>
          </w:r>
        </w:p>
        <w:p>
          <w:pPr>
            <w:pStyle w:val="12"/>
            <w:numPr>
              <w:ilvl w:val="1"/>
              <w:numId w:val="4"/>
            </w:numPr>
            <w:tabs>
              <w:tab w:val="left" w:pos="1621"/>
              <w:tab w:val="right" w:leader="dot" w:pos="8481"/>
            </w:tabs>
            <w:spacing w:before="135" w:after="0" w:line="240" w:lineRule="auto"/>
            <w:ind w:left="1620" w:right="0" w:hanging="361"/>
            <w:jc w:val="left"/>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"_TOC_250000" </w:instrText>
          </w:r>
          <w:r>
            <w:rPr>
              <w:rFonts w:hint="default" w:ascii="Times New Roman" w:hAnsi="Times New Roman" w:cs="Times New Roman"/>
            </w:rPr>
            <w:fldChar w:fldCharType="separate"/>
          </w:r>
          <w:r>
            <w:rPr>
              <w:rFonts w:hint="default" w:ascii="Times New Roman" w:hAnsi="Times New Roman" w:cs="Times New Roman"/>
            </w:rPr>
            <w:t>Transformer</w:t>
          </w:r>
          <w:r>
            <w:rPr>
              <w:rFonts w:hint="default" w:ascii="Times New Roman" w:hAnsi="Times New Roman" w:cs="Times New Roman"/>
            </w:rPr>
            <w:tab/>
          </w:r>
          <w:r>
            <w:rPr>
              <w:rFonts w:hint="default" w:ascii="Times New Roman" w:hAnsi="Times New Roman" w:cs="Times New Roman"/>
            </w:rPr>
            <w:t>31-42</w:t>
          </w:r>
          <w:r>
            <w:rPr>
              <w:rFonts w:hint="default" w:ascii="Times New Roman" w:hAnsi="Times New Roman" w:cs="Times New Roman"/>
            </w:rPr>
            <w:fldChar w:fldCharType="end"/>
          </w:r>
        </w:p>
      </w:sdtContent>
    </w:sdt>
    <w:p>
      <w:pPr>
        <w:spacing w:after="0" w:line="240" w:lineRule="auto"/>
        <w:jc w:val="left"/>
        <w:rPr>
          <w:rFonts w:hint="default" w:ascii="Times New Roman" w:hAnsi="Times New Roman" w:cs="Times New Roman"/>
        </w:rPr>
        <w:sectPr>
          <w:pgSz w:w="11910" w:h="16840"/>
          <w:pgMar w:top="1360" w:right="1000" w:bottom="1200" w:left="1140" w:header="0" w:footer="1014" w:gutter="0"/>
        </w:sectPr>
      </w:pPr>
    </w:p>
    <w:p>
      <w:pPr>
        <w:pStyle w:val="5"/>
        <w:tabs>
          <w:tab w:val="left" w:pos="7801"/>
        </w:tabs>
        <w:spacing w:before="114"/>
        <w:ind w:left="300" w:firstLine="0"/>
        <w:rPr>
          <w:rFonts w:hint="default" w:ascii="Times New Roman" w:hAnsi="Times New Roman" w:cs="Times New Roman"/>
        </w:rPr>
      </w:pPr>
      <w:r>
        <w:rPr>
          <w:rFonts w:hint="default" w:ascii="Times New Roman" w:hAnsi="Times New Roman" w:cs="Times New Roman"/>
        </w:rPr>
        <w:t>Chapter-4</w:t>
      </w:r>
      <w:r>
        <w:rPr>
          <w:rFonts w:hint="default" w:ascii="Times New Roman" w:hAnsi="Times New Roman" w:cs="Times New Roman"/>
        </w:rPr>
        <w:tab/>
      </w:r>
      <w:r>
        <w:rPr>
          <w:rFonts w:hint="default" w:ascii="Times New Roman" w:hAnsi="Times New Roman" w:cs="Times New Roman"/>
        </w:rPr>
        <w:t>Page No</w:t>
      </w:r>
    </w:p>
    <w:p>
      <w:pPr>
        <w:pStyle w:val="6"/>
        <w:spacing w:before="9"/>
        <w:rPr>
          <w:rFonts w:hint="default" w:ascii="Times New Roman" w:hAnsi="Times New Roman" w:cs="Times New Roman"/>
          <w:b/>
          <w:sz w:val="23"/>
        </w:rPr>
      </w:pPr>
    </w:p>
    <w:p>
      <w:pPr>
        <w:pStyle w:val="6"/>
        <w:spacing w:before="1"/>
        <w:ind w:left="300"/>
        <w:rPr>
          <w:rFonts w:hint="default" w:ascii="Times New Roman" w:hAnsi="Times New Roman" w:cs="Times New Roman"/>
        </w:rPr>
      </w:pPr>
      <w:r>
        <w:rPr>
          <w:rFonts w:hint="default" w:ascii="Times New Roman" w:hAnsi="Times New Roman" w:cs="Times New Roman"/>
        </w:rPr>
        <w:t>Project Figure and Result</w:t>
      </w:r>
    </w:p>
    <w:p>
      <w:pPr>
        <w:pStyle w:val="6"/>
        <w:rPr>
          <w:rFonts w:hint="default" w:ascii="Times New Roman" w:hAnsi="Times New Roman" w:cs="Times New Roman"/>
          <w:sz w:val="21"/>
        </w:rPr>
      </w:pPr>
    </w:p>
    <w:p>
      <w:pPr>
        <w:pStyle w:val="17"/>
        <w:numPr>
          <w:ilvl w:val="1"/>
          <w:numId w:val="5"/>
        </w:numPr>
        <w:tabs>
          <w:tab w:val="left" w:pos="1563"/>
          <w:tab w:val="left" w:leader="dot" w:pos="8147"/>
        </w:tabs>
        <w:spacing w:before="1" w:after="0" w:line="240" w:lineRule="auto"/>
        <w:ind w:left="1562" w:right="0" w:hanging="363"/>
        <w:jc w:val="left"/>
        <w:rPr>
          <w:rFonts w:hint="default" w:ascii="Times New Roman" w:hAnsi="Times New Roman" w:cs="Times New Roman"/>
          <w:sz w:val="24"/>
        </w:rPr>
      </w:pPr>
      <w:r>
        <w:rPr>
          <w:rFonts w:hint="default" w:ascii="Times New Roman" w:hAnsi="Times New Roman" w:cs="Times New Roman"/>
          <w:sz w:val="24"/>
        </w:rPr>
        <w:t>Introduction…</w:t>
      </w:r>
      <w:r>
        <w:rPr>
          <w:rFonts w:hint="default" w:ascii="Times New Roman" w:hAnsi="Times New Roman" w:cs="Times New Roman"/>
          <w:sz w:val="24"/>
        </w:rPr>
        <w:tab/>
      </w:r>
      <w:r>
        <w:rPr>
          <w:rFonts w:hint="default" w:ascii="Times New Roman" w:hAnsi="Times New Roman" w:cs="Times New Roman"/>
          <w:sz w:val="24"/>
        </w:rPr>
        <w:t>43</w:t>
      </w:r>
    </w:p>
    <w:p>
      <w:pPr>
        <w:pStyle w:val="17"/>
        <w:numPr>
          <w:ilvl w:val="1"/>
          <w:numId w:val="5"/>
        </w:numPr>
        <w:tabs>
          <w:tab w:val="left" w:pos="1561"/>
          <w:tab w:val="left" w:leader="dot" w:pos="8014"/>
        </w:tabs>
        <w:spacing w:before="136" w:after="0" w:line="240" w:lineRule="auto"/>
        <w:ind w:left="1560" w:right="0" w:hanging="361"/>
        <w:jc w:val="left"/>
        <w:rPr>
          <w:rFonts w:hint="default" w:ascii="Times New Roman" w:hAnsi="Times New Roman" w:cs="Times New Roman"/>
          <w:sz w:val="24"/>
        </w:rPr>
      </w:pPr>
      <w:r>
        <w:rPr>
          <w:rFonts w:hint="default" w:ascii="Times New Roman" w:hAnsi="Times New Roman" w:cs="Times New Roman"/>
          <w:sz w:val="24"/>
        </w:rPr>
        <w:t>Schematic Diagram of</w:t>
      </w:r>
      <w:r>
        <w:rPr>
          <w:rFonts w:hint="default" w:ascii="Times New Roman" w:hAnsi="Times New Roman" w:cs="Times New Roman"/>
          <w:spacing w:val="-2"/>
          <w:sz w:val="24"/>
        </w:rPr>
        <w:t xml:space="preserve"> </w:t>
      </w:r>
      <w:r>
        <w:rPr>
          <w:rFonts w:hint="default" w:ascii="Times New Roman" w:hAnsi="Times New Roman" w:cs="Times New Roman"/>
          <w:sz w:val="24"/>
        </w:rPr>
        <w:t>Traffic</w:t>
      </w:r>
      <w:r>
        <w:rPr>
          <w:rFonts w:hint="default" w:ascii="Times New Roman" w:hAnsi="Times New Roman" w:cs="Times New Roman"/>
          <w:spacing w:val="-3"/>
          <w:sz w:val="24"/>
        </w:rPr>
        <w:t xml:space="preserve"> </w:t>
      </w:r>
      <w:r>
        <w:rPr>
          <w:rFonts w:hint="default" w:ascii="Times New Roman" w:hAnsi="Times New Roman" w:cs="Times New Roman"/>
          <w:sz w:val="24"/>
        </w:rPr>
        <w:t>Controller</w:t>
      </w:r>
      <w:r>
        <w:rPr>
          <w:rFonts w:hint="default" w:ascii="Times New Roman" w:hAnsi="Times New Roman" w:cs="Times New Roman"/>
          <w:sz w:val="24"/>
        </w:rPr>
        <w:tab/>
      </w:r>
      <w:r>
        <w:rPr>
          <w:rFonts w:hint="default" w:ascii="Times New Roman" w:hAnsi="Times New Roman" w:cs="Times New Roman"/>
          <w:sz w:val="24"/>
        </w:rPr>
        <w:t>44</w:t>
      </w:r>
    </w:p>
    <w:p>
      <w:pPr>
        <w:pStyle w:val="17"/>
        <w:numPr>
          <w:ilvl w:val="1"/>
          <w:numId w:val="5"/>
        </w:numPr>
        <w:tabs>
          <w:tab w:val="left" w:pos="1561"/>
          <w:tab w:val="left" w:leader="dot" w:pos="8154"/>
        </w:tabs>
        <w:spacing w:before="140" w:after="0" w:line="240" w:lineRule="auto"/>
        <w:ind w:left="1560" w:right="0" w:hanging="361"/>
        <w:jc w:val="left"/>
        <w:rPr>
          <w:rFonts w:hint="default" w:ascii="Times New Roman" w:hAnsi="Times New Roman" w:cs="Times New Roman"/>
          <w:sz w:val="24"/>
        </w:rPr>
      </w:pPr>
      <w:r>
        <w:rPr>
          <w:rFonts w:hint="default" w:ascii="Times New Roman" w:hAnsi="Times New Roman" w:cs="Times New Roman"/>
          <w:sz w:val="24"/>
        </w:rPr>
        <w:t>Hardware Implementation Of</w:t>
      </w:r>
      <w:r>
        <w:rPr>
          <w:rFonts w:hint="default" w:ascii="Times New Roman" w:hAnsi="Times New Roman" w:cs="Times New Roman"/>
          <w:spacing w:val="-2"/>
          <w:sz w:val="24"/>
        </w:rPr>
        <w:t xml:space="preserve"> </w:t>
      </w:r>
      <w:r>
        <w:rPr>
          <w:rFonts w:hint="default" w:ascii="Times New Roman" w:hAnsi="Times New Roman" w:cs="Times New Roman"/>
          <w:sz w:val="24"/>
        </w:rPr>
        <w:t>Traffic</w:t>
      </w:r>
      <w:r>
        <w:rPr>
          <w:rFonts w:hint="default" w:ascii="Times New Roman" w:hAnsi="Times New Roman" w:cs="Times New Roman"/>
          <w:spacing w:val="-2"/>
          <w:sz w:val="24"/>
        </w:rPr>
        <w:t xml:space="preserve"> </w:t>
      </w:r>
      <w:r>
        <w:rPr>
          <w:rFonts w:hint="default" w:ascii="Times New Roman" w:hAnsi="Times New Roman" w:cs="Times New Roman"/>
          <w:sz w:val="24"/>
        </w:rPr>
        <w:t>Controller</w:t>
      </w:r>
      <w:r>
        <w:rPr>
          <w:rFonts w:hint="default" w:ascii="Times New Roman" w:hAnsi="Times New Roman" w:cs="Times New Roman"/>
          <w:sz w:val="24"/>
        </w:rPr>
        <w:tab/>
      </w:r>
      <w:r>
        <w:rPr>
          <w:rFonts w:hint="default" w:ascii="Times New Roman" w:hAnsi="Times New Roman" w:cs="Times New Roman"/>
          <w:sz w:val="24"/>
        </w:rPr>
        <w:t>45</w:t>
      </w:r>
    </w:p>
    <w:p>
      <w:pPr>
        <w:pStyle w:val="17"/>
        <w:numPr>
          <w:ilvl w:val="1"/>
          <w:numId w:val="5"/>
        </w:numPr>
        <w:tabs>
          <w:tab w:val="left" w:pos="1561"/>
          <w:tab w:val="left" w:leader="dot" w:pos="8149"/>
        </w:tabs>
        <w:spacing w:before="136" w:after="0" w:line="240" w:lineRule="auto"/>
        <w:ind w:left="1560" w:right="0" w:hanging="361"/>
        <w:jc w:val="left"/>
        <w:rPr>
          <w:rFonts w:hint="default" w:ascii="Times New Roman" w:hAnsi="Times New Roman" w:cs="Times New Roman"/>
          <w:sz w:val="24"/>
        </w:rPr>
      </w:pPr>
      <w:r>
        <w:rPr>
          <w:rFonts w:hint="default" w:ascii="Times New Roman" w:hAnsi="Times New Roman" w:cs="Times New Roman"/>
          <w:sz w:val="24"/>
        </w:rPr>
        <w:t>Different View</w:t>
      </w:r>
      <w:r>
        <w:rPr>
          <w:rFonts w:hint="default" w:ascii="Times New Roman" w:hAnsi="Times New Roman" w:cs="Times New Roman"/>
          <w:spacing w:val="-2"/>
          <w:sz w:val="24"/>
        </w:rPr>
        <w:t xml:space="preserve"> </w:t>
      </w:r>
      <w:r>
        <w:rPr>
          <w:rFonts w:hint="default" w:ascii="Times New Roman" w:hAnsi="Times New Roman" w:cs="Times New Roman"/>
          <w:sz w:val="24"/>
        </w:rPr>
        <w:t>of</w:t>
      </w:r>
      <w:r>
        <w:rPr>
          <w:rFonts w:hint="default" w:ascii="Times New Roman" w:hAnsi="Times New Roman" w:cs="Times New Roman"/>
          <w:spacing w:val="-2"/>
          <w:sz w:val="24"/>
        </w:rPr>
        <w:t xml:space="preserve"> </w:t>
      </w:r>
      <w:r>
        <w:rPr>
          <w:rFonts w:hint="default" w:ascii="Times New Roman" w:hAnsi="Times New Roman" w:cs="Times New Roman"/>
          <w:sz w:val="24"/>
        </w:rPr>
        <w:t>project</w:t>
      </w:r>
      <w:r>
        <w:rPr>
          <w:rFonts w:hint="default" w:ascii="Times New Roman" w:hAnsi="Times New Roman" w:cs="Times New Roman"/>
          <w:sz w:val="24"/>
        </w:rPr>
        <w:tab/>
      </w:r>
      <w:r>
        <w:rPr>
          <w:rFonts w:hint="default" w:ascii="Times New Roman" w:hAnsi="Times New Roman" w:cs="Times New Roman"/>
          <w:sz w:val="24"/>
        </w:rPr>
        <w:t>46</w:t>
      </w:r>
    </w:p>
    <w:p>
      <w:pPr>
        <w:pStyle w:val="5"/>
        <w:spacing w:before="142"/>
        <w:ind w:left="300" w:firstLine="0"/>
        <w:rPr>
          <w:rFonts w:hint="default" w:ascii="Times New Roman" w:hAnsi="Times New Roman" w:cs="Times New Roman"/>
        </w:rPr>
      </w:pPr>
      <w:r>
        <w:rPr>
          <w:rFonts w:hint="default" w:ascii="Times New Roman" w:hAnsi="Times New Roman" w:cs="Times New Roman"/>
        </w:rPr>
        <w:t>Chapter-5</w:t>
      </w:r>
    </w:p>
    <w:p>
      <w:pPr>
        <w:pStyle w:val="6"/>
        <w:spacing w:before="8"/>
        <w:rPr>
          <w:rFonts w:hint="default" w:ascii="Times New Roman" w:hAnsi="Times New Roman" w:cs="Times New Roman"/>
          <w:b/>
          <w:sz w:val="20"/>
        </w:rPr>
      </w:pPr>
    </w:p>
    <w:p>
      <w:pPr>
        <w:pStyle w:val="6"/>
        <w:tabs>
          <w:tab w:val="left" w:leader="dot" w:pos="8176"/>
        </w:tabs>
        <w:ind w:left="1260"/>
        <w:rPr>
          <w:rFonts w:hint="default" w:ascii="Times New Roman" w:hAnsi="Times New Roman" w:cs="Times New Roman"/>
        </w:rPr>
      </w:pPr>
      <w:r>
        <w:rPr>
          <w:rFonts w:hint="default" w:ascii="Times New Roman" w:hAnsi="Times New Roman" w:cs="Times New Roman"/>
        </w:rPr>
        <w:t>Conclusion</w:t>
      </w:r>
      <w:r>
        <w:rPr>
          <w:rFonts w:hint="default" w:ascii="Times New Roman" w:hAnsi="Times New Roman" w:cs="Times New Roman"/>
        </w:rPr>
        <w:tab/>
      </w:r>
      <w:r>
        <w:rPr>
          <w:rFonts w:hint="default" w:ascii="Times New Roman" w:hAnsi="Times New Roman" w:cs="Times New Roman"/>
        </w:rPr>
        <w:t>47</w:t>
      </w:r>
    </w:p>
    <w:p>
      <w:pPr>
        <w:pStyle w:val="6"/>
        <w:spacing w:before="1"/>
        <w:rPr>
          <w:rFonts w:hint="default" w:ascii="Times New Roman" w:hAnsi="Times New Roman" w:cs="Times New Roman"/>
          <w:sz w:val="21"/>
        </w:rPr>
      </w:pPr>
    </w:p>
    <w:p>
      <w:pPr>
        <w:tabs>
          <w:tab w:val="left" w:leader="dot" w:pos="8200"/>
        </w:tabs>
        <w:spacing w:before="0"/>
        <w:ind w:left="300" w:right="0" w:firstLine="0"/>
        <w:jc w:val="left"/>
        <w:rPr>
          <w:rFonts w:hint="default" w:ascii="Times New Roman" w:hAnsi="Times New Roman" w:cs="Times New Roman"/>
          <w:sz w:val="24"/>
        </w:rPr>
      </w:pPr>
      <w:r>
        <w:rPr>
          <w:rFonts w:hint="default" w:ascii="Times New Roman" w:hAnsi="Times New Roman" w:cs="Times New Roman"/>
          <w:b/>
          <w:sz w:val="24"/>
        </w:rPr>
        <w:t>References</w:t>
      </w:r>
      <w:r>
        <w:rPr>
          <w:rFonts w:hint="default" w:ascii="Times New Roman" w:hAnsi="Times New Roman" w:cs="Times New Roman"/>
          <w:b/>
          <w:sz w:val="24"/>
        </w:rPr>
        <w:tab/>
      </w:r>
      <w:r>
        <w:rPr>
          <w:rFonts w:hint="default" w:ascii="Times New Roman" w:hAnsi="Times New Roman" w:cs="Times New Roman"/>
          <w:sz w:val="24"/>
        </w:rPr>
        <w:t>48-49</w:t>
      </w:r>
    </w:p>
    <w:p>
      <w:pPr>
        <w:spacing w:after="0"/>
        <w:jc w:val="left"/>
        <w:rPr>
          <w:rFonts w:hint="default" w:ascii="Times New Roman" w:hAnsi="Times New Roman" w:cs="Times New Roman"/>
          <w:sz w:val="24"/>
        </w:rPr>
        <w:sectPr>
          <w:pgSz w:w="11910" w:h="16840"/>
          <w:pgMar w:top="1580" w:right="1000" w:bottom="1200" w:left="1140" w:header="0" w:footer="1014" w:gutter="0"/>
        </w:sectPr>
      </w:pPr>
    </w:p>
    <w:p>
      <w:pPr>
        <w:pStyle w:val="2"/>
        <w:ind w:left="746" w:right="882"/>
        <w:jc w:val="center"/>
        <w:rPr>
          <w:rFonts w:hint="default" w:ascii="Times New Roman" w:hAnsi="Times New Roman" w:cs="Times New Roman"/>
        </w:rPr>
      </w:pPr>
      <w:r>
        <w:rPr>
          <w:rFonts w:hint="default" w:ascii="Times New Roman" w:hAnsi="Times New Roman" w:cs="Times New Roman"/>
        </w:rPr>
        <w:t>List of Figure</w:t>
      </w: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spacing w:before="7"/>
        <w:rPr>
          <w:rFonts w:hint="default" w:ascii="Times New Roman" w:hAnsi="Times New Roman" w:cs="Times New Roman"/>
          <w:b/>
          <w:sz w:val="20"/>
        </w:rPr>
      </w:pPr>
    </w:p>
    <w:p>
      <w:pPr>
        <w:pStyle w:val="5"/>
        <w:spacing w:before="90"/>
        <w:ind w:left="0" w:right="892" w:firstLine="0"/>
        <w:jc w:val="right"/>
        <w:rPr>
          <w:rFonts w:hint="default" w:ascii="Times New Roman" w:hAnsi="Times New Roman" w:cs="Times New Roman"/>
        </w:rPr>
      </w:pPr>
      <w:r>
        <w:rPr>
          <w:rFonts w:hint="default" w:ascii="Times New Roman" w:hAnsi="Times New Roman" w:cs="Times New Roman"/>
        </w:rPr>
        <w:t>Page No</w:t>
      </w:r>
    </w:p>
    <w:p>
      <w:pPr>
        <w:pStyle w:val="6"/>
        <w:tabs>
          <w:tab w:val="right" w:leader="dot" w:pos="8473"/>
        </w:tabs>
        <w:spacing w:before="333"/>
        <w:ind w:left="300"/>
        <w:rPr>
          <w:rFonts w:hint="default" w:ascii="Times New Roman" w:hAnsi="Times New Roman" w:cs="Times New Roman"/>
        </w:rPr>
      </w:pPr>
      <w:r>
        <w:rPr>
          <w:rFonts w:hint="default" w:ascii="Times New Roman" w:hAnsi="Times New Roman" w:cs="Times New Roman"/>
        </w:rPr>
        <w:t xml:space="preserve">Figure 1.1: installation of a traffic signal in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"http://en.wikipedia.org/wiki/San_Diego" \h </w:instrText>
      </w:r>
      <w:r>
        <w:rPr>
          <w:rFonts w:hint="default" w:ascii="Times New Roman" w:hAnsi="Times New Roman" w:cs="Times New Roman"/>
        </w:rPr>
        <w:fldChar w:fldCharType="separate"/>
      </w:r>
      <w:r>
        <w:rPr>
          <w:rFonts w:hint="default" w:ascii="Times New Roman" w:hAnsi="Times New Roman" w:cs="Times New Roman"/>
        </w:rPr>
        <w:t xml:space="preserve">San Diego </w:t>
      </w:r>
      <w:r>
        <w:rPr>
          <w:rFonts w:hint="default" w:ascii="Times New Roman" w:hAnsi="Times New Roman" w:cs="Times New Roman"/>
        </w:rPr>
        <w:fldChar w:fldCharType="end"/>
      </w:r>
      <w:r>
        <w:rPr>
          <w:rFonts w:hint="default" w:ascii="Times New Roman" w:hAnsi="Times New Roman" w:cs="Times New Roman"/>
        </w:rPr>
        <w:t>in</w:t>
      </w:r>
      <w:r>
        <w:rPr>
          <w:rFonts w:hint="default" w:ascii="Times New Roman" w:hAnsi="Times New Roman" w:cs="Times New Roman"/>
          <w:spacing w:val="-6"/>
        </w:rPr>
        <w:t xml:space="preserve"> </w:t>
      </w:r>
      <w:r>
        <w:rPr>
          <w:rFonts w:hint="default" w:ascii="Times New Roman" w:hAnsi="Times New Roman" w:cs="Times New Roman"/>
        </w:rPr>
        <w:t>December</w:t>
      </w:r>
      <w:r>
        <w:rPr>
          <w:rFonts w:hint="default" w:ascii="Times New Roman" w:hAnsi="Times New Roman" w:cs="Times New Roman"/>
          <w:spacing w:val="-2"/>
        </w:rPr>
        <w:t xml:space="preserve"> </w:t>
      </w:r>
      <w:r>
        <w:rPr>
          <w:rFonts w:hint="default" w:ascii="Times New Roman" w:hAnsi="Times New Roman" w:cs="Times New Roman"/>
        </w:rPr>
        <w:t>1940</w:t>
      </w:r>
      <w:r>
        <w:rPr>
          <w:rFonts w:hint="default" w:ascii="Times New Roman" w:hAnsi="Times New Roman" w:cs="Times New Roman"/>
        </w:rPr>
        <w:tab/>
      </w:r>
      <w:r>
        <w:rPr>
          <w:rFonts w:hint="default" w:ascii="Times New Roman" w:hAnsi="Times New Roman" w:cs="Times New Roman"/>
        </w:rPr>
        <w:t>2</w:t>
      </w:r>
    </w:p>
    <w:p>
      <w:pPr>
        <w:pStyle w:val="6"/>
        <w:tabs>
          <w:tab w:val="right" w:leader="dot" w:pos="8545"/>
        </w:tabs>
        <w:spacing w:before="243"/>
        <w:ind w:left="300"/>
        <w:rPr>
          <w:rFonts w:hint="default" w:ascii="Times New Roman" w:hAnsi="Times New Roman" w:cs="Times New Roman"/>
        </w:rPr>
      </w:pPr>
      <w:r>
        <w:rPr>
          <w:rFonts w:hint="default" w:ascii="Times New Roman" w:hAnsi="Times New Roman" w:cs="Times New Roman"/>
        </w:rPr>
        <w:t>Figure 2.1: main three line shorted</w:t>
      </w:r>
      <w:r>
        <w:rPr>
          <w:rFonts w:hint="default" w:ascii="Times New Roman" w:hAnsi="Times New Roman" w:cs="Times New Roman"/>
          <w:spacing w:val="-5"/>
        </w:rPr>
        <w:t xml:space="preserve"> </w:t>
      </w:r>
      <w:r>
        <w:rPr>
          <w:rFonts w:hint="default" w:ascii="Times New Roman" w:hAnsi="Times New Roman" w:cs="Times New Roman"/>
        </w:rPr>
        <w:t>with another</w:t>
      </w:r>
      <w:r>
        <w:rPr>
          <w:rFonts w:hint="default" w:ascii="Times New Roman" w:hAnsi="Times New Roman" w:cs="Times New Roman"/>
        </w:rPr>
        <w:tab/>
      </w:r>
      <w:r>
        <w:rPr>
          <w:rFonts w:hint="default" w:ascii="Times New Roman" w:hAnsi="Times New Roman" w:cs="Times New Roman"/>
        </w:rPr>
        <w:t>9</w:t>
      </w:r>
    </w:p>
    <w:p>
      <w:pPr>
        <w:pStyle w:val="6"/>
        <w:tabs>
          <w:tab w:val="right" w:leader="dot" w:pos="8645"/>
        </w:tabs>
        <w:spacing w:before="240"/>
        <w:ind w:left="300"/>
        <w:rPr>
          <w:rFonts w:hint="default" w:ascii="Times New Roman" w:hAnsi="Times New Roman" w:cs="Times New Roman"/>
        </w:rPr>
      </w:pPr>
      <w:r>
        <w:rPr>
          <w:rFonts w:hint="default" w:ascii="Times New Roman" w:hAnsi="Times New Roman" w:cs="Times New Roman"/>
        </w:rPr>
        <w:t>Figure 2.2: first step of</w:t>
      </w:r>
      <w:r>
        <w:rPr>
          <w:rFonts w:hint="default" w:ascii="Times New Roman" w:hAnsi="Times New Roman" w:cs="Times New Roman"/>
          <w:spacing w:val="-3"/>
        </w:rPr>
        <w:t xml:space="preserve"> </w:t>
      </w:r>
      <w:r>
        <w:rPr>
          <w:rFonts w:hint="default" w:ascii="Times New Roman" w:hAnsi="Times New Roman" w:cs="Times New Roman"/>
        </w:rPr>
        <w:t>traffic</w:t>
      </w:r>
      <w:r>
        <w:rPr>
          <w:rFonts w:hint="default" w:ascii="Times New Roman" w:hAnsi="Times New Roman" w:cs="Times New Roman"/>
          <w:spacing w:val="3"/>
        </w:rPr>
        <w:t xml:space="preserve"> </w:t>
      </w:r>
      <w:r>
        <w:rPr>
          <w:rFonts w:hint="default" w:ascii="Times New Roman" w:hAnsi="Times New Roman" w:cs="Times New Roman"/>
        </w:rPr>
        <w:t>controller</w:t>
      </w:r>
      <w:r>
        <w:rPr>
          <w:rFonts w:hint="default" w:ascii="Times New Roman" w:hAnsi="Times New Roman" w:cs="Times New Roman"/>
        </w:rPr>
        <w:tab/>
      </w:r>
      <w:r>
        <w:rPr>
          <w:rFonts w:hint="default" w:ascii="Times New Roman" w:hAnsi="Times New Roman" w:cs="Times New Roman"/>
        </w:rPr>
        <w:t>10</w:t>
      </w:r>
    </w:p>
    <w:p>
      <w:pPr>
        <w:pStyle w:val="6"/>
        <w:tabs>
          <w:tab w:val="right" w:leader="dot" w:pos="8627"/>
        </w:tabs>
        <w:spacing w:before="243"/>
        <w:ind w:left="300"/>
        <w:rPr>
          <w:rFonts w:hint="default" w:ascii="Times New Roman" w:hAnsi="Times New Roman" w:cs="Times New Roman"/>
        </w:rPr>
      </w:pPr>
      <w:r>
        <w:rPr>
          <w:rFonts w:hint="default" w:ascii="Times New Roman" w:hAnsi="Times New Roman" w:cs="Times New Roman"/>
        </w:rPr>
        <w:t>Figure 2.3: second step of</w:t>
      </w:r>
      <w:r>
        <w:rPr>
          <w:rFonts w:hint="default" w:ascii="Times New Roman" w:hAnsi="Times New Roman" w:cs="Times New Roman"/>
          <w:spacing w:val="-3"/>
        </w:rPr>
        <w:t xml:space="preserve"> </w:t>
      </w:r>
      <w:r>
        <w:rPr>
          <w:rFonts w:hint="default" w:ascii="Times New Roman" w:hAnsi="Times New Roman" w:cs="Times New Roman"/>
        </w:rPr>
        <w:t>traffic</w:t>
      </w:r>
      <w:r>
        <w:rPr>
          <w:rFonts w:hint="default" w:ascii="Times New Roman" w:hAnsi="Times New Roman" w:cs="Times New Roman"/>
          <w:spacing w:val="-1"/>
        </w:rPr>
        <w:t xml:space="preserve"> </w:t>
      </w:r>
      <w:r>
        <w:rPr>
          <w:rFonts w:hint="default" w:ascii="Times New Roman" w:hAnsi="Times New Roman" w:cs="Times New Roman"/>
        </w:rPr>
        <w:t>controller…</w:t>
      </w:r>
      <w:r>
        <w:rPr>
          <w:rFonts w:hint="default" w:ascii="Times New Roman" w:hAnsi="Times New Roman" w:cs="Times New Roman"/>
        </w:rPr>
        <w:tab/>
      </w:r>
      <w:r>
        <w:rPr>
          <w:rFonts w:hint="default" w:ascii="Times New Roman" w:hAnsi="Times New Roman" w:cs="Times New Roman"/>
        </w:rPr>
        <w:t>10</w:t>
      </w:r>
    </w:p>
    <w:p>
      <w:pPr>
        <w:pStyle w:val="6"/>
        <w:tabs>
          <w:tab w:val="right" w:leader="dot" w:pos="8639"/>
        </w:tabs>
        <w:spacing w:before="240"/>
        <w:ind w:left="300"/>
        <w:rPr>
          <w:rFonts w:hint="default" w:ascii="Times New Roman" w:hAnsi="Times New Roman" w:cs="Times New Roman"/>
        </w:rPr>
      </w:pPr>
      <w:r>
        <w:rPr>
          <w:rFonts w:hint="default" w:ascii="Times New Roman" w:hAnsi="Times New Roman" w:cs="Times New Roman"/>
        </w:rPr>
        <w:t>Figure 2.4: final step of</w:t>
      </w:r>
      <w:r>
        <w:rPr>
          <w:rFonts w:hint="default" w:ascii="Times New Roman" w:hAnsi="Times New Roman" w:cs="Times New Roman"/>
          <w:spacing w:val="-3"/>
        </w:rPr>
        <w:t xml:space="preserve"> </w:t>
      </w:r>
      <w:r>
        <w:rPr>
          <w:rFonts w:hint="default" w:ascii="Times New Roman" w:hAnsi="Times New Roman" w:cs="Times New Roman"/>
        </w:rPr>
        <w:t>traffic</w:t>
      </w:r>
      <w:r>
        <w:rPr>
          <w:rFonts w:hint="default" w:ascii="Times New Roman" w:hAnsi="Times New Roman" w:cs="Times New Roman"/>
          <w:spacing w:val="1"/>
        </w:rPr>
        <w:t xml:space="preserve"> </w:t>
      </w:r>
      <w:r>
        <w:rPr>
          <w:rFonts w:hint="default" w:ascii="Times New Roman" w:hAnsi="Times New Roman" w:cs="Times New Roman"/>
        </w:rPr>
        <w:t>controller</w:t>
      </w:r>
      <w:r>
        <w:rPr>
          <w:rFonts w:hint="default" w:ascii="Times New Roman" w:hAnsi="Times New Roman" w:cs="Times New Roman"/>
        </w:rPr>
        <w:tab/>
      </w:r>
      <w:r>
        <w:rPr>
          <w:rFonts w:hint="default" w:ascii="Times New Roman" w:hAnsi="Times New Roman" w:cs="Times New Roman"/>
        </w:rPr>
        <w:t>11</w:t>
      </w:r>
    </w:p>
    <w:p>
      <w:pPr>
        <w:pStyle w:val="6"/>
        <w:tabs>
          <w:tab w:val="right" w:leader="dot" w:pos="8608"/>
        </w:tabs>
        <w:spacing w:before="242"/>
        <w:ind w:left="300"/>
        <w:rPr>
          <w:rFonts w:hint="default" w:ascii="Times New Roman" w:hAnsi="Times New Roman" w:cs="Times New Roman"/>
        </w:rPr>
      </w:pPr>
      <w:r>
        <w:rPr>
          <w:rFonts w:hint="default" w:ascii="Times New Roman" w:hAnsi="Times New Roman" w:cs="Times New Roman"/>
        </w:rPr>
        <w:t>Figure 3.1:</w:t>
      </w:r>
      <w:r>
        <w:rPr>
          <w:rFonts w:hint="default" w:ascii="Times New Roman" w:hAnsi="Times New Roman" w:cs="Times New Roman"/>
          <w:spacing w:val="-1"/>
        </w:rPr>
        <w:t xml:space="preserve"> </w:t>
      </w:r>
      <w:r>
        <w:rPr>
          <w:rFonts w:hint="default" w:ascii="Times New Roman" w:hAnsi="Times New Roman" w:cs="Times New Roman"/>
        </w:rPr>
        <w:t>Bridge</w:t>
      </w:r>
      <w:r>
        <w:rPr>
          <w:rFonts w:hint="default" w:ascii="Times New Roman" w:hAnsi="Times New Roman" w:cs="Times New Roman"/>
          <w:spacing w:val="-1"/>
        </w:rPr>
        <w:t xml:space="preserve"> </w:t>
      </w:r>
      <w:r>
        <w:rPr>
          <w:rFonts w:hint="default" w:ascii="Times New Roman" w:hAnsi="Times New Roman" w:cs="Times New Roman"/>
        </w:rPr>
        <w:t>Rectifier</w:t>
      </w:r>
      <w:r>
        <w:rPr>
          <w:rFonts w:hint="default" w:ascii="Times New Roman" w:hAnsi="Times New Roman" w:cs="Times New Roman"/>
        </w:rPr>
        <w:tab/>
      </w:r>
      <w:r>
        <w:rPr>
          <w:rFonts w:hint="default" w:ascii="Times New Roman" w:hAnsi="Times New Roman" w:cs="Times New Roman"/>
        </w:rPr>
        <w:t>13</w:t>
      </w:r>
    </w:p>
    <w:p>
      <w:pPr>
        <w:pStyle w:val="6"/>
        <w:tabs>
          <w:tab w:val="right" w:leader="dot" w:pos="8674"/>
        </w:tabs>
        <w:spacing w:before="242"/>
        <w:ind w:left="300"/>
        <w:rPr>
          <w:rFonts w:hint="default" w:ascii="Times New Roman" w:hAnsi="Times New Roman" w:cs="Times New Roman"/>
        </w:rPr>
      </w:pPr>
      <w:r>
        <w:rPr>
          <w:rFonts w:hint="default" w:ascii="Times New Roman" w:hAnsi="Times New Roman" w:cs="Times New Roman"/>
        </w:rPr>
        <w:t>Figure 3.2: I/O Wave shape of</w:t>
      </w:r>
      <w:r>
        <w:rPr>
          <w:rFonts w:hint="default" w:ascii="Times New Roman" w:hAnsi="Times New Roman" w:cs="Times New Roman"/>
          <w:spacing w:val="57"/>
        </w:rPr>
        <w:t xml:space="preserve"> </w:t>
      </w:r>
      <w:r>
        <w:rPr>
          <w:rFonts w:hint="default" w:ascii="Times New Roman" w:hAnsi="Times New Roman" w:cs="Times New Roman"/>
        </w:rPr>
        <w:t>Bridge</w:t>
      </w:r>
      <w:r>
        <w:rPr>
          <w:rFonts w:hint="default" w:ascii="Times New Roman" w:hAnsi="Times New Roman" w:cs="Times New Roman"/>
          <w:spacing w:val="-1"/>
        </w:rPr>
        <w:t xml:space="preserve"> </w:t>
      </w:r>
      <w:r>
        <w:rPr>
          <w:rFonts w:hint="default" w:ascii="Times New Roman" w:hAnsi="Times New Roman" w:cs="Times New Roman"/>
        </w:rPr>
        <w:t>Rectifier</w:t>
      </w:r>
      <w:r>
        <w:rPr>
          <w:rFonts w:hint="default" w:ascii="Times New Roman" w:hAnsi="Times New Roman" w:cs="Times New Roman"/>
        </w:rPr>
        <w:tab/>
      </w:r>
      <w:r>
        <w:rPr>
          <w:rFonts w:hint="default" w:ascii="Times New Roman" w:hAnsi="Times New Roman" w:cs="Times New Roman"/>
        </w:rPr>
        <w:t>15</w:t>
      </w:r>
    </w:p>
    <w:p>
      <w:pPr>
        <w:pStyle w:val="6"/>
        <w:tabs>
          <w:tab w:val="right" w:leader="dot" w:pos="8674"/>
        </w:tabs>
        <w:spacing w:before="241"/>
        <w:ind w:left="300"/>
        <w:rPr>
          <w:rFonts w:hint="default" w:ascii="Times New Roman" w:hAnsi="Times New Roman" w:cs="Times New Roman"/>
        </w:rPr>
      </w:pPr>
      <w:r>
        <w:rPr>
          <w:rFonts w:hint="default" w:ascii="Times New Roman" w:hAnsi="Times New Roman" w:cs="Times New Roman"/>
        </w:rPr>
        <w:t>Figure 3.3: Waveform in the full-wave</w:t>
      </w:r>
      <w:r>
        <w:rPr>
          <w:rFonts w:hint="default" w:ascii="Times New Roman" w:hAnsi="Times New Roman" w:cs="Times New Roman"/>
          <w:spacing w:val="-5"/>
        </w:rPr>
        <w:t xml:space="preserve"> </w:t>
      </w:r>
      <w:r>
        <w:rPr>
          <w:rFonts w:hint="default" w:ascii="Times New Roman" w:hAnsi="Times New Roman" w:cs="Times New Roman"/>
        </w:rPr>
        <w:t>peak Rectifier</w:t>
      </w:r>
      <w:r>
        <w:rPr>
          <w:rFonts w:hint="default" w:ascii="Times New Roman" w:hAnsi="Times New Roman" w:cs="Times New Roman"/>
        </w:rPr>
        <w:tab/>
      </w:r>
      <w:r>
        <w:rPr>
          <w:rFonts w:hint="default" w:ascii="Times New Roman" w:hAnsi="Times New Roman" w:cs="Times New Roman"/>
        </w:rPr>
        <w:t>15</w:t>
      </w:r>
    </w:p>
    <w:p>
      <w:pPr>
        <w:pStyle w:val="6"/>
        <w:tabs>
          <w:tab w:val="right" w:leader="dot" w:pos="8689"/>
        </w:tabs>
        <w:spacing w:before="242"/>
        <w:ind w:left="300"/>
        <w:rPr>
          <w:rFonts w:hint="default" w:ascii="Times New Roman" w:hAnsi="Times New Roman" w:cs="Times New Roman"/>
        </w:rPr>
      </w:pPr>
      <w:r>
        <w:rPr>
          <w:rFonts w:hint="default" w:ascii="Times New Roman" w:hAnsi="Times New Roman" w:cs="Times New Roman"/>
        </w:rPr>
        <w:t>Figure 3.4: LM 7805</w:t>
      </w:r>
      <w:r>
        <w:rPr>
          <w:rFonts w:hint="default" w:ascii="Times New Roman" w:hAnsi="Times New Roman" w:cs="Times New Roman"/>
          <w:spacing w:val="-1"/>
        </w:rPr>
        <w:t xml:space="preserve"> </w:t>
      </w:r>
      <w:r>
        <w:rPr>
          <w:rFonts w:hint="default" w:ascii="Times New Roman" w:hAnsi="Times New Roman" w:cs="Times New Roman"/>
        </w:rPr>
        <w:t>voltage</w:t>
      </w:r>
      <w:r>
        <w:rPr>
          <w:rFonts w:hint="default" w:ascii="Times New Roman" w:hAnsi="Times New Roman" w:cs="Times New Roman"/>
          <w:spacing w:val="-1"/>
        </w:rPr>
        <w:t xml:space="preserve"> </w:t>
      </w:r>
      <w:r>
        <w:rPr>
          <w:rFonts w:hint="default" w:ascii="Times New Roman" w:hAnsi="Times New Roman" w:cs="Times New Roman"/>
        </w:rPr>
        <w:t>regulator</w:t>
      </w:r>
      <w:r>
        <w:rPr>
          <w:rFonts w:hint="default" w:ascii="Times New Roman" w:hAnsi="Times New Roman" w:cs="Times New Roman"/>
        </w:rPr>
        <w:tab/>
      </w:r>
      <w:r>
        <w:rPr>
          <w:rFonts w:hint="default" w:ascii="Times New Roman" w:hAnsi="Times New Roman" w:cs="Times New Roman"/>
        </w:rPr>
        <w:t>16</w:t>
      </w:r>
    </w:p>
    <w:p>
      <w:pPr>
        <w:pStyle w:val="6"/>
        <w:tabs>
          <w:tab w:val="right" w:leader="dot" w:pos="8658"/>
        </w:tabs>
        <w:spacing w:before="240"/>
        <w:ind w:left="300"/>
        <w:rPr>
          <w:rFonts w:hint="default" w:ascii="Times New Roman" w:hAnsi="Times New Roman" w:cs="Times New Roman"/>
        </w:rPr>
      </w:pPr>
      <w:r>
        <w:rPr>
          <w:rFonts w:hint="default" w:ascii="Times New Roman" w:hAnsi="Times New Roman" w:cs="Times New Roman"/>
        </w:rPr>
        <w:t xml:space="preserve">Figure 3.5: circuit diagram </w:t>
      </w:r>
      <w:r>
        <w:rPr>
          <w:rFonts w:hint="default" w:ascii="Times New Roman" w:hAnsi="Times New Roman" w:cs="Times New Roman"/>
          <w:spacing w:val="-3"/>
        </w:rPr>
        <w:t xml:space="preserve">LM </w:t>
      </w:r>
      <w:r>
        <w:rPr>
          <w:rFonts w:hint="default" w:ascii="Times New Roman" w:hAnsi="Times New Roman" w:cs="Times New Roman"/>
        </w:rPr>
        <w:t>7805</w:t>
      </w:r>
      <w:r>
        <w:rPr>
          <w:rFonts w:hint="default" w:ascii="Times New Roman" w:hAnsi="Times New Roman" w:cs="Times New Roman"/>
          <w:spacing w:val="2"/>
        </w:rPr>
        <w:t xml:space="preserve"> </w:t>
      </w:r>
      <w:r>
        <w:rPr>
          <w:rFonts w:hint="default" w:ascii="Times New Roman" w:hAnsi="Times New Roman" w:cs="Times New Roman"/>
        </w:rPr>
        <w:t>Voltage</w:t>
      </w:r>
      <w:r>
        <w:rPr>
          <w:rFonts w:hint="default" w:ascii="Times New Roman" w:hAnsi="Times New Roman" w:cs="Times New Roman"/>
          <w:spacing w:val="-1"/>
        </w:rPr>
        <w:t xml:space="preserve"> </w:t>
      </w:r>
      <w:r>
        <w:rPr>
          <w:rFonts w:hint="default" w:ascii="Times New Roman" w:hAnsi="Times New Roman" w:cs="Times New Roman"/>
        </w:rPr>
        <w:t>Regulator</w:t>
      </w:r>
      <w:r>
        <w:rPr>
          <w:rFonts w:hint="default" w:ascii="Times New Roman" w:hAnsi="Times New Roman" w:cs="Times New Roman"/>
        </w:rPr>
        <w:tab/>
      </w:r>
      <w:r>
        <w:rPr>
          <w:rFonts w:hint="default" w:ascii="Times New Roman" w:hAnsi="Times New Roman" w:cs="Times New Roman"/>
        </w:rPr>
        <w:t>17</w:t>
      </w:r>
    </w:p>
    <w:p>
      <w:pPr>
        <w:pStyle w:val="6"/>
        <w:tabs>
          <w:tab w:val="right" w:leader="dot" w:pos="8660"/>
        </w:tabs>
        <w:spacing w:before="243"/>
        <w:ind w:left="300"/>
        <w:rPr>
          <w:rFonts w:hint="default" w:ascii="Times New Roman" w:hAnsi="Times New Roman" w:cs="Times New Roman"/>
        </w:rPr>
      </w:pPr>
      <w:r>
        <w:rPr>
          <w:rFonts w:hint="default" w:ascii="Times New Roman" w:hAnsi="Times New Roman" w:cs="Times New Roman"/>
        </w:rPr>
        <w:t>Figure 3.6:</w:t>
      </w:r>
      <w:r>
        <w:rPr>
          <w:rFonts w:hint="default" w:ascii="Times New Roman" w:hAnsi="Times New Roman" w:cs="Times New Roman"/>
          <w:spacing w:val="-2"/>
        </w:rPr>
        <w:t xml:space="preserve"> </w:t>
      </w:r>
      <w:r>
        <w:rPr>
          <w:rFonts w:hint="default" w:ascii="Times New Roman" w:hAnsi="Times New Roman" w:cs="Times New Roman"/>
        </w:rPr>
        <w:t>555Timer</w:t>
      </w:r>
      <w:r>
        <w:rPr>
          <w:rFonts w:hint="default" w:ascii="Times New Roman" w:hAnsi="Times New Roman" w:cs="Times New Roman"/>
          <w:spacing w:val="3"/>
        </w:rPr>
        <w:t xml:space="preserve"> </w:t>
      </w:r>
      <w:r>
        <w:rPr>
          <w:rFonts w:hint="default" w:ascii="Times New Roman" w:hAnsi="Times New Roman" w:cs="Times New Roman"/>
          <w:spacing w:val="-3"/>
        </w:rPr>
        <w:t>IC</w:t>
      </w:r>
      <w:r>
        <w:rPr>
          <w:rFonts w:hint="default" w:ascii="Times New Roman" w:hAnsi="Times New Roman" w:cs="Times New Roman"/>
          <w:spacing w:val="-3"/>
        </w:rPr>
        <w:tab/>
      </w:r>
      <w:r>
        <w:rPr>
          <w:rFonts w:hint="default" w:ascii="Times New Roman" w:hAnsi="Times New Roman" w:cs="Times New Roman"/>
        </w:rPr>
        <w:t>18</w:t>
      </w:r>
    </w:p>
    <w:p>
      <w:pPr>
        <w:pStyle w:val="6"/>
        <w:tabs>
          <w:tab w:val="right" w:leader="dot" w:pos="8653"/>
        </w:tabs>
        <w:spacing w:before="240"/>
        <w:ind w:left="300"/>
        <w:rPr>
          <w:rFonts w:hint="default" w:ascii="Times New Roman" w:hAnsi="Times New Roman" w:cs="Times New Roman"/>
        </w:rPr>
      </w:pPr>
      <w:r>
        <w:rPr>
          <w:rFonts w:hint="default" w:ascii="Times New Roman" w:hAnsi="Times New Roman" w:cs="Times New Roman"/>
        </w:rPr>
        <w:t>Figure 3.7: Pin Diagram</w:t>
      </w:r>
      <w:r>
        <w:rPr>
          <w:rFonts w:hint="default" w:ascii="Times New Roman" w:hAnsi="Times New Roman" w:cs="Times New Roman"/>
          <w:spacing w:val="-1"/>
        </w:rPr>
        <w:t xml:space="preserve"> </w:t>
      </w:r>
      <w:r>
        <w:rPr>
          <w:rFonts w:hint="default" w:ascii="Times New Roman" w:hAnsi="Times New Roman" w:cs="Times New Roman"/>
        </w:rPr>
        <w:t>of</w:t>
      </w:r>
      <w:r>
        <w:rPr>
          <w:rFonts w:hint="default" w:ascii="Times New Roman" w:hAnsi="Times New Roman" w:cs="Times New Roman"/>
          <w:spacing w:val="-1"/>
        </w:rPr>
        <w:t xml:space="preserve"> </w:t>
      </w:r>
      <w:r>
        <w:rPr>
          <w:rFonts w:hint="default" w:ascii="Times New Roman" w:hAnsi="Times New Roman" w:cs="Times New Roman"/>
        </w:rPr>
        <w:t>555</w:t>
      </w:r>
      <w:r>
        <w:rPr>
          <w:rFonts w:hint="default" w:ascii="Times New Roman" w:hAnsi="Times New Roman" w:cs="Times New Roman"/>
        </w:rPr>
        <w:tab/>
      </w:r>
      <w:r>
        <w:rPr>
          <w:rFonts w:hint="default" w:ascii="Times New Roman" w:hAnsi="Times New Roman" w:cs="Times New Roman"/>
        </w:rPr>
        <w:t>18</w:t>
      </w:r>
    </w:p>
    <w:p>
      <w:pPr>
        <w:pStyle w:val="6"/>
        <w:tabs>
          <w:tab w:val="right" w:leader="dot" w:pos="8629"/>
        </w:tabs>
        <w:spacing w:before="242"/>
        <w:ind w:left="300"/>
        <w:rPr>
          <w:rFonts w:hint="default" w:ascii="Times New Roman" w:hAnsi="Times New Roman" w:cs="Times New Roman"/>
        </w:rPr>
      </w:pPr>
      <w:r>
        <w:rPr>
          <w:rFonts w:hint="default" w:ascii="Times New Roman" w:hAnsi="Times New Roman" w:cs="Times New Roman"/>
        </w:rPr>
        <w:t>Figure 3.8: Schematic of</w:t>
      </w:r>
      <w:r>
        <w:rPr>
          <w:rFonts w:hint="default" w:ascii="Times New Roman" w:hAnsi="Times New Roman" w:cs="Times New Roman"/>
          <w:spacing w:val="-2"/>
        </w:rPr>
        <w:t xml:space="preserve"> </w:t>
      </w:r>
      <w:r>
        <w:rPr>
          <w:rFonts w:hint="default" w:ascii="Times New Roman" w:hAnsi="Times New Roman" w:cs="Times New Roman"/>
        </w:rPr>
        <w:t>Monostable Mode</w:t>
      </w:r>
      <w:r>
        <w:rPr>
          <w:rFonts w:hint="default" w:ascii="Times New Roman" w:hAnsi="Times New Roman" w:cs="Times New Roman"/>
        </w:rPr>
        <w:tab/>
      </w:r>
      <w:r>
        <w:rPr>
          <w:rFonts w:hint="default" w:ascii="Times New Roman" w:hAnsi="Times New Roman" w:cs="Times New Roman"/>
        </w:rPr>
        <w:t>20</w:t>
      </w:r>
    </w:p>
    <w:p>
      <w:pPr>
        <w:pStyle w:val="6"/>
        <w:tabs>
          <w:tab w:val="right" w:leader="dot" w:pos="8641"/>
        </w:tabs>
        <w:spacing w:before="243"/>
        <w:ind w:left="300"/>
        <w:rPr>
          <w:rFonts w:hint="default" w:ascii="Times New Roman" w:hAnsi="Times New Roman" w:cs="Times New Roman"/>
        </w:rPr>
      </w:pPr>
      <w:r>
        <w:rPr>
          <w:rFonts w:hint="default" w:ascii="Times New Roman" w:hAnsi="Times New Roman" w:cs="Times New Roman"/>
        </w:rPr>
        <w:t>Figure 3.9: Schematic of</w:t>
      </w:r>
      <w:r>
        <w:rPr>
          <w:rFonts w:hint="default" w:ascii="Times New Roman" w:hAnsi="Times New Roman" w:cs="Times New Roman"/>
          <w:spacing w:val="58"/>
        </w:rPr>
        <w:t xml:space="preserve"> </w:t>
      </w:r>
      <w:r>
        <w:rPr>
          <w:rFonts w:hint="default" w:ascii="Times New Roman" w:hAnsi="Times New Roman" w:cs="Times New Roman"/>
        </w:rPr>
        <w:t>Bistable Mode</w:t>
      </w:r>
      <w:r>
        <w:rPr>
          <w:rFonts w:hint="default" w:ascii="Times New Roman" w:hAnsi="Times New Roman" w:cs="Times New Roman"/>
        </w:rPr>
        <w:tab/>
      </w:r>
      <w:r>
        <w:rPr>
          <w:rFonts w:hint="default" w:ascii="Times New Roman" w:hAnsi="Times New Roman" w:cs="Times New Roman"/>
        </w:rPr>
        <w:t>21</w:t>
      </w:r>
    </w:p>
    <w:p>
      <w:pPr>
        <w:pStyle w:val="6"/>
        <w:tabs>
          <w:tab w:val="right" w:leader="dot" w:pos="8646"/>
        </w:tabs>
        <w:spacing w:before="240"/>
        <w:ind w:left="300"/>
        <w:rPr>
          <w:rFonts w:hint="default" w:ascii="Times New Roman" w:hAnsi="Times New Roman" w:cs="Times New Roman"/>
        </w:rPr>
      </w:pPr>
      <w:r>
        <w:rPr>
          <w:rFonts w:hint="default" w:ascii="Times New Roman" w:hAnsi="Times New Roman" w:cs="Times New Roman"/>
        </w:rPr>
        <w:t>Figure 3.10: Schematic of</w:t>
      </w:r>
      <w:r>
        <w:rPr>
          <w:rFonts w:hint="default" w:ascii="Times New Roman" w:hAnsi="Times New Roman" w:cs="Times New Roman"/>
          <w:spacing w:val="-3"/>
        </w:rPr>
        <w:t xml:space="preserve"> </w:t>
      </w:r>
      <w:r>
        <w:rPr>
          <w:rFonts w:hint="default" w:ascii="Times New Roman" w:hAnsi="Times New Roman" w:cs="Times New Roman"/>
        </w:rPr>
        <w:t>Astable</w:t>
      </w:r>
      <w:r>
        <w:rPr>
          <w:rFonts w:hint="default" w:ascii="Times New Roman" w:hAnsi="Times New Roman" w:cs="Times New Roman"/>
          <w:spacing w:val="-1"/>
        </w:rPr>
        <w:t xml:space="preserve"> </w:t>
      </w:r>
      <w:r>
        <w:rPr>
          <w:rFonts w:hint="default" w:ascii="Times New Roman" w:hAnsi="Times New Roman" w:cs="Times New Roman"/>
        </w:rPr>
        <w:t>Mode</w:t>
      </w:r>
      <w:r>
        <w:rPr>
          <w:rFonts w:hint="default" w:ascii="Times New Roman" w:hAnsi="Times New Roman" w:cs="Times New Roman"/>
        </w:rPr>
        <w:tab/>
      </w:r>
      <w:r>
        <w:rPr>
          <w:rFonts w:hint="default" w:ascii="Times New Roman" w:hAnsi="Times New Roman" w:cs="Times New Roman"/>
        </w:rPr>
        <w:t>22</w:t>
      </w:r>
    </w:p>
    <w:p>
      <w:pPr>
        <w:pStyle w:val="6"/>
        <w:tabs>
          <w:tab w:val="right" w:leader="dot" w:pos="8665"/>
        </w:tabs>
        <w:spacing w:before="242"/>
        <w:ind w:left="300"/>
        <w:rPr>
          <w:rFonts w:hint="default" w:ascii="Times New Roman" w:hAnsi="Times New Roman" w:cs="Times New Roman"/>
        </w:rPr>
      </w:pPr>
      <w:r>
        <w:rPr>
          <w:rFonts w:hint="default" w:ascii="Times New Roman" w:hAnsi="Times New Roman" w:cs="Times New Roman"/>
        </w:rPr>
        <w:t>Figure 3.11: Schematic diagram of</w:t>
      </w:r>
      <w:r>
        <w:rPr>
          <w:rFonts w:hint="default" w:ascii="Times New Roman" w:hAnsi="Times New Roman" w:cs="Times New Roman"/>
          <w:spacing w:val="-3"/>
        </w:rPr>
        <w:t xml:space="preserve"> </w:t>
      </w:r>
      <w:r>
        <w:rPr>
          <w:rFonts w:hint="default" w:ascii="Times New Roman" w:hAnsi="Times New Roman" w:cs="Times New Roman"/>
        </w:rPr>
        <w:t>555Timer</w:t>
      </w:r>
      <w:r>
        <w:rPr>
          <w:rFonts w:hint="default" w:ascii="Times New Roman" w:hAnsi="Times New Roman" w:cs="Times New Roman"/>
          <w:spacing w:val="3"/>
        </w:rPr>
        <w:t xml:space="preserve"> </w:t>
      </w:r>
      <w:r>
        <w:rPr>
          <w:rFonts w:hint="default" w:ascii="Times New Roman" w:hAnsi="Times New Roman" w:cs="Times New Roman"/>
          <w:spacing w:val="-3"/>
        </w:rPr>
        <w:t>IC</w:t>
      </w:r>
      <w:r>
        <w:rPr>
          <w:rFonts w:hint="default" w:ascii="Times New Roman" w:hAnsi="Times New Roman" w:cs="Times New Roman"/>
          <w:spacing w:val="-3"/>
        </w:rPr>
        <w:tab/>
      </w:r>
      <w:r>
        <w:rPr>
          <w:rFonts w:hint="default" w:ascii="Times New Roman" w:hAnsi="Times New Roman" w:cs="Times New Roman"/>
        </w:rPr>
        <w:t>25</w:t>
      </w:r>
    </w:p>
    <w:p>
      <w:pPr>
        <w:pStyle w:val="6"/>
        <w:tabs>
          <w:tab w:val="right" w:leader="dot" w:pos="8648"/>
        </w:tabs>
        <w:spacing w:before="241"/>
        <w:ind w:left="300"/>
        <w:rPr>
          <w:rFonts w:hint="default" w:ascii="Times New Roman" w:hAnsi="Times New Roman" w:cs="Times New Roman"/>
        </w:rPr>
      </w:pPr>
      <w:r>
        <w:rPr>
          <w:rFonts w:hint="default" w:ascii="Times New Roman" w:hAnsi="Times New Roman" w:cs="Times New Roman"/>
        </w:rPr>
        <w:t>Figure 3.12: BC</w:t>
      </w:r>
      <w:r>
        <w:rPr>
          <w:rFonts w:hint="default" w:ascii="Times New Roman" w:hAnsi="Times New Roman" w:cs="Times New Roman"/>
          <w:spacing w:val="-1"/>
        </w:rPr>
        <w:t xml:space="preserve"> </w:t>
      </w:r>
      <w:r>
        <w:rPr>
          <w:rFonts w:hint="default" w:ascii="Times New Roman" w:hAnsi="Times New Roman" w:cs="Times New Roman"/>
        </w:rPr>
        <w:t>547 Transistor</w:t>
      </w:r>
      <w:r>
        <w:rPr>
          <w:rFonts w:hint="default" w:ascii="Times New Roman" w:hAnsi="Times New Roman" w:cs="Times New Roman"/>
        </w:rPr>
        <w:tab/>
      </w:r>
      <w:r>
        <w:rPr>
          <w:rFonts w:hint="default" w:ascii="Times New Roman" w:hAnsi="Times New Roman" w:cs="Times New Roman"/>
        </w:rPr>
        <w:t>26</w:t>
      </w:r>
    </w:p>
    <w:p>
      <w:pPr>
        <w:pStyle w:val="6"/>
        <w:tabs>
          <w:tab w:val="right" w:leader="dot" w:pos="8656"/>
        </w:tabs>
        <w:spacing w:before="242"/>
        <w:ind w:left="300"/>
        <w:rPr>
          <w:rFonts w:hint="default" w:ascii="Times New Roman" w:hAnsi="Times New Roman" w:cs="Times New Roman"/>
        </w:rPr>
      </w:pPr>
      <w:r>
        <w:rPr>
          <w:rFonts w:hint="default" w:ascii="Times New Roman" w:hAnsi="Times New Roman" w:cs="Times New Roman"/>
        </w:rPr>
        <w:t>Figure 3.13: Out-put wave shape of</w:t>
      </w:r>
      <w:r>
        <w:rPr>
          <w:rFonts w:hint="default" w:ascii="Times New Roman" w:hAnsi="Times New Roman" w:cs="Times New Roman"/>
          <w:spacing w:val="-4"/>
        </w:rPr>
        <w:t xml:space="preserve"> </w:t>
      </w:r>
      <w:r>
        <w:rPr>
          <w:rFonts w:hint="default" w:ascii="Times New Roman" w:hAnsi="Times New Roman" w:cs="Times New Roman"/>
        </w:rPr>
        <w:t>BC 547…</w:t>
      </w:r>
      <w:r>
        <w:rPr>
          <w:rFonts w:hint="default" w:ascii="Times New Roman" w:hAnsi="Times New Roman" w:cs="Times New Roman"/>
        </w:rPr>
        <w:tab/>
      </w:r>
      <w:r>
        <w:rPr>
          <w:rFonts w:hint="default" w:ascii="Times New Roman" w:hAnsi="Times New Roman" w:cs="Times New Roman"/>
        </w:rPr>
        <w:t>27</w:t>
      </w:r>
    </w:p>
    <w:p>
      <w:pPr>
        <w:pStyle w:val="6"/>
        <w:tabs>
          <w:tab w:val="right" w:leader="dot" w:pos="8694"/>
        </w:tabs>
        <w:spacing w:before="240"/>
        <w:ind w:left="300"/>
        <w:rPr>
          <w:rFonts w:hint="default" w:ascii="Times New Roman" w:hAnsi="Times New Roman" w:cs="Times New Roman"/>
        </w:rPr>
      </w:pPr>
      <w:r>
        <w:rPr>
          <w:rFonts w:hint="default" w:ascii="Times New Roman" w:hAnsi="Times New Roman" w:cs="Times New Roman"/>
        </w:rPr>
        <w:t>Figure 3.14</w:t>
      </w:r>
      <w:r>
        <w:rPr>
          <w:rFonts w:hint="default" w:ascii="Times New Roman" w:hAnsi="Times New Roman" w:cs="Times New Roman"/>
          <w:spacing w:val="-2"/>
        </w:rPr>
        <w:t xml:space="preserve"> </w:t>
      </w:r>
      <w:r>
        <w:rPr>
          <w:rFonts w:hint="default" w:ascii="Times New Roman" w:hAnsi="Times New Roman" w:cs="Times New Roman"/>
        </w:rPr>
        <w:t>: Relay</w:t>
      </w:r>
      <w:r>
        <w:rPr>
          <w:rFonts w:hint="default" w:ascii="Times New Roman" w:hAnsi="Times New Roman" w:cs="Times New Roman"/>
        </w:rPr>
        <w:tab/>
      </w:r>
      <w:r>
        <w:rPr>
          <w:rFonts w:hint="default" w:ascii="Times New Roman" w:hAnsi="Times New Roman" w:cs="Times New Roman"/>
        </w:rPr>
        <w:t>28</w:t>
      </w:r>
    </w:p>
    <w:p>
      <w:pPr>
        <w:pStyle w:val="6"/>
        <w:tabs>
          <w:tab w:val="right" w:leader="dot" w:pos="8661"/>
        </w:tabs>
        <w:spacing w:before="243"/>
        <w:ind w:left="300"/>
        <w:rPr>
          <w:rFonts w:hint="default" w:ascii="Times New Roman" w:hAnsi="Times New Roman" w:cs="Times New Roman"/>
        </w:rPr>
      </w:pPr>
      <w:r>
        <w:rPr>
          <w:rFonts w:hint="default" w:ascii="Times New Roman" w:hAnsi="Times New Roman" w:cs="Times New Roman"/>
        </w:rPr>
        <w:t>Figure 3.15: Circuit Diagram</w:t>
      </w:r>
      <w:r>
        <w:rPr>
          <w:rFonts w:hint="default" w:ascii="Times New Roman" w:hAnsi="Times New Roman" w:cs="Times New Roman"/>
          <w:spacing w:val="-3"/>
        </w:rPr>
        <w:t xml:space="preserve"> </w:t>
      </w:r>
      <w:r>
        <w:rPr>
          <w:rFonts w:hint="default" w:ascii="Times New Roman" w:hAnsi="Times New Roman" w:cs="Times New Roman"/>
        </w:rPr>
        <w:t>of Relay</w:t>
      </w:r>
      <w:r>
        <w:rPr>
          <w:rFonts w:hint="default" w:ascii="Times New Roman" w:hAnsi="Times New Roman" w:cs="Times New Roman"/>
        </w:rPr>
        <w:tab/>
      </w:r>
      <w:r>
        <w:rPr>
          <w:rFonts w:hint="default" w:ascii="Times New Roman" w:hAnsi="Times New Roman" w:cs="Times New Roman"/>
        </w:rPr>
        <w:t>28</w:t>
      </w:r>
    </w:p>
    <w:p>
      <w:pPr>
        <w:pStyle w:val="6"/>
        <w:tabs>
          <w:tab w:val="right" w:leader="dot" w:pos="8682"/>
        </w:tabs>
        <w:spacing w:before="242"/>
        <w:ind w:left="300"/>
        <w:rPr>
          <w:rFonts w:hint="default" w:ascii="Times New Roman" w:hAnsi="Times New Roman" w:cs="Times New Roman"/>
        </w:rPr>
      </w:pPr>
      <w:r>
        <w:rPr>
          <w:rFonts w:hint="default" w:ascii="Times New Roman" w:hAnsi="Times New Roman" w:cs="Times New Roman"/>
        </w:rPr>
        <w:t>Figure 3.16:</w:t>
      </w:r>
      <w:r>
        <w:rPr>
          <w:rFonts w:hint="default" w:ascii="Times New Roman" w:hAnsi="Times New Roman" w:cs="Times New Roman"/>
          <w:spacing w:val="-3"/>
        </w:rPr>
        <w:t xml:space="preserve"> </w:t>
      </w:r>
      <w:r>
        <w:rPr>
          <w:rFonts w:hint="default" w:ascii="Times New Roman" w:hAnsi="Times New Roman" w:cs="Times New Roman"/>
        </w:rPr>
        <w:t>0.1μf capacitor…</w:t>
      </w:r>
      <w:r>
        <w:rPr>
          <w:rFonts w:hint="default" w:ascii="Times New Roman" w:hAnsi="Times New Roman" w:cs="Times New Roman"/>
        </w:rPr>
        <w:tab/>
      </w:r>
      <w:r>
        <w:rPr>
          <w:rFonts w:hint="default" w:ascii="Times New Roman" w:hAnsi="Times New Roman" w:cs="Times New Roman"/>
        </w:rPr>
        <w:t>29</w:t>
      </w:r>
    </w:p>
    <w:p>
      <w:pPr>
        <w:pStyle w:val="6"/>
        <w:tabs>
          <w:tab w:val="right" w:leader="dot" w:pos="8564"/>
        </w:tabs>
        <w:spacing w:before="240"/>
        <w:ind w:left="300"/>
        <w:rPr>
          <w:rFonts w:hint="default" w:ascii="Times New Roman" w:hAnsi="Times New Roman" w:cs="Times New Roman"/>
        </w:rPr>
      </w:pPr>
      <w:r>
        <w:rPr>
          <w:rFonts w:hint="default" w:ascii="Times New Roman" w:hAnsi="Times New Roman" w:cs="Times New Roman"/>
        </w:rPr>
        <w:t>Figure 3.17: 1000</w:t>
      </w:r>
      <w:r>
        <w:rPr>
          <w:rFonts w:hint="default" w:ascii="Times New Roman" w:hAnsi="Times New Roman" w:cs="Times New Roman"/>
          <w:spacing w:val="-3"/>
        </w:rPr>
        <w:t xml:space="preserve"> </w:t>
      </w:r>
      <w:r>
        <w:rPr>
          <w:rFonts w:hint="default" w:ascii="Times New Roman" w:hAnsi="Times New Roman" w:cs="Times New Roman"/>
        </w:rPr>
        <w:t>μf capacitor</w:t>
      </w:r>
      <w:r>
        <w:rPr>
          <w:rFonts w:hint="default" w:ascii="Times New Roman" w:hAnsi="Times New Roman" w:cs="Times New Roman"/>
        </w:rPr>
        <w:tab/>
      </w:r>
      <w:r>
        <w:rPr>
          <w:rFonts w:hint="default" w:ascii="Times New Roman" w:hAnsi="Times New Roman" w:cs="Times New Roman"/>
        </w:rPr>
        <w:t>29</w:t>
      </w:r>
    </w:p>
    <w:p>
      <w:pPr>
        <w:pStyle w:val="6"/>
        <w:tabs>
          <w:tab w:val="right" w:leader="dot" w:pos="8677"/>
        </w:tabs>
        <w:spacing w:before="242"/>
        <w:ind w:left="300"/>
        <w:rPr>
          <w:rFonts w:hint="default" w:ascii="Times New Roman" w:hAnsi="Times New Roman" w:cs="Times New Roman"/>
        </w:rPr>
      </w:pPr>
      <w:r>
        <w:rPr>
          <w:rFonts w:hint="default" w:ascii="Times New Roman" w:hAnsi="Times New Roman" w:cs="Times New Roman"/>
        </w:rPr>
        <w:t>Figure 3.18: 470</w:t>
      </w:r>
      <w:r>
        <w:rPr>
          <w:rFonts w:hint="default" w:ascii="Times New Roman" w:hAnsi="Times New Roman" w:cs="Times New Roman"/>
          <w:spacing w:val="-3"/>
        </w:rPr>
        <w:t xml:space="preserve"> </w:t>
      </w:r>
      <w:r>
        <w:rPr>
          <w:rFonts w:hint="default" w:ascii="Times New Roman" w:hAnsi="Times New Roman" w:cs="Times New Roman"/>
        </w:rPr>
        <w:t>μf</w:t>
      </w:r>
      <w:r>
        <w:rPr>
          <w:rFonts w:hint="default" w:ascii="Times New Roman" w:hAnsi="Times New Roman" w:cs="Times New Roman"/>
          <w:spacing w:val="-1"/>
        </w:rPr>
        <w:t xml:space="preserve"> </w:t>
      </w:r>
      <w:r>
        <w:rPr>
          <w:rFonts w:hint="default" w:ascii="Times New Roman" w:hAnsi="Times New Roman" w:cs="Times New Roman"/>
        </w:rPr>
        <w:t>Capacitor</w:t>
      </w:r>
      <w:r>
        <w:rPr>
          <w:rFonts w:hint="default" w:ascii="Times New Roman" w:hAnsi="Times New Roman" w:cs="Times New Roman"/>
        </w:rPr>
        <w:tab/>
      </w:r>
      <w:r>
        <w:rPr>
          <w:rFonts w:hint="default" w:ascii="Times New Roman" w:hAnsi="Times New Roman" w:cs="Times New Roman"/>
        </w:rPr>
        <w:t>30</w:t>
      </w:r>
    </w:p>
    <w:p>
      <w:pPr>
        <w:spacing w:after="0"/>
        <w:rPr>
          <w:rFonts w:hint="default" w:ascii="Times New Roman" w:hAnsi="Times New Roman" w:cs="Times New Roman"/>
        </w:rPr>
        <w:sectPr>
          <w:pgSz w:w="11910" w:h="16840"/>
          <w:pgMar w:top="1360" w:right="1000" w:bottom="1200" w:left="1140" w:header="0" w:footer="1014" w:gutter="0"/>
        </w:sectPr>
      </w:pPr>
    </w:p>
    <w:p>
      <w:pPr>
        <w:pStyle w:val="6"/>
        <w:tabs>
          <w:tab w:val="right" w:leader="dot" w:pos="8554"/>
        </w:tabs>
        <w:spacing w:before="76"/>
        <w:ind w:left="300"/>
        <w:rPr>
          <w:rFonts w:hint="default" w:ascii="Times New Roman" w:hAnsi="Times New Roman" w:cs="Times New Roman"/>
        </w:rPr>
      </w:pPr>
      <w:r>
        <w:rPr>
          <w:rFonts w:hint="default" w:ascii="Times New Roman" w:hAnsi="Times New Roman" w:cs="Times New Roman"/>
        </w:rPr>
        <w:t>Figure 3.19: 0.1</w:t>
      </w:r>
      <w:r>
        <w:rPr>
          <w:rFonts w:hint="default" w:ascii="Times New Roman" w:hAnsi="Times New Roman" w:cs="Times New Roman"/>
          <w:spacing w:val="-3"/>
        </w:rPr>
        <w:t xml:space="preserve"> </w:t>
      </w:r>
      <w:r>
        <w:rPr>
          <w:rFonts w:hint="default" w:ascii="Times New Roman" w:hAnsi="Times New Roman" w:cs="Times New Roman"/>
        </w:rPr>
        <w:t>μf Capacitor</w:t>
      </w:r>
      <w:r>
        <w:rPr>
          <w:rFonts w:hint="default" w:ascii="Times New Roman" w:hAnsi="Times New Roman" w:cs="Times New Roman"/>
        </w:rPr>
        <w:tab/>
      </w:r>
      <w:r>
        <w:rPr>
          <w:rFonts w:hint="default" w:ascii="Times New Roman" w:hAnsi="Times New Roman" w:cs="Times New Roman"/>
        </w:rPr>
        <w:t>30</w:t>
      </w:r>
    </w:p>
    <w:p>
      <w:pPr>
        <w:pStyle w:val="6"/>
        <w:tabs>
          <w:tab w:val="right" w:leader="dot" w:pos="8535"/>
        </w:tabs>
        <w:spacing w:before="242"/>
        <w:ind w:left="300"/>
        <w:rPr>
          <w:rFonts w:hint="default" w:ascii="Times New Roman" w:hAnsi="Times New Roman" w:cs="Times New Roman"/>
        </w:rPr>
      </w:pPr>
      <w:r>
        <w:rPr>
          <w:rFonts w:hint="default" w:ascii="Times New Roman" w:hAnsi="Times New Roman" w:cs="Times New Roman"/>
        </w:rPr>
        <w:t>Figure 3.20: Faraday's experiment with induction between coils</w:t>
      </w:r>
      <w:r>
        <w:rPr>
          <w:rFonts w:hint="default" w:ascii="Times New Roman" w:hAnsi="Times New Roman" w:cs="Times New Roman"/>
          <w:spacing w:val="-2"/>
        </w:rPr>
        <w:t xml:space="preserve"> </w:t>
      </w:r>
      <w:r>
        <w:rPr>
          <w:rFonts w:hint="default" w:ascii="Times New Roman" w:hAnsi="Times New Roman" w:cs="Times New Roman"/>
        </w:rPr>
        <w:t>of</w:t>
      </w:r>
      <w:r>
        <w:rPr>
          <w:rFonts w:hint="default" w:ascii="Times New Roman" w:hAnsi="Times New Roman" w:cs="Times New Roman"/>
          <w:spacing w:val="-1"/>
        </w:rPr>
        <w:t xml:space="preserve"> </w:t>
      </w:r>
      <w:r>
        <w:rPr>
          <w:rFonts w:hint="default" w:ascii="Times New Roman" w:hAnsi="Times New Roman" w:cs="Times New Roman"/>
        </w:rPr>
        <w:t>wire</w:t>
      </w:r>
      <w:r>
        <w:rPr>
          <w:rFonts w:hint="default" w:ascii="Times New Roman" w:hAnsi="Times New Roman" w:cs="Times New Roman"/>
        </w:rPr>
        <w:tab/>
      </w:r>
      <w:r>
        <w:rPr>
          <w:rFonts w:hint="default" w:ascii="Times New Roman" w:hAnsi="Times New Roman" w:cs="Times New Roman"/>
        </w:rPr>
        <w:t>32</w:t>
      </w:r>
    </w:p>
    <w:p>
      <w:pPr>
        <w:pStyle w:val="6"/>
        <w:tabs>
          <w:tab w:val="right" w:leader="dot" w:pos="8571"/>
        </w:tabs>
        <w:spacing w:before="240"/>
        <w:ind w:left="300"/>
        <w:rPr>
          <w:rFonts w:hint="default" w:ascii="Times New Roman" w:hAnsi="Times New Roman" w:cs="Times New Roman"/>
        </w:rPr>
      </w:pPr>
      <w:r>
        <w:rPr>
          <w:rFonts w:hint="default" w:ascii="Times New Roman" w:hAnsi="Times New Roman" w:cs="Times New Roman"/>
        </w:rPr>
        <w:t>Figure 3.21: Faraday's</w:t>
      </w:r>
      <w:r>
        <w:rPr>
          <w:rFonts w:hint="default" w:ascii="Times New Roman" w:hAnsi="Times New Roman" w:cs="Times New Roman"/>
          <w:spacing w:val="-1"/>
        </w:rPr>
        <w:t xml:space="preserve"> </w:t>
      </w:r>
      <w:r>
        <w:rPr>
          <w:rFonts w:hint="default" w:ascii="Times New Roman" w:hAnsi="Times New Roman" w:cs="Times New Roman"/>
        </w:rPr>
        <w:t>ring</w:t>
      </w:r>
      <w:r>
        <w:rPr>
          <w:rFonts w:hint="default" w:ascii="Times New Roman" w:hAnsi="Times New Roman" w:cs="Times New Roman"/>
          <w:spacing w:val="-3"/>
        </w:rPr>
        <w:t xml:space="preserve"> </w:t>
      </w:r>
      <w:r>
        <w:rPr>
          <w:rFonts w:hint="default" w:ascii="Times New Roman" w:hAnsi="Times New Roman" w:cs="Times New Roman"/>
        </w:rPr>
        <w:t>transformer</w:t>
      </w:r>
      <w:r>
        <w:rPr>
          <w:rFonts w:hint="default" w:ascii="Times New Roman" w:hAnsi="Times New Roman" w:cs="Times New Roman"/>
        </w:rPr>
        <w:tab/>
      </w:r>
      <w:r>
        <w:rPr>
          <w:rFonts w:hint="default" w:ascii="Times New Roman" w:hAnsi="Times New Roman" w:cs="Times New Roman"/>
        </w:rPr>
        <w:t>33</w:t>
      </w:r>
    </w:p>
    <w:p>
      <w:pPr>
        <w:pStyle w:val="6"/>
        <w:tabs>
          <w:tab w:val="right" w:leader="dot" w:pos="8574"/>
        </w:tabs>
        <w:spacing w:before="243"/>
        <w:ind w:left="300"/>
        <w:rPr>
          <w:rFonts w:hint="default" w:ascii="Times New Roman" w:hAnsi="Times New Roman" w:cs="Times New Roman"/>
        </w:rPr>
      </w:pPr>
      <w:r>
        <w:rPr>
          <w:rFonts w:hint="default" w:ascii="Times New Roman" w:hAnsi="Times New Roman" w:cs="Times New Roman"/>
        </w:rPr>
        <w:t>Figure 3.22: An</w:t>
      </w:r>
      <w:r>
        <w:rPr>
          <w:rFonts w:hint="default" w:ascii="Times New Roman" w:hAnsi="Times New Roman" w:cs="Times New Roman"/>
          <w:spacing w:val="-3"/>
        </w:rPr>
        <w:t xml:space="preserve"> </w:t>
      </w:r>
      <w:r>
        <w:rPr>
          <w:rFonts w:hint="default" w:ascii="Times New Roman" w:hAnsi="Times New Roman" w:cs="Times New Roman"/>
        </w:rPr>
        <w:t>ideal transformer</w:t>
      </w:r>
      <w:r>
        <w:rPr>
          <w:rFonts w:hint="default" w:ascii="Times New Roman" w:hAnsi="Times New Roman" w:cs="Times New Roman"/>
        </w:rPr>
        <w:tab/>
      </w:r>
      <w:r>
        <w:rPr>
          <w:rFonts w:hint="default" w:ascii="Times New Roman" w:hAnsi="Times New Roman" w:cs="Times New Roman"/>
        </w:rPr>
        <w:t>33</w:t>
      </w:r>
    </w:p>
    <w:p>
      <w:pPr>
        <w:pStyle w:val="6"/>
        <w:tabs>
          <w:tab w:val="right" w:leader="dot" w:pos="8593"/>
        </w:tabs>
        <w:spacing w:before="475"/>
        <w:ind w:left="300"/>
        <w:rPr>
          <w:rFonts w:hint="default" w:ascii="Times New Roman" w:hAnsi="Times New Roman" w:cs="Times New Roman"/>
        </w:rPr>
      </w:pPr>
      <w:r>
        <w:rPr>
          <w:rFonts w:hint="default" w:ascii="Times New Roman" w:hAnsi="Times New Roman" w:cs="Times New Roman"/>
        </w:rPr>
        <w:t>Figure 3.23: The ideal transformer as a</w:t>
      </w:r>
      <w:r>
        <w:rPr>
          <w:rFonts w:hint="default" w:ascii="Times New Roman" w:hAnsi="Times New Roman" w:cs="Times New Roman"/>
          <w:spacing w:val="-6"/>
        </w:rPr>
        <w:t xml:space="preserve"> </w:t>
      </w:r>
      <w:r>
        <w:rPr>
          <w:rFonts w:hint="default" w:ascii="Times New Roman" w:hAnsi="Times New Roman" w:cs="Times New Roman"/>
        </w:rPr>
        <w:t>circuit element…</w:t>
      </w:r>
      <w:r>
        <w:rPr>
          <w:rFonts w:hint="default" w:ascii="Times New Roman" w:hAnsi="Times New Roman" w:cs="Times New Roman"/>
        </w:rPr>
        <w:tab/>
      </w:r>
      <w:r>
        <w:rPr>
          <w:rFonts w:hint="default" w:ascii="Times New Roman" w:hAnsi="Times New Roman" w:cs="Times New Roman"/>
        </w:rPr>
        <w:t>35</w:t>
      </w:r>
    </w:p>
    <w:p>
      <w:pPr>
        <w:pStyle w:val="6"/>
        <w:tabs>
          <w:tab w:val="right" w:leader="dot" w:pos="8601"/>
        </w:tabs>
        <w:spacing w:before="475"/>
        <w:ind w:left="300"/>
        <w:rPr>
          <w:rFonts w:hint="default" w:ascii="Times New Roman" w:hAnsi="Times New Roman" w:cs="Times New Roman"/>
        </w:rPr>
      </w:pPr>
      <w:r>
        <w:rPr>
          <w:rFonts w:hint="default" w:ascii="Times New Roman" w:hAnsi="Times New Roman" w:cs="Times New Roman"/>
        </w:rPr>
        <w:t>Figure 3.24: Leakage flux of a</w:t>
      </w:r>
      <w:r>
        <w:rPr>
          <w:rFonts w:hint="default" w:ascii="Times New Roman" w:hAnsi="Times New Roman" w:cs="Times New Roman"/>
          <w:spacing w:val="-2"/>
        </w:rPr>
        <w:t xml:space="preserve"> </w:t>
      </w:r>
      <w:r>
        <w:rPr>
          <w:rFonts w:hint="default" w:ascii="Times New Roman" w:hAnsi="Times New Roman" w:cs="Times New Roman"/>
        </w:rPr>
        <w:t>transformer</w:t>
      </w:r>
      <w:r>
        <w:rPr>
          <w:rFonts w:hint="default" w:ascii="Times New Roman" w:hAnsi="Times New Roman" w:cs="Times New Roman"/>
        </w:rPr>
        <w:tab/>
      </w:r>
      <w:r>
        <w:rPr>
          <w:rFonts w:hint="default" w:ascii="Times New Roman" w:hAnsi="Times New Roman" w:cs="Times New Roman"/>
        </w:rPr>
        <w:t>36</w:t>
      </w:r>
    </w:p>
    <w:p>
      <w:pPr>
        <w:pStyle w:val="6"/>
        <w:tabs>
          <w:tab w:val="right" w:leader="dot" w:pos="8613"/>
        </w:tabs>
        <w:spacing w:before="243"/>
        <w:ind w:left="300"/>
        <w:rPr>
          <w:rFonts w:hint="default" w:ascii="Times New Roman" w:hAnsi="Times New Roman" w:cs="Times New Roman"/>
        </w:rPr>
      </w:pPr>
      <w:r>
        <w:rPr>
          <w:rFonts w:hint="default" w:ascii="Times New Roman" w:hAnsi="Times New Roman" w:cs="Times New Roman"/>
        </w:rPr>
        <w:t>Figure 3.25: Eddy</w:t>
      </w:r>
      <w:r>
        <w:rPr>
          <w:rFonts w:hint="default" w:ascii="Times New Roman" w:hAnsi="Times New Roman" w:cs="Times New Roman"/>
          <w:spacing w:val="-7"/>
        </w:rPr>
        <w:t xml:space="preserve"> </w:t>
      </w:r>
      <w:r>
        <w:rPr>
          <w:rFonts w:hint="default" w:ascii="Times New Roman" w:hAnsi="Times New Roman" w:cs="Times New Roman"/>
        </w:rPr>
        <w:t>current loss</w:t>
      </w:r>
      <w:r>
        <w:rPr>
          <w:rFonts w:hint="default" w:ascii="Times New Roman" w:hAnsi="Times New Roman" w:cs="Times New Roman"/>
        </w:rPr>
        <w:tab/>
      </w:r>
      <w:r>
        <w:rPr>
          <w:rFonts w:hint="default" w:ascii="Times New Roman" w:hAnsi="Times New Roman" w:cs="Times New Roman"/>
        </w:rPr>
        <w:t>40</w:t>
      </w:r>
    </w:p>
    <w:p>
      <w:pPr>
        <w:pStyle w:val="6"/>
        <w:tabs>
          <w:tab w:val="right" w:leader="dot" w:pos="8607"/>
        </w:tabs>
        <w:spacing w:before="240"/>
        <w:ind w:left="300"/>
        <w:rPr>
          <w:rFonts w:hint="default" w:ascii="Times New Roman" w:hAnsi="Times New Roman" w:cs="Times New Roman"/>
        </w:rPr>
      </w:pPr>
      <w:r>
        <w:rPr>
          <w:rFonts w:hint="default" w:ascii="Times New Roman" w:hAnsi="Times New Roman" w:cs="Times New Roman"/>
        </w:rPr>
        <w:t>Figure 3.26: Transformer</w:t>
      </w:r>
      <w:r>
        <w:rPr>
          <w:rFonts w:hint="default" w:ascii="Times New Roman" w:hAnsi="Times New Roman" w:cs="Times New Roman"/>
          <w:spacing w:val="-2"/>
        </w:rPr>
        <w:t xml:space="preserve"> </w:t>
      </w:r>
      <w:r>
        <w:rPr>
          <w:rFonts w:hint="default" w:ascii="Times New Roman" w:hAnsi="Times New Roman" w:cs="Times New Roman"/>
        </w:rPr>
        <w:t>equivalent circuit</w:t>
      </w:r>
      <w:r>
        <w:rPr>
          <w:rFonts w:hint="default" w:ascii="Times New Roman" w:hAnsi="Times New Roman" w:cs="Times New Roman"/>
        </w:rPr>
        <w:tab/>
      </w:r>
      <w:r>
        <w:rPr>
          <w:rFonts w:hint="default" w:ascii="Times New Roman" w:hAnsi="Times New Roman" w:cs="Times New Roman"/>
        </w:rPr>
        <w:t>41</w:t>
      </w:r>
    </w:p>
    <w:p>
      <w:pPr>
        <w:pStyle w:val="6"/>
        <w:tabs>
          <w:tab w:val="right" w:leader="dot" w:pos="8598"/>
        </w:tabs>
        <w:spacing w:before="243"/>
        <w:ind w:left="300"/>
        <w:rPr>
          <w:rFonts w:hint="default" w:ascii="Times New Roman" w:hAnsi="Times New Roman" w:cs="Times New Roman"/>
        </w:rPr>
      </w:pPr>
      <w:r>
        <w:rPr>
          <w:rFonts w:hint="default" w:ascii="Times New Roman" w:hAnsi="Times New Roman" w:cs="Times New Roman"/>
        </w:rPr>
        <w:t>Figure 4.1: Main circuit diagram of</w:t>
      </w:r>
      <w:r>
        <w:rPr>
          <w:rFonts w:hint="default" w:ascii="Times New Roman" w:hAnsi="Times New Roman" w:cs="Times New Roman"/>
          <w:spacing w:val="-3"/>
        </w:rPr>
        <w:t xml:space="preserve"> </w:t>
      </w:r>
      <w:r>
        <w:rPr>
          <w:rFonts w:hint="default" w:ascii="Times New Roman" w:hAnsi="Times New Roman" w:cs="Times New Roman"/>
        </w:rPr>
        <w:t>Traffic</w:t>
      </w:r>
      <w:r>
        <w:rPr>
          <w:rFonts w:hint="default" w:ascii="Times New Roman" w:hAnsi="Times New Roman" w:cs="Times New Roman"/>
          <w:spacing w:val="-1"/>
        </w:rPr>
        <w:t xml:space="preserve"> </w:t>
      </w:r>
      <w:r>
        <w:rPr>
          <w:rFonts w:hint="default" w:ascii="Times New Roman" w:hAnsi="Times New Roman" w:cs="Times New Roman"/>
        </w:rPr>
        <w:t>controller…</w:t>
      </w:r>
      <w:r>
        <w:rPr>
          <w:rFonts w:hint="default" w:ascii="Times New Roman" w:hAnsi="Times New Roman" w:cs="Times New Roman"/>
        </w:rPr>
        <w:tab/>
      </w:r>
      <w:r>
        <w:rPr>
          <w:rFonts w:hint="default" w:ascii="Times New Roman" w:hAnsi="Times New Roman" w:cs="Times New Roman"/>
        </w:rPr>
        <w:t>44</w:t>
      </w:r>
    </w:p>
    <w:p>
      <w:pPr>
        <w:pStyle w:val="6"/>
        <w:tabs>
          <w:tab w:val="right" w:leader="dot" w:pos="8605"/>
        </w:tabs>
        <w:spacing w:before="242"/>
        <w:ind w:left="300"/>
        <w:rPr>
          <w:rFonts w:hint="default" w:ascii="Times New Roman" w:hAnsi="Times New Roman" w:cs="Times New Roman"/>
        </w:rPr>
      </w:pPr>
      <w:r>
        <w:rPr>
          <w:rFonts w:hint="default" w:ascii="Times New Roman" w:hAnsi="Times New Roman" w:cs="Times New Roman"/>
        </w:rPr>
        <w:t>Figure 4.2: Hardware implementation of</w:t>
      </w:r>
      <w:r>
        <w:rPr>
          <w:rFonts w:hint="default" w:ascii="Times New Roman" w:hAnsi="Times New Roman" w:cs="Times New Roman"/>
          <w:spacing w:val="-5"/>
        </w:rPr>
        <w:t xml:space="preserve"> </w:t>
      </w:r>
      <w:r>
        <w:rPr>
          <w:rFonts w:hint="default" w:ascii="Times New Roman" w:hAnsi="Times New Roman" w:cs="Times New Roman"/>
        </w:rPr>
        <w:t>Traffic controller</w:t>
      </w:r>
      <w:r>
        <w:rPr>
          <w:rFonts w:hint="default" w:ascii="Times New Roman" w:hAnsi="Times New Roman" w:cs="Times New Roman"/>
        </w:rPr>
        <w:tab/>
      </w:r>
      <w:r>
        <w:rPr>
          <w:rFonts w:hint="default" w:ascii="Times New Roman" w:hAnsi="Times New Roman" w:cs="Times New Roman"/>
        </w:rPr>
        <w:t>45</w:t>
      </w:r>
    </w:p>
    <w:p>
      <w:pPr>
        <w:pStyle w:val="6"/>
        <w:tabs>
          <w:tab w:val="right" w:leader="dot" w:pos="8634"/>
        </w:tabs>
        <w:spacing w:before="240"/>
        <w:ind w:left="300"/>
        <w:rPr>
          <w:rFonts w:hint="default" w:ascii="Times New Roman" w:hAnsi="Times New Roman" w:cs="Times New Roman"/>
        </w:rPr>
      </w:pPr>
      <w:r>
        <w:rPr>
          <w:rFonts w:hint="default" w:ascii="Times New Roman" w:hAnsi="Times New Roman" w:cs="Times New Roman"/>
        </w:rPr>
        <w:t>Figure 4.3:</w:t>
      </w:r>
      <w:r>
        <w:rPr>
          <w:rFonts w:hint="default" w:ascii="Times New Roman" w:hAnsi="Times New Roman" w:cs="Times New Roman"/>
          <w:spacing w:val="-1"/>
        </w:rPr>
        <w:t xml:space="preserve"> </w:t>
      </w:r>
      <w:r>
        <w:rPr>
          <w:rFonts w:hint="default" w:ascii="Times New Roman" w:hAnsi="Times New Roman" w:cs="Times New Roman"/>
        </w:rPr>
        <w:t>Front View</w:t>
      </w:r>
      <w:r>
        <w:rPr>
          <w:rFonts w:hint="default" w:ascii="Times New Roman" w:hAnsi="Times New Roman" w:cs="Times New Roman"/>
        </w:rPr>
        <w:tab/>
      </w:r>
      <w:r>
        <w:rPr>
          <w:rFonts w:hint="default" w:ascii="Times New Roman" w:hAnsi="Times New Roman" w:cs="Times New Roman"/>
        </w:rPr>
        <w:t>46</w:t>
      </w:r>
    </w:p>
    <w:p>
      <w:pPr>
        <w:pStyle w:val="6"/>
        <w:tabs>
          <w:tab w:val="right" w:leader="dot" w:pos="8660"/>
        </w:tabs>
        <w:spacing w:before="243"/>
        <w:ind w:left="300"/>
        <w:rPr>
          <w:rFonts w:hint="default" w:ascii="Times New Roman" w:hAnsi="Times New Roman" w:cs="Times New Roman"/>
        </w:rPr>
      </w:pPr>
      <w:r>
        <w:rPr>
          <w:rFonts w:hint="default" w:ascii="Times New Roman" w:hAnsi="Times New Roman" w:cs="Times New Roman"/>
        </w:rPr>
        <w:t>Figure 4.4:</w:t>
      </w:r>
      <w:r>
        <w:rPr>
          <w:rFonts w:hint="default" w:ascii="Times New Roman" w:hAnsi="Times New Roman" w:cs="Times New Roman"/>
          <w:spacing w:val="-3"/>
        </w:rPr>
        <w:t xml:space="preserve"> </w:t>
      </w:r>
      <w:r>
        <w:rPr>
          <w:rFonts w:hint="default" w:ascii="Times New Roman" w:hAnsi="Times New Roman" w:cs="Times New Roman"/>
        </w:rPr>
        <w:t>Side View</w:t>
      </w:r>
      <w:r>
        <w:rPr>
          <w:rFonts w:hint="default" w:ascii="Times New Roman" w:hAnsi="Times New Roman" w:cs="Times New Roman"/>
        </w:rPr>
        <w:tab/>
      </w:r>
      <w:r>
        <w:rPr>
          <w:rFonts w:hint="default" w:ascii="Times New Roman" w:hAnsi="Times New Roman" w:cs="Times New Roman"/>
        </w:rPr>
        <w:t>46</w:t>
      </w:r>
    </w:p>
    <w:p>
      <w:pPr>
        <w:spacing w:after="0"/>
        <w:rPr>
          <w:rFonts w:hint="default" w:ascii="Times New Roman" w:hAnsi="Times New Roman" w:cs="Times New Roman"/>
        </w:rPr>
        <w:sectPr>
          <w:pgSz w:w="11910" w:h="16840"/>
          <w:pgMar w:top="1340" w:right="1000" w:bottom="1200" w:left="1140" w:header="0" w:footer="1014" w:gutter="0"/>
        </w:sectPr>
      </w:pPr>
    </w:p>
    <w:p>
      <w:pPr>
        <w:spacing w:before="60" w:line="381" w:lineRule="auto"/>
        <w:ind w:left="300" w:right="7271" w:firstLine="0"/>
        <w:jc w:val="left"/>
        <w:rPr>
          <w:rFonts w:hint="default" w:ascii="Times New Roman" w:hAnsi="Times New Roman" w:cs="Times New Roman"/>
          <w:b/>
          <w:sz w:val="40"/>
        </w:rPr>
      </w:pPr>
      <w:r>
        <w:rPr>
          <w:rFonts w:hint="default" w:ascii="Times New Roman" w:hAnsi="Times New Roman" w:cs="Times New Roman"/>
          <w:b/>
          <w:sz w:val="40"/>
        </w:rPr>
        <w:t>Chapter 1 Introduction</w:t>
      </w:r>
    </w:p>
    <w:p>
      <w:pPr>
        <w:pStyle w:val="6"/>
        <w:rPr>
          <w:rFonts w:hint="default" w:ascii="Times New Roman" w:hAnsi="Times New Roman" w:cs="Times New Roman"/>
          <w:b/>
          <w:sz w:val="44"/>
        </w:rPr>
      </w:pPr>
    </w:p>
    <w:p>
      <w:pPr>
        <w:pStyle w:val="3"/>
        <w:numPr>
          <w:ilvl w:val="1"/>
          <w:numId w:val="6"/>
        </w:numPr>
        <w:tabs>
          <w:tab w:val="left" w:pos="721"/>
        </w:tabs>
        <w:spacing w:before="296" w:after="0" w:line="240" w:lineRule="auto"/>
        <w:ind w:left="720" w:right="0" w:hanging="421"/>
        <w:jc w:val="left"/>
        <w:rPr>
          <w:rFonts w:hint="default" w:ascii="Times New Roman" w:hAnsi="Times New Roman" w:cs="Times New Roman"/>
        </w:rPr>
      </w:pPr>
      <w:bookmarkStart w:id="0" w:name="_TOC_250017"/>
      <w:bookmarkEnd w:id="0"/>
      <w:r>
        <w:rPr>
          <w:rFonts w:hint="default" w:ascii="Times New Roman" w:hAnsi="Times New Roman" w:cs="Times New Roman"/>
        </w:rPr>
        <w:t>Introduction</w:t>
      </w:r>
    </w:p>
    <w:p>
      <w:pPr>
        <w:pStyle w:val="6"/>
        <w:spacing w:before="1"/>
        <w:rPr>
          <w:rFonts w:hint="default" w:ascii="Times New Roman" w:hAnsi="Times New Roman" w:cs="Times New Roman"/>
          <w:b/>
        </w:rPr>
      </w:pPr>
    </w:p>
    <w:p>
      <w:pPr>
        <w:pStyle w:val="6"/>
        <w:spacing w:line="360" w:lineRule="auto"/>
        <w:ind w:left="300" w:right="436"/>
        <w:jc w:val="both"/>
        <w:rPr>
          <w:rFonts w:hint="default" w:ascii="Times New Roman" w:hAnsi="Times New Roman" w:cs="Times New Roman"/>
        </w:rPr>
      </w:pPr>
      <w:r>
        <w:rPr>
          <w:rFonts w:hint="default" w:ascii="Times New Roman" w:hAnsi="Times New Roman" w:cs="Times New Roman"/>
        </w:rPr>
        <w:t xml:space="preserve">Traffic lights, also known as traffic signals, traffic lamps, signal lights, robots are signaling devices positioned at or near road intersections,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"http://en.wikipedia.org/wiki/Pedestrian_crossing" \h </w:instrText>
      </w:r>
      <w:r>
        <w:rPr>
          <w:rFonts w:hint="default" w:ascii="Times New Roman" w:hAnsi="Times New Roman" w:cs="Times New Roman"/>
        </w:rPr>
        <w:fldChar w:fldCharType="separate"/>
      </w:r>
      <w:r>
        <w:rPr>
          <w:rFonts w:hint="default" w:ascii="Times New Roman" w:hAnsi="Times New Roman" w:cs="Times New Roman"/>
        </w:rPr>
        <w:t xml:space="preserve">pedestrian crossings </w:t>
      </w:r>
      <w:r>
        <w:rPr>
          <w:rFonts w:hint="default" w:ascii="Times New Roman" w:hAnsi="Times New Roman" w:cs="Times New Roman"/>
        </w:rPr>
        <w:fldChar w:fldCharType="end"/>
      </w:r>
      <w:r>
        <w:rPr>
          <w:rFonts w:hint="default" w:ascii="Times New Roman" w:hAnsi="Times New Roman" w:cs="Times New Roman"/>
        </w:rPr>
        <w:t xml:space="preserve">and other locations to control competing flows of traffic. Traffic lights were first installed in 1868 in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"http://en.wikipedia.org/wiki/London" \h </w:instrText>
      </w:r>
      <w:r>
        <w:rPr>
          <w:rFonts w:hint="default" w:ascii="Times New Roman" w:hAnsi="Times New Roman" w:cs="Times New Roman"/>
        </w:rPr>
        <w:fldChar w:fldCharType="separate"/>
      </w:r>
      <w:r>
        <w:rPr>
          <w:rFonts w:hint="default" w:ascii="Times New Roman" w:hAnsi="Times New Roman" w:cs="Times New Roman"/>
        </w:rPr>
        <w:t>London,</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"http://en.wikipedia.org/wiki/United_Kingdom" \h </w:instrText>
      </w:r>
      <w:r>
        <w:rPr>
          <w:rFonts w:hint="default" w:ascii="Times New Roman" w:hAnsi="Times New Roman" w:cs="Times New Roman"/>
        </w:rPr>
        <w:fldChar w:fldCharType="separate"/>
      </w:r>
      <w:r>
        <w:rPr>
          <w:rFonts w:hint="default" w:ascii="Times New Roman" w:hAnsi="Times New Roman" w:cs="Times New Roman"/>
        </w:rPr>
        <w:t>United Kingdom</w:t>
      </w:r>
      <w:r>
        <w:rPr>
          <w:rFonts w:hint="default" w:ascii="Times New Roman" w:hAnsi="Times New Roman" w:cs="Times New Roman"/>
        </w:rPr>
        <w:fldChar w:fldCharType="end"/>
      </w:r>
      <w:r>
        <w:rPr>
          <w:rFonts w:hint="default" w:ascii="Times New Roman" w:hAnsi="Times New Roman" w:cs="Times New Roman"/>
        </w:rPr>
        <w:t xml:space="preserve">; now used in almost every city of the world. Traffic lights alternate the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"http://en.wikipedia.org/wiki/Right-of-way_%28traffic%29" \h </w:instrText>
      </w:r>
      <w:r>
        <w:rPr>
          <w:rFonts w:hint="default" w:ascii="Times New Roman" w:hAnsi="Times New Roman" w:cs="Times New Roman"/>
        </w:rPr>
        <w:fldChar w:fldCharType="separate"/>
      </w:r>
      <w:r>
        <w:rPr>
          <w:rFonts w:hint="default" w:ascii="Times New Roman" w:hAnsi="Times New Roman" w:cs="Times New Roman"/>
        </w:rPr>
        <w:t>right</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"http://en.wikipedia.org/wiki/Right-of-way_%28traffic%29" \h </w:instrText>
      </w:r>
      <w:r>
        <w:rPr>
          <w:rFonts w:hint="default" w:ascii="Times New Roman" w:hAnsi="Times New Roman" w:cs="Times New Roman"/>
        </w:rPr>
        <w:fldChar w:fldCharType="separate"/>
      </w:r>
      <w:r>
        <w:rPr>
          <w:rFonts w:hint="default" w:ascii="Times New Roman" w:hAnsi="Times New Roman" w:cs="Times New Roman"/>
        </w:rPr>
        <w:t xml:space="preserve">of way </w:t>
      </w:r>
      <w:r>
        <w:rPr>
          <w:rFonts w:hint="default" w:ascii="Times New Roman" w:hAnsi="Times New Roman" w:cs="Times New Roman"/>
        </w:rPr>
        <w:fldChar w:fldCharType="end"/>
      </w:r>
      <w:r>
        <w:rPr>
          <w:rFonts w:hint="default" w:ascii="Times New Roman" w:hAnsi="Times New Roman" w:cs="Times New Roman"/>
        </w:rPr>
        <w:t xml:space="preserve">accorded to road users by displaying lights of a standard color (red, yellow/amber,  and green) following a universal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"http://en.wikipedia.org/wiki/Color_code" \h </w:instrText>
      </w:r>
      <w:r>
        <w:rPr>
          <w:rFonts w:hint="default" w:ascii="Times New Roman" w:hAnsi="Times New Roman" w:cs="Times New Roman"/>
        </w:rPr>
        <w:fldChar w:fldCharType="separate"/>
      </w:r>
      <w:r>
        <w:rPr>
          <w:rFonts w:hint="default" w:ascii="Times New Roman" w:hAnsi="Times New Roman" w:cs="Times New Roman"/>
        </w:rPr>
        <w:t xml:space="preserve">color code </w:t>
      </w:r>
      <w:r>
        <w:rPr>
          <w:rFonts w:hint="default" w:ascii="Times New Roman" w:hAnsi="Times New Roman" w:cs="Times New Roman"/>
        </w:rPr>
        <w:fldChar w:fldCharType="end"/>
      </w:r>
      <w:r>
        <w:rPr>
          <w:rFonts w:hint="default" w:ascii="Times New Roman" w:hAnsi="Times New Roman" w:cs="Times New Roman"/>
        </w:rPr>
        <w:t xml:space="preserve">(and a precise sequence to enable comprehension by those who are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"http://en.wikipedia.org/wiki/Color_blindness" \h </w:instrText>
      </w:r>
      <w:r>
        <w:rPr>
          <w:rFonts w:hint="default" w:ascii="Times New Roman" w:hAnsi="Times New Roman" w:cs="Times New Roman"/>
        </w:rPr>
        <w:fldChar w:fldCharType="separate"/>
      </w:r>
      <w:r>
        <w:rPr>
          <w:rFonts w:hint="default" w:ascii="Times New Roman" w:hAnsi="Times New Roman" w:cs="Times New Roman"/>
        </w:rPr>
        <w:t>color</w:t>
      </w:r>
      <w:r>
        <w:rPr>
          <w:rFonts w:hint="default" w:ascii="Times New Roman" w:hAnsi="Times New Roman" w:cs="Times New Roman"/>
          <w:spacing w:val="-2"/>
        </w:rPr>
        <w:t xml:space="preserve"> </w:t>
      </w:r>
      <w:r>
        <w:rPr>
          <w:rFonts w:hint="default" w:ascii="Times New Roman" w:hAnsi="Times New Roman" w:cs="Times New Roman"/>
        </w:rPr>
        <w:t>blind</w:t>
      </w:r>
      <w:r>
        <w:rPr>
          <w:rFonts w:hint="default" w:ascii="Times New Roman" w:hAnsi="Times New Roman" w:cs="Times New Roman"/>
        </w:rPr>
        <w:fldChar w:fldCharType="end"/>
      </w:r>
      <w:r>
        <w:rPr>
          <w:rFonts w:hint="default" w:ascii="Times New Roman" w:hAnsi="Times New Roman" w:cs="Times New Roman"/>
        </w:rPr>
        <w:t>).</w:t>
      </w:r>
    </w:p>
    <w:p>
      <w:pPr>
        <w:pStyle w:val="6"/>
        <w:spacing w:before="6"/>
        <w:rPr>
          <w:rFonts w:hint="default" w:ascii="Times New Roman" w:hAnsi="Times New Roman" w:cs="Times New Roman"/>
        </w:rPr>
      </w:pPr>
    </w:p>
    <w:p>
      <w:pPr>
        <w:pStyle w:val="3"/>
        <w:numPr>
          <w:ilvl w:val="1"/>
          <w:numId w:val="6"/>
        </w:numPr>
        <w:tabs>
          <w:tab w:val="left" w:pos="723"/>
        </w:tabs>
        <w:spacing w:before="0" w:after="0" w:line="240" w:lineRule="auto"/>
        <w:ind w:left="722" w:right="0" w:hanging="423"/>
        <w:jc w:val="left"/>
        <w:rPr>
          <w:rFonts w:hint="default" w:ascii="Times New Roman" w:hAnsi="Times New Roman" w:cs="Times New Roman"/>
        </w:rPr>
      </w:pPr>
      <w:bookmarkStart w:id="1" w:name="_TOC_250016"/>
      <w:bookmarkEnd w:id="1"/>
      <w:r>
        <w:rPr>
          <w:rFonts w:hint="default" w:ascii="Times New Roman" w:hAnsi="Times New Roman" w:cs="Times New Roman"/>
        </w:rPr>
        <w:t>History</w:t>
      </w:r>
    </w:p>
    <w:p>
      <w:pPr>
        <w:pStyle w:val="6"/>
        <w:spacing w:before="4"/>
        <w:rPr>
          <w:rFonts w:hint="default" w:ascii="Times New Roman" w:hAnsi="Times New Roman" w:cs="Times New Roman"/>
          <w:b/>
        </w:rPr>
      </w:pPr>
    </w:p>
    <w:p>
      <w:pPr>
        <w:pStyle w:val="6"/>
        <w:spacing w:line="360" w:lineRule="auto"/>
        <w:ind w:left="300" w:right="434"/>
        <w:jc w:val="both"/>
        <w:rPr>
          <w:rFonts w:hint="default" w:ascii="Times New Roman" w:hAnsi="Times New Roman" w:cs="Times New Roman"/>
        </w:rPr>
      </w:pPr>
      <w:r>
        <w:rPr>
          <w:rFonts w:hint="default" w:ascii="Times New Roman" w:hAnsi="Times New Roman" w:cs="Times New Roman"/>
        </w:rPr>
        <w:t xml:space="preserve">On 10 December 1868, the first traffic lights were installed outside the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"http://en.wikipedia.org/wiki/Palace_of_Westminster" \h </w:instrText>
      </w:r>
      <w:r>
        <w:rPr>
          <w:rFonts w:hint="default" w:ascii="Times New Roman" w:hAnsi="Times New Roman" w:cs="Times New Roman"/>
        </w:rPr>
        <w:fldChar w:fldCharType="separate"/>
      </w:r>
      <w:r>
        <w:rPr>
          <w:rFonts w:hint="default" w:ascii="Times New Roman" w:hAnsi="Times New Roman" w:cs="Times New Roman"/>
        </w:rPr>
        <w:t>British Houses of</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"http://en.wikipedia.org/wiki/Palace_of_Westminster" \h </w:instrText>
      </w:r>
      <w:r>
        <w:rPr>
          <w:rFonts w:hint="default" w:ascii="Times New Roman" w:hAnsi="Times New Roman" w:cs="Times New Roman"/>
        </w:rPr>
        <w:fldChar w:fldCharType="separate"/>
      </w:r>
      <w:r>
        <w:rPr>
          <w:rFonts w:hint="default" w:ascii="Times New Roman" w:hAnsi="Times New Roman" w:cs="Times New Roman"/>
        </w:rPr>
        <w:t xml:space="preserve">Parliament </w:t>
      </w:r>
      <w:r>
        <w:rPr>
          <w:rFonts w:hint="default" w:ascii="Times New Roman" w:hAnsi="Times New Roman" w:cs="Times New Roman"/>
        </w:rPr>
        <w:fldChar w:fldCharType="end"/>
      </w:r>
      <w:r>
        <w:rPr>
          <w:rFonts w:hint="default" w:ascii="Times New Roman" w:hAnsi="Times New Roman" w:cs="Times New Roman"/>
        </w:rPr>
        <w:t xml:space="preserve">in London, by the railway engineer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"http://en.wikipedia.org/wiki/J._P._Knight" \h </w:instrText>
      </w:r>
      <w:r>
        <w:rPr>
          <w:rFonts w:hint="default" w:ascii="Times New Roman" w:hAnsi="Times New Roman" w:cs="Times New Roman"/>
        </w:rPr>
        <w:fldChar w:fldCharType="separate"/>
      </w:r>
      <w:r>
        <w:rPr>
          <w:rFonts w:hint="default" w:ascii="Times New Roman" w:hAnsi="Times New Roman" w:cs="Times New Roman"/>
        </w:rPr>
        <w:t xml:space="preserve">J. P. Knight. </w:t>
      </w:r>
      <w:r>
        <w:rPr>
          <w:rFonts w:hint="default" w:ascii="Times New Roman" w:hAnsi="Times New Roman" w:cs="Times New Roman"/>
        </w:rPr>
        <w:fldChar w:fldCharType="end"/>
      </w:r>
      <w:r>
        <w:rPr>
          <w:rFonts w:hint="default" w:ascii="Times New Roman" w:hAnsi="Times New Roman" w:cs="Times New Roman"/>
        </w:rPr>
        <w:t xml:space="preserve">They resembled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"http://en.wikipedia.org/wiki/Railway_signal" \h </w:instrText>
      </w:r>
      <w:r>
        <w:rPr>
          <w:rFonts w:hint="default" w:ascii="Times New Roman" w:hAnsi="Times New Roman" w:cs="Times New Roman"/>
        </w:rPr>
        <w:fldChar w:fldCharType="separate"/>
      </w:r>
      <w:r>
        <w:rPr>
          <w:rFonts w:hint="default" w:ascii="Times New Roman" w:hAnsi="Times New Roman" w:cs="Times New Roman"/>
        </w:rPr>
        <w:t>railway signals</w:t>
      </w:r>
      <w:r>
        <w:rPr>
          <w:rFonts w:hint="default" w:ascii="Times New Roman" w:hAnsi="Times New Roman" w:cs="Times New Roman"/>
        </w:rPr>
        <w:fldChar w:fldCharType="end"/>
      </w:r>
      <w:r>
        <w:rPr>
          <w:rFonts w:hint="default" w:ascii="Times New Roman" w:hAnsi="Times New Roman" w:cs="Times New Roman"/>
        </w:rPr>
        <w:t xml:space="preserve"> of the time, with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"http://en.wikipedia.org/wiki/Railway_semaphore_signal" \h </w:instrText>
      </w:r>
      <w:r>
        <w:rPr>
          <w:rFonts w:hint="default" w:ascii="Times New Roman" w:hAnsi="Times New Roman" w:cs="Times New Roman"/>
        </w:rPr>
        <w:fldChar w:fldCharType="separate"/>
      </w:r>
      <w:r>
        <w:rPr>
          <w:rFonts w:hint="default" w:ascii="Times New Roman" w:hAnsi="Times New Roman" w:cs="Times New Roman"/>
        </w:rPr>
        <w:t xml:space="preserve">semaphore </w:t>
      </w:r>
      <w:r>
        <w:rPr>
          <w:rFonts w:hint="default" w:ascii="Times New Roman" w:hAnsi="Times New Roman" w:cs="Times New Roman"/>
        </w:rPr>
        <w:fldChar w:fldCharType="end"/>
      </w:r>
      <w:r>
        <w:rPr>
          <w:rFonts w:hint="default" w:ascii="Times New Roman" w:hAnsi="Times New Roman" w:cs="Times New Roman"/>
        </w:rPr>
        <w:t xml:space="preserve">arms and red and green gas lamps for night use. The gas lantern was turned with a lever at its base so that the appropriate light faced traffic. </w:t>
      </w:r>
      <w:r>
        <w:rPr>
          <w:rFonts w:hint="default" w:ascii="Times New Roman" w:hAnsi="Times New Roman" w:cs="Times New Roman"/>
          <w:spacing w:val="-3"/>
        </w:rPr>
        <w:t xml:space="preserve">It </w:t>
      </w:r>
      <w:r>
        <w:rPr>
          <w:rFonts w:hint="default" w:ascii="Times New Roman" w:hAnsi="Times New Roman" w:cs="Times New Roman"/>
        </w:rPr>
        <w:t xml:space="preserve">exploded on 2 January 1869, injuring or killing the policeman who was operating it. The modern electric traffic light is an American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"http://en.wikipedia.org/wiki/Invention" \h </w:instrText>
      </w:r>
      <w:r>
        <w:rPr>
          <w:rFonts w:hint="default" w:ascii="Times New Roman" w:hAnsi="Times New Roman" w:cs="Times New Roman"/>
        </w:rPr>
        <w:fldChar w:fldCharType="separate"/>
      </w:r>
      <w:r>
        <w:rPr>
          <w:rFonts w:hint="default" w:ascii="Times New Roman" w:hAnsi="Times New Roman" w:cs="Times New Roman"/>
        </w:rPr>
        <w:t>invention</w:t>
      </w:r>
      <w:r>
        <w:rPr>
          <w:rFonts w:hint="default" w:ascii="Times New Roman" w:hAnsi="Times New Roman" w:cs="Times New Roman"/>
        </w:rPr>
        <w:fldChar w:fldCharType="end"/>
      </w:r>
      <w:r>
        <w:rPr>
          <w:rFonts w:hint="default" w:ascii="Times New Roman" w:hAnsi="Times New Roman" w:cs="Times New Roman"/>
        </w:rPr>
        <w:t xml:space="preserve">. As early as 1912 in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"http://en.wikipedia.org/wiki/Salt_Lake_City%2C_Utah" \h </w:instrText>
      </w:r>
      <w:r>
        <w:rPr>
          <w:rFonts w:hint="default" w:ascii="Times New Roman" w:hAnsi="Times New Roman" w:cs="Times New Roman"/>
        </w:rPr>
        <w:fldChar w:fldCharType="separate"/>
      </w:r>
      <w:r>
        <w:rPr>
          <w:rFonts w:hint="default" w:ascii="Times New Roman" w:hAnsi="Times New Roman" w:cs="Times New Roman"/>
        </w:rPr>
        <w:t>Salt Lake City, Utah</w:t>
      </w:r>
      <w:r>
        <w:rPr>
          <w:rFonts w:hint="default" w:ascii="Times New Roman" w:hAnsi="Times New Roman" w:cs="Times New Roman"/>
        </w:rPr>
        <w:fldChar w:fldCharType="end"/>
      </w:r>
      <w:r>
        <w:rPr>
          <w:rFonts w:hint="default" w:ascii="Times New Roman" w:hAnsi="Times New Roman" w:cs="Times New Roman"/>
        </w:rPr>
        <w:t xml:space="preserve">, policeman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"http://en.wikipedia.org/wiki/Lester_Wire" \h </w:instrText>
      </w:r>
      <w:r>
        <w:rPr>
          <w:rFonts w:hint="default" w:ascii="Times New Roman" w:hAnsi="Times New Roman" w:cs="Times New Roman"/>
        </w:rPr>
        <w:fldChar w:fldCharType="separate"/>
      </w:r>
      <w:r>
        <w:rPr>
          <w:rFonts w:hint="default" w:ascii="Times New Roman" w:hAnsi="Times New Roman" w:cs="Times New Roman"/>
        </w:rPr>
        <w:t>Lester Wire</w:t>
      </w:r>
      <w:r>
        <w:rPr>
          <w:rFonts w:hint="default" w:ascii="Times New Roman" w:hAnsi="Times New Roman" w:cs="Times New Roman"/>
        </w:rPr>
        <w:fldChar w:fldCharType="end"/>
      </w:r>
      <w:r>
        <w:rPr>
          <w:rFonts w:hint="default" w:ascii="Times New Roman" w:hAnsi="Times New Roman" w:cs="Times New Roman"/>
        </w:rPr>
        <w:t xml:space="preserve"> invented the first red-green electric traffic lights. On 5 August 1914, the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"http://en.wikipedia.org/w/index.php?title=American_Traffic_Signal_Company&amp;action=edit&amp;redlink=1" \h </w:instrText>
      </w:r>
      <w:r>
        <w:rPr>
          <w:rFonts w:hint="default" w:ascii="Times New Roman" w:hAnsi="Times New Roman" w:cs="Times New Roman"/>
        </w:rPr>
        <w:fldChar w:fldCharType="separate"/>
      </w:r>
      <w:r>
        <w:rPr>
          <w:rFonts w:hint="default" w:ascii="Times New Roman" w:hAnsi="Times New Roman" w:cs="Times New Roman"/>
        </w:rPr>
        <w:t>American Traffic Signal Company</w:t>
      </w:r>
      <w:r>
        <w:rPr>
          <w:rFonts w:hint="default" w:ascii="Times New Roman" w:hAnsi="Times New Roman" w:cs="Times New Roman"/>
        </w:rPr>
        <w:fldChar w:fldCharType="end"/>
      </w:r>
      <w:r>
        <w:rPr>
          <w:rFonts w:hint="default" w:ascii="Times New Roman" w:hAnsi="Times New Roman" w:cs="Times New Roman"/>
        </w:rPr>
        <w:t xml:space="preserve"> installed a traffic signal system on the corner of East 105th Street and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"http://en.wikipedia.org/wiki/Euclid_Avenue_%28Cleveland%2C_Ohio%29" \h </w:instrText>
      </w:r>
      <w:r>
        <w:rPr>
          <w:rFonts w:hint="default" w:ascii="Times New Roman" w:hAnsi="Times New Roman" w:cs="Times New Roman"/>
        </w:rPr>
        <w:fldChar w:fldCharType="separate"/>
      </w:r>
      <w:r>
        <w:rPr>
          <w:rFonts w:hint="default" w:ascii="Times New Roman" w:hAnsi="Times New Roman" w:cs="Times New Roman"/>
        </w:rPr>
        <w:t xml:space="preserve">Euclid Avenue </w:t>
      </w:r>
      <w:r>
        <w:rPr>
          <w:rFonts w:hint="default" w:ascii="Times New Roman" w:hAnsi="Times New Roman" w:cs="Times New Roman"/>
        </w:rPr>
        <w:fldChar w:fldCharType="end"/>
      </w:r>
      <w:r>
        <w:rPr>
          <w:rFonts w:hint="default" w:ascii="Times New Roman" w:hAnsi="Times New Roman" w:cs="Times New Roman"/>
        </w:rPr>
        <w:t xml:space="preserve">in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"http://en.wikipedia.org/wiki/Cleveland%2C_Ohio" \h </w:instrText>
      </w:r>
      <w:r>
        <w:rPr>
          <w:rFonts w:hint="default" w:ascii="Times New Roman" w:hAnsi="Times New Roman" w:cs="Times New Roman"/>
        </w:rPr>
        <w:fldChar w:fldCharType="separate"/>
      </w:r>
      <w:r>
        <w:rPr>
          <w:rFonts w:hint="default" w:ascii="Times New Roman" w:hAnsi="Times New Roman" w:cs="Times New Roman"/>
        </w:rPr>
        <w:t>Cleveland, Ohio</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spacing w:val="-3"/>
        </w:rPr>
        <w:t xml:space="preserve">It </w:t>
      </w:r>
      <w:r>
        <w:rPr>
          <w:rFonts w:hint="default" w:ascii="Times New Roman" w:hAnsi="Times New Roman" w:cs="Times New Roman"/>
        </w:rPr>
        <w:t xml:space="preserve">had two colors, red and green, and a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"http://en.wikipedia.org/wiki/Buzzer" \h </w:instrText>
      </w:r>
      <w:r>
        <w:rPr>
          <w:rFonts w:hint="default" w:ascii="Times New Roman" w:hAnsi="Times New Roman" w:cs="Times New Roman"/>
        </w:rPr>
        <w:fldChar w:fldCharType="separate"/>
      </w:r>
      <w:r>
        <w:rPr>
          <w:rFonts w:hint="default" w:ascii="Times New Roman" w:hAnsi="Times New Roman" w:cs="Times New Roman"/>
        </w:rPr>
        <w:t>buzzer</w:t>
      </w:r>
      <w:r>
        <w:rPr>
          <w:rFonts w:hint="default" w:ascii="Times New Roman" w:hAnsi="Times New Roman" w:cs="Times New Roman"/>
        </w:rPr>
        <w:fldChar w:fldCharType="end"/>
      </w:r>
      <w:r>
        <w:rPr>
          <w:rFonts w:hint="default" w:ascii="Times New Roman" w:hAnsi="Times New Roman" w:cs="Times New Roman"/>
        </w:rPr>
        <w:t xml:space="preserve">, based on the design of James Hoge, to provide a warning for color changes. The design by James Hoge allowed police and fire stations to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"http://en.wikipedia.org/wiki/Traffic_signal_preemption" \h </w:instrText>
      </w:r>
      <w:r>
        <w:rPr>
          <w:rFonts w:hint="default" w:ascii="Times New Roman" w:hAnsi="Times New Roman" w:cs="Times New Roman"/>
        </w:rPr>
        <w:fldChar w:fldCharType="separate"/>
      </w:r>
      <w:r>
        <w:rPr>
          <w:rFonts w:hint="default" w:ascii="Times New Roman" w:hAnsi="Times New Roman" w:cs="Times New Roman"/>
        </w:rPr>
        <w:t>control the signals in case of</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"http://en.wikipedia.org/wiki/Traffic_signal_preemption" \h </w:instrText>
      </w:r>
      <w:r>
        <w:rPr>
          <w:rFonts w:hint="default" w:ascii="Times New Roman" w:hAnsi="Times New Roman" w:cs="Times New Roman"/>
        </w:rPr>
        <w:fldChar w:fldCharType="separate"/>
      </w:r>
      <w:r>
        <w:rPr>
          <w:rFonts w:hint="default" w:ascii="Times New Roman" w:hAnsi="Times New Roman" w:cs="Times New Roman"/>
        </w:rPr>
        <w:t xml:space="preserve">emergency. </w:t>
      </w:r>
      <w:r>
        <w:rPr>
          <w:rFonts w:hint="default" w:ascii="Times New Roman" w:hAnsi="Times New Roman" w:cs="Times New Roman"/>
        </w:rPr>
        <w:fldChar w:fldCharType="end"/>
      </w:r>
      <w:r>
        <w:rPr>
          <w:rFonts w:hint="default" w:ascii="Times New Roman" w:hAnsi="Times New Roman" w:cs="Times New Roman"/>
        </w:rPr>
        <w:t xml:space="preserve">The first four-way, three-color traffic light was created by police officer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"http://en.wikipedia.org/wiki/William_Potts" \h </w:instrText>
      </w:r>
      <w:r>
        <w:rPr>
          <w:rFonts w:hint="default" w:ascii="Times New Roman" w:hAnsi="Times New Roman" w:cs="Times New Roman"/>
        </w:rPr>
        <w:fldChar w:fldCharType="separate"/>
      </w:r>
      <w:r>
        <w:rPr>
          <w:rFonts w:hint="default" w:ascii="Times New Roman" w:hAnsi="Times New Roman" w:cs="Times New Roman"/>
        </w:rPr>
        <w:t>William</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"http://en.wikipedia.org/wiki/William_Potts" \h </w:instrText>
      </w:r>
      <w:r>
        <w:rPr>
          <w:rFonts w:hint="default" w:ascii="Times New Roman" w:hAnsi="Times New Roman" w:cs="Times New Roman"/>
        </w:rPr>
        <w:fldChar w:fldCharType="separate"/>
      </w:r>
      <w:r>
        <w:rPr>
          <w:rFonts w:hint="default" w:ascii="Times New Roman" w:hAnsi="Times New Roman" w:cs="Times New Roman"/>
        </w:rPr>
        <w:t>Potts</w:t>
      </w:r>
      <w:r>
        <w:rPr>
          <w:rFonts w:hint="default" w:ascii="Times New Roman" w:hAnsi="Times New Roman" w:cs="Times New Roman"/>
        </w:rPr>
        <w:fldChar w:fldCharType="end"/>
      </w:r>
      <w:r>
        <w:rPr>
          <w:rFonts w:hint="default" w:ascii="Times New Roman" w:hAnsi="Times New Roman" w:cs="Times New Roman"/>
        </w:rPr>
        <w:t xml:space="preserve"> in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"http://en.wikipedia.org/wiki/Detroit%2C_Michigan" \h </w:instrText>
      </w:r>
      <w:r>
        <w:rPr>
          <w:rFonts w:hint="default" w:ascii="Times New Roman" w:hAnsi="Times New Roman" w:cs="Times New Roman"/>
        </w:rPr>
        <w:fldChar w:fldCharType="separate"/>
      </w:r>
      <w:r>
        <w:rPr>
          <w:rFonts w:hint="default" w:ascii="Times New Roman" w:hAnsi="Times New Roman" w:cs="Times New Roman"/>
        </w:rPr>
        <w:t>Detroit, Michigan</w:t>
      </w:r>
      <w:r>
        <w:rPr>
          <w:rFonts w:hint="default" w:ascii="Times New Roman" w:hAnsi="Times New Roman" w:cs="Times New Roman"/>
        </w:rPr>
        <w:fldChar w:fldCharType="end"/>
      </w:r>
      <w:r>
        <w:rPr>
          <w:rFonts w:hint="default" w:ascii="Times New Roman" w:hAnsi="Times New Roman" w:cs="Times New Roman"/>
        </w:rPr>
        <w:t xml:space="preserve"> in 1920. In 1922, T.E. Hayes patented his "Combination traffic guide and traffic regulating signal" (Patent # 1447659).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"http://en.wikipedia.org/wiki/Ashville%2C_Ohio" \h </w:instrText>
      </w:r>
      <w:r>
        <w:rPr>
          <w:rFonts w:hint="default" w:ascii="Times New Roman" w:hAnsi="Times New Roman" w:cs="Times New Roman"/>
        </w:rPr>
        <w:fldChar w:fldCharType="separate"/>
      </w:r>
      <w:r>
        <w:rPr>
          <w:rFonts w:hint="default" w:ascii="Times New Roman" w:hAnsi="Times New Roman" w:cs="Times New Roman"/>
        </w:rPr>
        <w:t>Ashville, Ohio</w:t>
      </w:r>
      <w:r>
        <w:rPr>
          <w:rFonts w:hint="default" w:ascii="Times New Roman" w:hAnsi="Times New Roman" w:cs="Times New Roman"/>
        </w:rPr>
        <w:fldChar w:fldCharType="end"/>
      </w:r>
      <w:r>
        <w:rPr>
          <w:rFonts w:hint="default" w:ascii="Times New Roman" w:hAnsi="Times New Roman" w:cs="Times New Roman"/>
        </w:rPr>
        <w:t xml:space="preserve"> claims to be the location of the oldest working traffic light in the United States, used at an intersection of public roads until 1982 when it was moved to a local museum. The first interconnected traffic signal system was installed in Salt Lake City in 1917, with six connected</w:t>
      </w:r>
      <w:r>
        <w:rPr>
          <w:rFonts w:hint="default" w:ascii="Times New Roman" w:hAnsi="Times New Roman" w:cs="Times New Roman"/>
          <w:spacing w:val="3"/>
        </w:rPr>
        <w:t xml:space="preserve"> </w:t>
      </w:r>
      <w:r>
        <w:rPr>
          <w:rFonts w:hint="default" w:ascii="Times New Roman" w:hAnsi="Times New Roman" w:cs="Times New Roman"/>
        </w:rPr>
        <w:t>intersections</w:t>
      </w:r>
    </w:p>
    <w:p>
      <w:pPr>
        <w:spacing w:after="0" w:line="360" w:lineRule="auto"/>
        <w:jc w:val="both"/>
        <w:rPr>
          <w:rFonts w:hint="default" w:ascii="Times New Roman" w:hAnsi="Times New Roman" w:cs="Times New Roman"/>
        </w:rPr>
        <w:sectPr>
          <w:footerReference r:id="rId4" w:type="default"/>
          <w:pgSz w:w="11910" w:h="16840"/>
          <w:pgMar w:top="1360" w:right="1000" w:bottom="1200" w:left="1140" w:header="0" w:footer="1014" w:gutter="0"/>
          <w:pgNumType w:start="1"/>
        </w:sectPr>
      </w:pPr>
    </w:p>
    <w:p>
      <w:pPr>
        <w:pStyle w:val="6"/>
        <w:spacing w:before="76" w:line="360" w:lineRule="auto"/>
        <w:ind w:left="300" w:right="437"/>
        <w:jc w:val="both"/>
        <w:rPr>
          <w:rFonts w:hint="default" w:ascii="Times New Roman" w:hAnsi="Times New Roman" w:cs="Times New Roman"/>
        </w:rPr>
      </w:pPr>
      <w:r>
        <w:rPr>
          <w:rFonts w:hint="default" w:ascii="Times New Roman" w:hAnsi="Times New Roman" w:cs="Times New Roman"/>
        </w:rPr>
        <w:t xml:space="preserve">controlled simultaneously from a manual switch. Automatic control of interconnected traffic lights was introduced March 1922 in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"http://en.wikipedia.org/wiki/Houston%2C_Texas" \h </w:instrText>
      </w:r>
      <w:r>
        <w:rPr>
          <w:rFonts w:hint="default" w:ascii="Times New Roman" w:hAnsi="Times New Roman" w:cs="Times New Roman"/>
        </w:rPr>
        <w:fldChar w:fldCharType="separate"/>
      </w:r>
      <w:r>
        <w:rPr>
          <w:rFonts w:hint="default" w:ascii="Times New Roman" w:hAnsi="Times New Roman" w:cs="Times New Roman"/>
        </w:rPr>
        <w:t>Houston, Texas</w:t>
      </w:r>
      <w:r>
        <w:rPr>
          <w:rFonts w:hint="default" w:ascii="Times New Roman" w:hAnsi="Times New Roman" w:cs="Times New Roman"/>
        </w:rPr>
        <w:fldChar w:fldCharType="end"/>
      </w:r>
      <w:r>
        <w:rPr>
          <w:rFonts w:hint="default" w:ascii="Times New Roman" w:hAnsi="Times New Roman" w:cs="Times New Roman"/>
        </w:rPr>
        <w:t xml:space="preserve">. The first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"http://en.wikipedia.org/wiki/Automatic" \h </w:instrText>
      </w:r>
      <w:r>
        <w:rPr>
          <w:rFonts w:hint="default" w:ascii="Times New Roman" w:hAnsi="Times New Roman" w:cs="Times New Roman"/>
        </w:rPr>
        <w:fldChar w:fldCharType="separate"/>
      </w:r>
      <w:r>
        <w:rPr>
          <w:rFonts w:hint="default" w:ascii="Times New Roman" w:hAnsi="Times New Roman" w:cs="Times New Roman"/>
        </w:rPr>
        <w:t xml:space="preserve">automatic </w:t>
      </w:r>
      <w:r>
        <w:rPr>
          <w:rFonts w:hint="default" w:ascii="Times New Roman" w:hAnsi="Times New Roman" w:cs="Times New Roman"/>
        </w:rPr>
        <w:fldChar w:fldCharType="end"/>
      </w:r>
      <w:r>
        <w:rPr>
          <w:rFonts w:hint="default" w:ascii="Times New Roman" w:hAnsi="Times New Roman" w:cs="Times New Roman"/>
        </w:rPr>
        <w:t xml:space="preserve">experimental traffic lights in England were deployed in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"http://en.wikipedia.org/wiki/Wolverhampton" \h </w:instrText>
      </w:r>
      <w:r>
        <w:rPr>
          <w:rFonts w:hint="default" w:ascii="Times New Roman" w:hAnsi="Times New Roman" w:cs="Times New Roman"/>
        </w:rPr>
        <w:fldChar w:fldCharType="separate"/>
      </w:r>
      <w:r>
        <w:rPr>
          <w:rFonts w:hint="default" w:ascii="Times New Roman" w:hAnsi="Times New Roman" w:cs="Times New Roman"/>
        </w:rPr>
        <w:t xml:space="preserve">Wolverhampton </w:t>
      </w:r>
      <w:r>
        <w:rPr>
          <w:rFonts w:hint="default" w:ascii="Times New Roman" w:hAnsi="Times New Roman" w:cs="Times New Roman"/>
        </w:rPr>
        <w:fldChar w:fldCharType="end"/>
      </w:r>
      <w:r>
        <w:rPr>
          <w:rFonts w:hint="default" w:ascii="Times New Roman" w:hAnsi="Times New Roman" w:cs="Times New Roman"/>
        </w:rPr>
        <w:t>in 1927.</w:t>
      </w:r>
    </w:p>
    <w:p>
      <w:pPr>
        <w:pStyle w:val="6"/>
        <w:spacing w:before="5"/>
        <w:rPr>
          <w:rFonts w:hint="default" w:ascii="Times New Roman" w:hAnsi="Times New Roman" w:cs="Times New Roman"/>
          <w:sz w:val="14"/>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2769235</wp:posOffset>
            </wp:positionH>
            <wp:positionV relativeFrom="paragraph">
              <wp:posOffset>130175</wp:posOffset>
            </wp:positionV>
            <wp:extent cx="2022475" cy="2461260"/>
            <wp:effectExtent l="0" t="0" r="0" b="0"/>
            <wp:wrapTopAndBottom/>
            <wp:docPr id="9" name="image5.png" descr="http://1.1.1.4/bmi/upload.wikimedia.org/wikipedia/commons/thumb/2/29/TrafficSignalInstallationUS1940.jpg/220px-TrafficSignalInstallationUS19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http://1.1.1.4/bmi/upload.wikimedia.org/wikipedia/commons/thumb/2/29/TrafficSignalInstallationUS1940.jpg/220px-TrafficSignalInstallationUS1940.jpg"/>
                    <pic:cNvPicPr>
                      <a:picLocks noChangeAspect="1"/>
                    </pic:cNvPicPr>
                  </pic:nvPicPr>
                  <pic:blipFill>
                    <a:blip r:embed="rId8" cstate="print"/>
                    <a:stretch>
                      <a:fillRect/>
                    </a:stretch>
                  </pic:blipFill>
                  <pic:spPr>
                    <a:xfrm>
                      <a:off x="0" y="0"/>
                      <a:ext cx="2022579" cy="2461164"/>
                    </a:xfrm>
                    <a:prstGeom prst="rect">
                      <a:avLst/>
                    </a:prstGeom>
                  </pic:spPr>
                </pic:pic>
              </a:graphicData>
            </a:graphic>
          </wp:anchor>
        </w:drawing>
      </w:r>
    </w:p>
    <w:p>
      <w:pPr>
        <w:pStyle w:val="6"/>
        <w:spacing w:before="5"/>
        <w:rPr>
          <w:rFonts w:hint="default" w:ascii="Times New Roman" w:hAnsi="Times New Roman" w:cs="Times New Roman"/>
          <w:sz w:val="20"/>
        </w:rPr>
      </w:pPr>
    </w:p>
    <w:p>
      <w:pPr>
        <w:pStyle w:val="6"/>
        <w:ind w:left="746" w:right="516"/>
        <w:jc w:val="center"/>
        <w:rPr>
          <w:rFonts w:hint="default" w:ascii="Times New Roman" w:hAnsi="Times New Roman" w:cs="Times New Roman"/>
        </w:rPr>
      </w:pPr>
      <w:r>
        <w:rPr>
          <w:rFonts w:hint="default" w:ascii="Times New Roman" w:hAnsi="Times New Roman" w:cs="Times New Roman"/>
        </w:rPr>
        <w:t xml:space="preserve">Figure 1.1: installation of a traffic signal in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"http://en.wikipedia.org/wiki/San_Diego" \h </w:instrText>
      </w:r>
      <w:r>
        <w:rPr>
          <w:rFonts w:hint="default" w:ascii="Times New Roman" w:hAnsi="Times New Roman" w:cs="Times New Roman"/>
        </w:rPr>
        <w:fldChar w:fldCharType="separate"/>
      </w:r>
      <w:r>
        <w:rPr>
          <w:rFonts w:hint="default" w:ascii="Times New Roman" w:hAnsi="Times New Roman" w:cs="Times New Roman"/>
        </w:rPr>
        <w:t xml:space="preserve">San Diego </w:t>
      </w:r>
      <w:r>
        <w:rPr>
          <w:rFonts w:hint="default" w:ascii="Times New Roman" w:hAnsi="Times New Roman" w:cs="Times New Roman"/>
        </w:rPr>
        <w:fldChar w:fldCharType="end"/>
      </w:r>
      <w:r>
        <w:rPr>
          <w:rFonts w:hint="default" w:ascii="Times New Roman" w:hAnsi="Times New Roman" w:cs="Times New Roman"/>
        </w:rPr>
        <w:t>in December 1940</w:t>
      </w:r>
    </w:p>
    <w:p>
      <w:pPr>
        <w:pStyle w:val="6"/>
        <w:rPr>
          <w:rFonts w:hint="default" w:ascii="Times New Roman" w:hAnsi="Times New Roman" w:cs="Times New Roman"/>
          <w:sz w:val="26"/>
        </w:rPr>
      </w:pPr>
    </w:p>
    <w:p>
      <w:pPr>
        <w:pStyle w:val="6"/>
        <w:spacing w:before="220" w:line="360" w:lineRule="auto"/>
        <w:ind w:left="300" w:right="438"/>
        <w:jc w:val="both"/>
        <w:rPr>
          <w:rFonts w:hint="default" w:ascii="Times New Roman" w:hAnsi="Times New Roman" w:cs="Times New Roman"/>
        </w:rPr>
        <w:sectPr>
          <w:pgSz w:w="11910" w:h="16840"/>
          <w:pgMar w:top="1340" w:right="1000" w:bottom="1200" w:left="1140" w:header="0" w:footer="1014" w:gutter="0"/>
        </w:sectPr>
      </w:pPr>
      <w:r>
        <w:rPr>
          <w:rFonts w:hint="default" w:ascii="Times New Roman" w:hAnsi="Times New Roman" w:cs="Times New Roman"/>
        </w:rPr>
        <w:t xml:space="preserve">In 1923,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"http://en.wikipedia.org/wiki/Garrett_Morgan" \h </w:instrText>
      </w:r>
      <w:r>
        <w:rPr>
          <w:rFonts w:hint="default" w:ascii="Times New Roman" w:hAnsi="Times New Roman" w:cs="Times New Roman"/>
        </w:rPr>
        <w:fldChar w:fldCharType="separate"/>
      </w:r>
      <w:r>
        <w:rPr>
          <w:rFonts w:hint="default" w:ascii="Times New Roman" w:hAnsi="Times New Roman" w:cs="Times New Roman"/>
        </w:rPr>
        <w:t xml:space="preserve">Garrett Morgan </w:t>
      </w:r>
      <w:r>
        <w:rPr>
          <w:rFonts w:hint="default" w:ascii="Times New Roman" w:hAnsi="Times New Roman" w:cs="Times New Roman"/>
        </w:rPr>
        <w:fldChar w:fldCharType="end"/>
      </w:r>
      <w:r>
        <w:rPr>
          <w:rFonts w:hint="default" w:ascii="Times New Roman" w:hAnsi="Times New Roman" w:cs="Times New Roman"/>
        </w:rPr>
        <w:t xml:space="preserve">patented his own version. The Morgan traffic signal was a T-shaped pole unit that featured three hand-cranked positions: Stop, go, and an all -directional stop position. This third position halted traffic in all directions to give drivers more time to stop before opposing traffic started. Its one "advantage" over others of its type was the ability to operate it from a distance using a mechanical linkage. Toronto was the first city to computerize its entire traffic signal system, which it accomplished in 1963. The color of the traffic lights representing stop and go might be derived from those used to identify port (red) and starboard (green) in maritime rules governing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"http://en.wikipedia.org/wiki/Port_and_starboard#Right-of-way_for_other_vessels" \h </w:instrText>
      </w:r>
      <w:r>
        <w:rPr>
          <w:rFonts w:hint="default" w:ascii="Times New Roman" w:hAnsi="Times New Roman" w:cs="Times New Roman"/>
        </w:rPr>
        <w:fldChar w:fldCharType="separate"/>
      </w:r>
      <w:r>
        <w:rPr>
          <w:rFonts w:hint="default" w:ascii="Times New Roman" w:hAnsi="Times New Roman" w:cs="Times New Roman"/>
        </w:rPr>
        <w:t xml:space="preserve">right of way, </w:t>
      </w:r>
      <w:r>
        <w:rPr>
          <w:rFonts w:hint="default" w:ascii="Times New Roman" w:hAnsi="Times New Roman" w:cs="Times New Roman"/>
        </w:rPr>
        <w:fldChar w:fldCharType="end"/>
      </w:r>
      <w:r>
        <w:rPr>
          <w:rFonts w:hint="default" w:ascii="Times New Roman" w:hAnsi="Times New Roman" w:cs="Times New Roman"/>
        </w:rPr>
        <w:t xml:space="preserve">where the vessel on the left must stop for the one crossing on the right. Countdown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"http://en.wikipedia.org/wiki/Timer" \h </w:instrText>
      </w:r>
      <w:r>
        <w:rPr>
          <w:rFonts w:hint="default" w:ascii="Times New Roman" w:hAnsi="Times New Roman" w:cs="Times New Roman"/>
        </w:rPr>
        <w:fldChar w:fldCharType="separate"/>
      </w:r>
      <w:r>
        <w:rPr>
          <w:rFonts w:hint="default" w:ascii="Times New Roman" w:hAnsi="Times New Roman" w:cs="Times New Roman"/>
        </w:rPr>
        <w:t>timers</w:t>
      </w:r>
      <w:r>
        <w:rPr>
          <w:rFonts w:hint="default" w:ascii="Times New Roman" w:hAnsi="Times New Roman" w:cs="Times New Roman"/>
        </w:rPr>
        <w:fldChar w:fldCharType="end"/>
      </w:r>
      <w:r>
        <w:rPr>
          <w:rFonts w:hint="default" w:ascii="Times New Roman" w:hAnsi="Times New Roman" w:cs="Times New Roman"/>
        </w:rPr>
        <w:t xml:space="preserve"> on traffic lights were introduced in the 1990s. Though uncommon in most American urban areas, timers are used in some other Western Hemisphere countries. Timers are useful for drivers/pedestrians to plan if there is enough time to attempt to cross the intersection before the light turns red and conversely, the amount of time before the light turns green.</w:t>
      </w:r>
    </w:p>
    <w:p>
      <w:pPr>
        <w:pStyle w:val="5"/>
        <w:spacing w:before="373" w:line="360" w:lineRule="auto"/>
        <w:ind w:left="0" w:leftChars="0" w:firstLine="280" w:firstLineChars="100"/>
        <w:rPr>
          <w:rFonts w:hint="default" w:cs="Times New Roman"/>
          <w:sz w:val="28"/>
          <w:szCs w:val="28"/>
          <w:lang w:val="en-US"/>
        </w:rPr>
      </w:pPr>
      <w:r>
        <w:rPr>
          <w:rFonts w:hint="default" w:cs="Times New Roman"/>
          <w:sz w:val="28"/>
          <w:szCs w:val="28"/>
          <w:lang w:val="en-US"/>
        </w:rPr>
        <w:t>1.3  Ojectives</w:t>
      </w:r>
    </w:p>
    <w:p>
      <w:pPr>
        <w:spacing w:line="360" w:lineRule="auto"/>
        <w:rPr>
          <w:rFonts w:hint="default"/>
          <w:sz w:val="24"/>
          <w:szCs w:val="24"/>
          <w:lang w:val="en-US"/>
        </w:rPr>
      </w:pPr>
      <w:r>
        <w:rPr>
          <w:rFonts w:hint="default" w:cs="Times New Roman"/>
          <w:lang w:val="en-US"/>
        </w:rPr>
        <w:t xml:space="preserve">      </w:t>
      </w:r>
      <w:r>
        <w:rPr>
          <w:rFonts w:hint="default"/>
          <w:sz w:val="24"/>
          <w:szCs w:val="24"/>
          <w:lang w:val="en-US"/>
        </w:rPr>
        <w:t>The objective is:</w:t>
      </w:r>
    </w:p>
    <w:p>
      <w:pPr>
        <w:pStyle w:val="17"/>
        <w:numPr>
          <w:ilvl w:val="2"/>
          <w:numId w:val="6"/>
        </w:numPr>
        <w:tabs>
          <w:tab w:val="left" w:pos="1020"/>
          <w:tab w:val="left" w:pos="1021"/>
        </w:tabs>
        <w:spacing w:before="0" w:after="0" w:line="360" w:lineRule="auto"/>
        <w:ind w:left="1020" w:right="442" w:hanging="360"/>
        <w:jc w:val="left"/>
        <w:rPr>
          <w:rFonts w:hint="default"/>
          <w:sz w:val="24"/>
          <w:szCs w:val="24"/>
          <w:lang w:val="en-US"/>
        </w:rPr>
      </w:pPr>
      <w:r>
        <w:rPr>
          <w:rFonts w:hint="default"/>
          <w:sz w:val="24"/>
          <w:szCs w:val="24"/>
          <w:lang w:val="en-US"/>
        </w:rPr>
        <w:t>to limit the stoppage time.</w:t>
      </w:r>
    </w:p>
    <w:p>
      <w:pPr>
        <w:pStyle w:val="17"/>
        <w:numPr>
          <w:ilvl w:val="2"/>
          <w:numId w:val="6"/>
        </w:numPr>
        <w:tabs>
          <w:tab w:val="left" w:pos="1020"/>
          <w:tab w:val="left" w:pos="1021"/>
        </w:tabs>
        <w:spacing w:before="0" w:after="0" w:line="360" w:lineRule="auto"/>
        <w:ind w:left="1020" w:right="442" w:hanging="360"/>
        <w:jc w:val="left"/>
        <w:rPr>
          <w:rFonts w:hint="default"/>
          <w:sz w:val="24"/>
          <w:szCs w:val="24"/>
          <w:lang w:val="en-US"/>
        </w:rPr>
      </w:pPr>
      <w:r>
        <w:rPr>
          <w:rFonts w:hint="default"/>
          <w:sz w:val="24"/>
          <w:szCs w:val="24"/>
          <w:lang w:val="en-US"/>
        </w:rPr>
        <w:t>to regulate the traffic flow.</w:t>
      </w:r>
    </w:p>
    <w:p>
      <w:pPr>
        <w:pStyle w:val="17"/>
        <w:numPr>
          <w:ilvl w:val="2"/>
          <w:numId w:val="6"/>
        </w:numPr>
        <w:tabs>
          <w:tab w:val="left" w:pos="1020"/>
          <w:tab w:val="left" w:pos="1021"/>
        </w:tabs>
        <w:spacing w:before="0" w:after="0" w:line="360" w:lineRule="auto"/>
        <w:ind w:left="1020" w:right="442" w:hanging="360"/>
        <w:jc w:val="left"/>
        <w:rPr>
          <w:rFonts w:hint="default"/>
          <w:sz w:val="24"/>
          <w:szCs w:val="24"/>
          <w:lang w:val="en-US"/>
        </w:rPr>
      </w:pPr>
      <w:r>
        <w:rPr>
          <w:rFonts w:hint="default"/>
          <w:sz w:val="24"/>
          <w:szCs w:val="24"/>
          <w:lang w:val="en-US"/>
        </w:rPr>
        <w:t>to reducing the traffic jams in order to reduce traffic congestion.</w:t>
      </w:r>
    </w:p>
    <w:p>
      <w:pPr>
        <w:pStyle w:val="17"/>
        <w:numPr>
          <w:ilvl w:val="2"/>
          <w:numId w:val="6"/>
        </w:numPr>
        <w:tabs>
          <w:tab w:val="left" w:pos="1020"/>
          <w:tab w:val="left" w:pos="1021"/>
        </w:tabs>
        <w:spacing w:before="0" w:after="0" w:line="360" w:lineRule="auto"/>
        <w:ind w:left="1020" w:right="442" w:hanging="360"/>
        <w:jc w:val="left"/>
        <w:rPr>
          <w:rFonts w:hint="default" w:cs="Times New Roman"/>
          <w:sz w:val="24"/>
          <w:szCs w:val="24"/>
          <w:lang w:val="en-US"/>
        </w:rPr>
      </w:pPr>
      <w:r>
        <w:rPr>
          <w:rFonts w:hint="default"/>
          <w:sz w:val="24"/>
          <w:szCs w:val="24"/>
          <w:lang w:val="en-US"/>
        </w:rPr>
        <w:t>to protect pedestrians and vehicles at busy intersections.</w:t>
      </w:r>
    </w:p>
    <w:p>
      <w:pPr>
        <w:pStyle w:val="17"/>
        <w:numPr>
          <w:ilvl w:val="2"/>
          <w:numId w:val="6"/>
        </w:numPr>
        <w:tabs>
          <w:tab w:val="left" w:pos="1020"/>
          <w:tab w:val="left" w:pos="1021"/>
        </w:tabs>
        <w:spacing w:before="0" w:after="0" w:line="360" w:lineRule="auto"/>
        <w:ind w:left="1020" w:right="442" w:hanging="360"/>
        <w:jc w:val="left"/>
        <w:rPr>
          <w:rFonts w:hint="default" w:ascii="Times New Roman" w:hAnsi="Times New Roman" w:cs="Times New Roman"/>
        </w:rPr>
      </w:pPr>
      <w:r>
        <w:rPr>
          <w:rFonts w:hint="default"/>
          <w:sz w:val="24"/>
          <w:szCs w:val="24"/>
          <w:lang w:val="en-US"/>
        </w:rPr>
        <w:t>to reduce the severity and frequency of accidents.</w:t>
      </w:r>
    </w:p>
    <w:p>
      <w:pPr>
        <w:pStyle w:val="3"/>
        <w:numPr>
          <w:ilvl w:val="0"/>
          <w:numId w:val="0"/>
        </w:numPr>
        <w:tabs>
          <w:tab w:val="left" w:pos="721"/>
        </w:tabs>
        <w:spacing w:before="77" w:after="0" w:line="240" w:lineRule="auto"/>
        <w:ind w:left="299" w:leftChars="0" w:right="0" w:rightChars="0"/>
        <w:jc w:val="left"/>
        <w:rPr>
          <w:rFonts w:hint="default" w:ascii="Times New Roman" w:hAnsi="Times New Roman" w:cs="Times New Roman"/>
        </w:rPr>
      </w:pPr>
      <w:r>
        <w:rPr>
          <w:rFonts w:hint="default" w:cs="Times New Roman"/>
          <w:lang w:val="en-US"/>
        </w:rPr>
        <w:t xml:space="preserve">1.4  </w:t>
      </w:r>
      <w:r>
        <w:rPr>
          <w:rFonts w:hint="default" w:ascii="Times New Roman" w:hAnsi="Times New Roman" w:cs="Times New Roman"/>
        </w:rPr>
        <w:t>In the typical sequence of color</w:t>
      </w:r>
      <w:r>
        <w:rPr>
          <w:rFonts w:hint="default" w:ascii="Times New Roman" w:hAnsi="Times New Roman" w:cs="Times New Roman"/>
          <w:spacing w:val="-1"/>
        </w:rPr>
        <w:t xml:space="preserve"> </w:t>
      </w:r>
      <w:r>
        <w:rPr>
          <w:rFonts w:hint="default" w:ascii="Times New Roman" w:hAnsi="Times New Roman" w:cs="Times New Roman"/>
        </w:rPr>
        <w:t>phases</w:t>
      </w:r>
    </w:p>
    <w:p>
      <w:pPr>
        <w:pStyle w:val="6"/>
        <w:spacing w:before="5"/>
        <w:rPr>
          <w:rFonts w:hint="default" w:ascii="Times New Roman" w:hAnsi="Times New Roman" w:cs="Times New Roman"/>
          <w:b/>
          <w:sz w:val="28"/>
        </w:rPr>
      </w:pPr>
    </w:p>
    <w:p>
      <w:pPr>
        <w:pStyle w:val="17"/>
        <w:numPr>
          <w:ilvl w:val="2"/>
          <w:numId w:val="6"/>
        </w:numPr>
        <w:tabs>
          <w:tab w:val="left" w:pos="1020"/>
          <w:tab w:val="left" w:pos="1021"/>
        </w:tabs>
        <w:spacing w:before="0" w:after="0" w:line="360" w:lineRule="auto"/>
        <w:ind w:left="1020" w:right="442" w:hanging="360"/>
        <w:jc w:val="left"/>
        <w:rPr>
          <w:rFonts w:hint="default" w:ascii="Times New Roman" w:hAnsi="Times New Roman" w:cs="Times New Roman"/>
          <w:sz w:val="24"/>
        </w:rPr>
      </w:pPr>
      <w:r>
        <w:rPr>
          <w:rFonts w:hint="default" w:ascii="Times New Roman" w:hAnsi="Times New Roman" w:cs="Times New Roman"/>
          <w:sz w:val="24"/>
        </w:rPr>
        <w:t>Illumination of the green light allows traffic to proceed in the direction denoted, if it is safe to do</w:t>
      </w:r>
      <w:r>
        <w:rPr>
          <w:rFonts w:hint="default" w:ascii="Times New Roman" w:hAnsi="Times New Roman" w:cs="Times New Roman"/>
          <w:spacing w:val="-3"/>
          <w:sz w:val="24"/>
        </w:rPr>
        <w:t xml:space="preserve"> </w:t>
      </w:r>
      <w:r>
        <w:rPr>
          <w:rFonts w:hint="default" w:ascii="Times New Roman" w:hAnsi="Times New Roman" w:cs="Times New Roman"/>
          <w:sz w:val="24"/>
        </w:rPr>
        <w:t>so</w:t>
      </w:r>
    </w:p>
    <w:p>
      <w:pPr>
        <w:pStyle w:val="17"/>
        <w:numPr>
          <w:ilvl w:val="2"/>
          <w:numId w:val="6"/>
        </w:numPr>
        <w:tabs>
          <w:tab w:val="left" w:pos="1020"/>
          <w:tab w:val="left" w:pos="1021"/>
        </w:tabs>
        <w:spacing w:before="1" w:after="0" w:line="276" w:lineRule="auto"/>
        <w:ind w:left="1020" w:right="1529" w:hanging="360"/>
        <w:jc w:val="left"/>
        <w:rPr>
          <w:rFonts w:hint="default" w:ascii="Times New Roman" w:hAnsi="Times New Roman" w:cs="Times New Roman"/>
          <w:sz w:val="24"/>
        </w:rPr>
      </w:pPr>
      <w:r>
        <w:rPr>
          <w:rFonts w:hint="default" w:ascii="Times New Roman" w:hAnsi="Times New Roman" w:cs="Times New Roman"/>
          <w:sz w:val="24"/>
        </w:rPr>
        <w:t>Illumination of the orange/amber light denoting prepare to stop short of the intersection, if it is safe to do</w:t>
      </w:r>
      <w:r>
        <w:rPr>
          <w:rFonts w:hint="default" w:ascii="Times New Roman" w:hAnsi="Times New Roman" w:cs="Times New Roman"/>
          <w:spacing w:val="-3"/>
          <w:sz w:val="24"/>
        </w:rPr>
        <w:t xml:space="preserve"> </w:t>
      </w:r>
      <w:r>
        <w:rPr>
          <w:rFonts w:hint="default" w:ascii="Times New Roman" w:hAnsi="Times New Roman" w:cs="Times New Roman"/>
          <w:sz w:val="24"/>
        </w:rPr>
        <w:t>so</w:t>
      </w:r>
    </w:p>
    <w:p>
      <w:pPr>
        <w:pStyle w:val="17"/>
        <w:numPr>
          <w:ilvl w:val="2"/>
          <w:numId w:val="6"/>
        </w:numPr>
        <w:tabs>
          <w:tab w:val="left" w:pos="1020"/>
          <w:tab w:val="left" w:pos="1021"/>
        </w:tabs>
        <w:spacing w:before="0" w:after="0" w:line="360" w:lineRule="auto"/>
        <w:ind w:left="1020" w:right="0" w:hanging="361"/>
        <w:jc w:val="left"/>
        <w:rPr>
          <w:rFonts w:hint="default" w:ascii="Times New Roman" w:hAnsi="Times New Roman" w:cs="Times New Roman"/>
          <w:sz w:val="28"/>
        </w:rPr>
      </w:pPr>
      <w:r>
        <w:rPr>
          <w:rFonts w:hint="default" w:ascii="Times New Roman" w:hAnsi="Times New Roman" w:cs="Times New Roman"/>
          <w:sz w:val="24"/>
        </w:rPr>
        <w:t>Illumination of the red signal prohibits any traffic from</w:t>
      </w:r>
      <w:r>
        <w:rPr>
          <w:rFonts w:hint="default" w:ascii="Times New Roman" w:hAnsi="Times New Roman" w:cs="Times New Roman"/>
          <w:spacing w:val="-7"/>
          <w:sz w:val="24"/>
        </w:rPr>
        <w:t xml:space="preserve"> </w:t>
      </w:r>
      <w:r>
        <w:rPr>
          <w:rFonts w:hint="default" w:ascii="Times New Roman" w:hAnsi="Times New Roman" w:cs="Times New Roman"/>
          <w:sz w:val="24"/>
        </w:rPr>
        <w:t>proceeding</w:t>
      </w:r>
    </w:p>
    <w:p>
      <w:pPr>
        <w:pStyle w:val="6"/>
        <w:spacing w:before="1" w:line="360" w:lineRule="auto"/>
        <w:ind w:left="300" w:right="472"/>
        <w:rPr>
          <w:rFonts w:hint="default" w:ascii="Times New Roman" w:hAnsi="Times New Roman" w:cs="Times New Roman"/>
        </w:rPr>
      </w:pPr>
      <w:r>
        <w:rPr>
          <w:rFonts w:hint="default" w:ascii="Times New Roman" w:hAnsi="Times New Roman" w:cs="Times New Roman"/>
        </w:rPr>
        <w:t xml:space="preserve">Usually, the red light contains some orange in its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"http://en.wikipedia.org/wiki/Hue" \h </w:instrText>
      </w:r>
      <w:r>
        <w:rPr>
          <w:rFonts w:hint="default" w:ascii="Times New Roman" w:hAnsi="Times New Roman" w:cs="Times New Roman"/>
        </w:rPr>
        <w:fldChar w:fldCharType="separate"/>
      </w:r>
      <w:r>
        <w:rPr>
          <w:rFonts w:hint="default" w:ascii="Times New Roman" w:hAnsi="Times New Roman" w:cs="Times New Roman"/>
        </w:rPr>
        <w:t>hue</w:t>
      </w:r>
      <w:r>
        <w:rPr>
          <w:rFonts w:hint="default" w:ascii="Times New Roman" w:hAnsi="Times New Roman" w:cs="Times New Roman"/>
        </w:rPr>
        <w:fldChar w:fldCharType="end"/>
      </w:r>
      <w:r>
        <w:rPr>
          <w:rFonts w:hint="default" w:ascii="Times New Roman" w:hAnsi="Times New Roman" w:cs="Times New Roman"/>
        </w:rPr>
        <w:t>, and the green light contains some blue, said to be for the benefit of people with red-green color blindness.</w:t>
      </w:r>
    </w:p>
    <w:p>
      <w:pPr>
        <w:pStyle w:val="6"/>
        <w:spacing w:before="6"/>
        <w:rPr>
          <w:rFonts w:hint="default" w:ascii="Times New Roman" w:hAnsi="Times New Roman" w:cs="Times New Roman"/>
        </w:rPr>
      </w:pPr>
    </w:p>
    <w:p>
      <w:pPr>
        <w:pStyle w:val="3"/>
        <w:numPr>
          <w:ilvl w:val="0"/>
          <w:numId w:val="0"/>
        </w:numPr>
        <w:tabs>
          <w:tab w:val="left" w:pos="723"/>
        </w:tabs>
        <w:spacing w:before="0" w:after="0" w:line="240" w:lineRule="auto"/>
        <w:ind w:left="299" w:leftChars="0" w:right="0" w:rightChars="0"/>
        <w:jc w:val="left"/>
        <w:rPr>
          <w:rFonts w:hint="default" w:ascii="Times New Roman" w:hAnsi="Times New Roman" w:cs="Times New Roman"/>
        </w:rPr>
      </w:pPr>
      <w:r>
        <w:rPr>
          <w:rFonts w:hint="default" w:cs="Times New Roman"/>
          <w:lang w:val="en-US"/>
        </w:rPr>
        <w:t xml:space="preserve">1.5  </w:t>
      </w:r>
      <w:r>
        <w:rPr>
          <w:rFonts w:hint="default" w:ascii="Times New Roman" w:hAnsi="Times New Roman" w:cs="Times New Roman"/>
        </w:rPr>
        <w:t>The three colors and their</w:t>
      </w:r>
      <w:r>
        <w:rPr>
          <w:rFonts w:hint="default" w:ascii="Times New Roman" w:hAnsi="Times New Roman" w:cs="Times New Roman"/>
          <w:spacing w:val="-5"/>
        </w:rPr>
        <w:t xml:space="preserve"> </w:t>
      </w:r>
      <w:r>
        <w:rPr>
          <w:rFonts w:hint="default" w:ascii="Times New Roman" w:hAnsi="Times New Roman" w:cs="Times New Roman"/>
        </w:rPr>
        <w:t>meanings</w:t>
      </w:r>
    </w:p>
    <w:p>
      <w:pPr>
        <w:pStyle w:val="6"/>
        <w:spacing w:before="1"/>
        <w:rPr>
          <w:rFonts w:hint="default" w:ascii="Times New Roman" w:hAnsi="Times New Roman" w:cs="Times New Roman"/>
          <w:b/>
        </w:rPr>
      </w:pPr>
    </w:p>
    <w:p>
      <w:pPr>
        <w:pStyle w:val="6"/>
        <w:ind w:left="660"/>
        <w:rPr>
          <w:rFonts w:hint="default" w:ascii="Times New Roman" w:hAnsi="Times New Roman" w:cs="Times New Roman"/>
        </w:rPr>
      </w:pPr>
      <w:r>
        <w:rPr>
          <w:rFonts w:hint="default" w:ascii="Times New Roman" w:hAnsi="Times New Roman" w:cs="Times New Roman"/>
        </w:rPr>
        <w:t>There are three colors (or traffic lights):</w:t>
      </w:r>
    </w:p>
    <w:p>
      <w:pPr>
        <w:pStyle w:val="6"/>
        <w:spacing w:before="7"/>
        <w:rPr>
          <w:rFonts w:hint="default" w:ascii="Times New Roman" w:hAnsi="Times New Roman" w:cs="Times New Roman"/>
        </w:rPr>
      </w:pPr>
    </w:p>
    <w:p>
      <w:pPr>
        <w:pStyle w:val="5"/>
        <w:numPr>
          <w:ilvl w:val="2"/>
          <w:numId w:val="6"/>
        </w:numPr>
        <w:tabs>
          <w:tab w:val="left" w:pos="1020"/>
          <w:tab w:val="left" w:pos="1021"/>
        </w:tabs>
        <w:spacing w:before="0" w:after="0" w:line="240" w:lineRule="auto"/>
        <w:ind w:left="1020" w:right="0" w:hanging="361"/>
        <w:jc w:val="left"/>
        <w:rPr>
          <w:rFonts w:hint="default" w:ascii="Times New Roman" w:hAnsi="Times New Roman" w:cs="Times New Roman"/>
        </w:rPr>
      </w:pPr>
      <w:r>
        <w:rPr>
          <w:rFonts w:hint="default" w:ascii="Times New Roman" w:hAnsi="Times New Roman" w:cs="Times New Roman"/>
          <w:color w:val="C40133"/>
        </w:rPr>
        <w:t xml:space="preserve">RED </w:t>
      </w:r>
      <w:r>
        <w:rPr>
          <w:rFonts w:hint="default" w:ascii="Times New Roman" w:hAnsi="Times New Roman" w:cs="Times New Roman"/>
        </w:rPr>
        <w:t>- personal for named recipients</w:t>
      </w:r>
      <w:r>
        <w:rPr>
          <w:rFonts w:hint="default" w:ascii="Times New Roman" w:hAnsi="Times New Roman" w:cs="Times New Roman"/>
          <w:spacing w:val="-4"/>
        </w:rPr>
        <w:t xml:space="preserve"> </w:t>
      </w:r>
      <w:r>
        <w:rPr>
          <w:rFonts w:hint="default" w:ascii="Times New Roman" w:hAnsi="Times New Roman" w:cs="Times New Roman"/>
        </w:rPr>
        <w:t>only</w:t>
      </w:r>
    </w:p>
    <w:p>
      <w:pPr>
        <w:pStyle w:val="6"/>
        <w:spacing w:before="3"/>
        <w:rPr>
          <w:rFonts w:hint="default" w:ascii="Times New Roman" w:hAnsi="Times New Roman" w:cs="Times New Roman"/>
          <w:b/>
        </w:rPr>
      </w:pPr>
    </w:p>
    <w:p>
      <w:pPr>
        <w:pStyle w:val="6"/>
        <w:spacing w:line="360" w:lineRule="auto"/>
        <w:ind w:left="1020" w:right="557"/>
        <w:jc w:val="both"/>
        <w:rPr>
          <w:rFonts w:hint="default" w:ascii="Times New Roman" w:hAnsi="Times New Roman" w:cs="Times New Roman"/>
        </w:rPr>
      </w:pPr>
      <w:r>
        <w:rPr>
          <w:rFonts w:hint="default" w:ascii="Times New Roman" w:hAnsi="Times New Roman" w:cs="Times New Roman"/>
        </w:rPr>
        <w:t>In the context of a meeting, for example, RED information is limited to those present at the meeting. In most circumstances, RED information will be passed verbally or in person.</w:t>
      </w:r>
    </w:p>
    <w:p>
      <w:pPr>
        <w:pStyle w:val="6"/>
        <w:spacing w:before="9"/>
        <w:rPr>
          <w:rFonts w:hint="default" w:ascii="Times New Roman" w:hAnsi="Times New Roman" w:cs="Times New Roman"/>
        </w:rPr>
      </w:pPr>
    </w:p>
    <w:p>
      <w:pPr>
        <w:pStyle w:val="5"/>
        <w:numPr>
          <w:ilvl w:val="2"/>
          <w:numId w:val="6"/>
        </w:numPr>
        <w:tabs>
          <w:tab w:val="left" w:pos="1020"/>
          <w:tab w:val="left" w:pos="1021"/>
        </w:tabs>
        <w:spacing w:before="0" w:after="0" w:line="240" w:lineRule="auto"/>
        <w:ind w:left="1020" w:right="0" w:hanging="361"/>
        <w:jc w:val="left"/>
        <w:rPr>
          <w:rFonts w:hint="default" w:ascii="Times New Roman" w:hAnsi="Times New Roman" w:cs="Times New Roman"/>
        </w:rPr>
      </w:pPr>
      <w:r>
        <w:rPr>
          <w:rFonts w:hint="default" w:ascii="Times New Roman" w:hAnsi="Times New Roman" w:cs="Times New Roman"/>
          <w:color w:val="FFBE00"/>
        </w:rPr>
        <w:t xml:space="preserve">AMBER </w:t>
      </w:r>
      <w:r>
        <w:rPr>
          <w:rFonts w:hint="default" w:ascii="Times New Roman" w:hAnsi="Times New Roman" w:cs="Times New Roman"/>
        </w:rPr>
        <w:t>- limited</w:t>
      </w:r>
      <w:r>
        <w:rPr>
          <w:rFonts w:hint="default" w:ascii="Times New Roman" w:hAnsi="Times New Roman" w:cs="Times New Roman"/>
          <w:spacing w:val="-2"/>
        </w:rPr>
        <w:t xml:space="preserve"> </w:t>
      </w:r>
      <w:r>
        <w:rPr>
          <w:rFonts w:hint="default" w:ascii="Times New Roman" w:hAnsi="Times New Roman" w:cs="Times New Roman"/>
        </w:rPr>
        <w:t>distribution</w:t>
      </w:r>
    </w:p>
    <w:p>
      <w:pPr>
        <w:pStyle w:val="6"/>
        <w:rPr>
          <w:rFonts w:hint="default" w:ascii="Times New Roman" w:hAnsi="Times New Roman" w:cs="Times New Roman"/>
          <w:b/>
        </w:rPr>
      </w:pPr>
    </w:p>
    <w:p>
      <w:pPr>
        <w:pStyle w:val="6"/>
        <w:spacing w:line="360" w:lineRule="auto"/>
        <w:ind w:left="1020" w:right="437"/>
        <w:jc w:val="both"/>
        <w:rPr>
          <w:rFonts w:hint="default" w:ascii="Times New Roman" w:hAnsi="Times New Roman" w:cs="Times New Roman"/>
        </w:rPr>
      </w:pPr>
      <w:r>
        <w:rPr>
          <w:rFonts w:hint="default" w:ascii="Times New Roman" w:hAnsi="Times New Roman" w:cs="Times New Roman"/>
        </w:rPr>
        <w:t>The recipient may share AMBER information with others within their organization, but only on a „need-to-know‟ basis. The originator may be expected to specify the intended limits of that sharing.</w:t>
      </w:r>
    </w:p>
    <w:p>
      <w:pPr>
        <w:pStyle w:val="6"/>
        <w:spacing w:before="6"/>
        <w:rPr>
          <w:rFonts w:hint="default" w:ascii="Times New Roman" w:hAnsi="Times New Roman" w:cs="Times New Roman"/>
        </w:rPr>
      </w:pPr>
    </w:p>
    <w:p>
      <w:pPr>
        <w:pStyle w:val="5"/>
        <w:numPr>
          <w:ilvl w:val="2"/>
          <w:numId w:val="6"/>
        </w:numPr>
        <w:tabs>
          <w:tab w:val="left" w:pos="1020"/>
          <w:tab w:val="left" w:pos="1021"/>
        </w:tabs>
        <w:spacing w:before="0" w:after="0" w:line="240" w:lineRule="auto"/>
        <w:ind w:left="1020" w:right="0" w:hanging="361"/>
        <w:jc w:val="left"/>
        <w:rPr>
          <w:rFonts w:hint="default" w:ascii="Times New Roman" w:hAnsi="Times New Roman" w:cs="Times New Roman"/>
        </w:rPr>
      </w:pPr>
      <w:r>
        <w:rPr>
          <w:rFonts w:hint="default" w:ascii="Times New Roman" w:hAnsi="Times New Roman" w:cs="Times New Roman"/>
          <w:color w:val="00AF50"/>
        </w:rPr>
        <w:t xml:space="preserve">GREEN </w:t>
      </w:r>
      <w:r>
        <w:rPr>
          <w:rFonts w:hint="default" w:ascii="Times New Roman" w:hAnsi="Times New Roman" w:cs="Times New Roman"/>
        </w:rPr>
        <w:t>- community</w:t>
      </w:r>
      <w:r>
        <w:rPr>
          <w:rFonts w:hint="default" w:ascii="Times New Roman" w:hAnsi="Times New Roman" w:cs="Times New Roman"/>
          <w:spacing w:val="-3"/>
        </w:rPr>
        <w:t xml:space="preserve"> </w:t>
      </w:r>
      <w:r>
        <w:rPr>
          <w:rFonts w:hint="default" w:ascii="Times New Roman" w:hAnsi="Times New Roman" w:cs="Times New Roman"/>
        </w:rPr>
        <w:t>wide</w:t>
      </w:r>
    </w:p>
    <w:p>
      <w:pPr>
        <w:pStyle w:val="6"/>
        <w:spacing w:before="2"/>
        <w:rPr>
          <w:rFonts w:hint="default" w:ascii="Times New Roman" w:hAnsi="Times New Roman" w:cs="Times New Roman"/>
          <w:b/>
        </w:rPr>
      </w:pPr>
    </w:p>
    <w:p>
      <w:pPr>
        <w:pStyle w:val="6"/>
        <w:spacing w:line="360" w:lineRule="auto"/>
        <w:ind w:left="1020" w:right="431"/>
        <w:rPr>
          <w:rFonts w:hint="default" w:ascii="Times New Roman" w:hAnsi="Times New Roman" w:cs="Times New Roman"/>
        </w:rPr>
      </w:pPr>
      <w:r>
        <w:rPr>
          <w:rFonts w:hint="default" w:ascii="Times New Roman" w:hAnsi="Times New Roman" w:cs="Times New Roman"/>
        </w:rPr>
        <w:t>Information in this category can be circulated widely within a particular community. However, the information may not be published or posted publicly on the Internet, nor released outside of the community.</w:t>
      </w:r>
    </w:p>
    <w:p>
      <w:pPr>
        <w:pStyle w:val="6"/>
        <w:spacing w:before="6"/>
        <w:rPr>
          <w:rFonts w:hint="default" w:ascii="Times New Roman" w:hAnsi="Times New Roman" w:cs="Times New Roman"/>
        </w:rPr>
      </w:pPr>
    </w:p>
    <w:p>
      <w:pPr>
        <w:pStyle w:val="3"/>
        <w:numPr>
          <w:ilvl w:val="1"/>
          <w:numId w:val="6"/>
        </w:numPr>
        <w:tabs>
          <w:tab w:val="left" w:pos="793"/>
        </w:tabs>
        <w:spacing w:before="0" w:after="0" w:line="240" w:lineRule="auto"/>
        <w:ind w:left="792" w:right="0" w:hanging="493"/>
        <w:jc w:val="left"/>
        <w:rPr>
          <w:rFonts w:hint="default" w:ascii="Times New Roman" w:hAnsi="Times New Roman" w:cs="Times New Roman"/>
        </w:rPr>
      </w:pPr>
      <w:bookmarkStart w:id="2" w:name="_TOC_250015"/>
      <w:bookmarkEnd w:id="2"/>
      <w:r>
        <w:rPr>
          <w:rFonts w:hint="default" w:ascii="Times New Roman" w:hAnsi="Times New Roman" w:cs="Times New Roman"/>
        </w:rPr>
        <w:t>Standards of Traffic Signal</w:t>
      </w:r>
    </w:p>
    <w:p>
      <w:pPr>
        <w:pStyle w:val="6"/>
        <w:spacing w:before="5"/>
        <w:rPr>
          <w:rFonts w:hint="default" w:ascii="Times New Roman" w:hAnsi="Times New Roman" w:cs="Times New Roman"/>
          <w:b/>
        </w:rPr>
      </w:pPr>
    </w:p>
    <w:p>
      <w:pPr>
        <w:pStyle w:val="5"/>
        <w:numPr>
          <w:ilvl w:val="0"/>
          <w:numId w:val="0"/>
        </w:numPr>
        <w:tabs>
          <w:tab w:val="left" w:pos="901"/>
        </w:tabs>
        <w:spacing w:before="1" w:after="0" w:line="240" w:lineRule="auto"/>
        <w:ind w:left="359" w:leftChars="0" w:right="0" w:rightChars="0"/>
        <w:jc w:val="left"/>
        <w:rPr>
          <w:rFonts w:hint="default" w:ascii="Times New Roman" w:hAnsi="Times New Roman" w:cs="Times New Roman"/>
        </w:rPr>
      </w:pPr>
      <w:r>
        <w:rPr>
          <w:rFonts w:hint="default" w:cs="Times New Roman"/>
          <w:lang w:val="en-US"/>
        </w:rPr>
        <w:t xml:space="preserve">1.6.1 </w:t>
      </w:r>
      <w:r>
        <w:rPr>
          <w:rFonts w:hint="default" w:ascii="Times New Roman" w:hAnsi="Times New Roman" w:cs="Times New Roman"/>
        </w:rPr>
        <w:t>Australian Standard</w:t>
      </w:r>
    </w:p>
    <w:p>
      <w:pPr>
        <w:pStyle w:val="6"/>
        <w:spacing w:before="11"/>
        <w:rPr>
          <w:rFonts w:hint="default" w:ascii="Times New Roman" w:hAnsi="Times New Roman" w:cs="Times New Roman"/>
          <w:b/>
          <w:sz w:val="23"/>
        </w:rPr>
      </w:pPr>
    </w:p>
    <w:p>
      <w:pPr>
        <w:pStyle w:val="17"/>
        <w:numPr>
          <w:ilvl w:val="3"/>
          <w:numId w:val="7"/>
        </w:numPr>
        <w:tabs>
          <w:tab w:val="left" w:pos="1020"/>
          <w:tab w:val="left" w:pos="1021"/>
        </w:tabs>
        <w:spacing w:before="0" w:after="0" w:line="240" w:lineRule="auto"/>
        <w:ind w:left="1020" w:right="0" w:hanging="361"/>
        <w:jc w:val="left"/>
        <w:rPr>
          <w:rFonts w:hint="default" w:ascii="Times New Roman" w:hAnsi="Times New Roman" w:cs="Times New Roman"/>
          <w:sz w:val="20"/>
        </w:rPr>
      </w:pPr>
      <w:r>
        <w:rPr>
          <w:rFonts w:hint="default" w:ascii="Times New Roman" w:hAnsi="Times New Roman" w:cs="Times New Roman"/>
          <w:sz w:val="24"/>
        </w:rPr>
        <w:t>Green: a green man means cross.</w:t>
      </w:r>
    </w:p>
    <w:p>
      <w:pPr>
        <w:pStyle w:val="17"/>
        <w:numPr>
          <w:ilvl w:val="3"/>
          <w:numId w:val="7"/>
        </w:numPr>
        <w:tabs>
          <w:tab w:val="left" w:pos="1020"/>
          <w:tab w:val="left" w:pos="1021"/>
        </w:tabs>
        <w:spacing w:before="139" w:after="0" w:line="240" w:lineRule="auto"/>
        <w:ind w:left="1020" w:right="0" w:hanging="361"/>
        <w:jc w:val="left"/>
        <w:rPr>
          <w:rFonts w:hint="default" w:ascii="Times New Roman" w:hAnsi="Times New Roman" w:cs="Times New Roman"/>
          <w:sz w:val="20"/>
        </w:rPr>
      </w:pPr>
      <w:r>
        <w:rPr>
          <w:rFonts w:hint="default" w:ascii="Times New Roman" w:hAnsi="Times New Roman" w:cs="Times New Roman"/>
          <w:sz w:val="24"/>
        </w:rPr>
        <w:t>Flashing Red: a red flashing man means finish</w:t>
      </w:r>
      <w:r>
        <w:rPr>
          <w:rFonts w:hint="default" w:ascii="Times New Roman" w:hAnsi="Times New Roman" w:cs="Times New Roman"/>
          <w:spacing w:val="-4"/>
          <w:sz w:val="24"/>
        </w:rPr>
        <w:t xml:space="preserve"> </w:t>
      </w:r>
      <w:r>
        <w:rPr>
          <w:rFonts w:hint="default" w:ascii="Times New Roman" w:hAnsi="Times New Roman" w:cs="Times New Roman"/>
          <w:sz w:val="24"/>
        </w:rPr>
        <w:t>crossing.</w:t>
      </w:r>
    </w:p>
    <w:p>
      <w:pPr>
        <w:pStyle w:val="17"/>
        <w:numPr>
          <w:ilvl w:val="3"/>
          <w:numId w:val="7"/>
        </w:numPr>
        <w:tabs>
          <w:tab w:val="left" w:pos="1020"/>
          <w:tab w:val="left" w:pos="1021"/>
        </w:tabs>
        <w:spacing w:before="137" w:after="0" w:line="240" w:lineRule="auto"/>
        <w:ind w:left="1020" w:right="0" w:hanging="361"/>
        <w:jc w:val="left"/>
        <w:rPr>
          <w:rFonts w:hint="default" w:ascii="Times New Roman" w:hAnsi="Times New Roman" w:cs="Times New Roman"/>
          <w:sz w:val="20"/>
        </w:rPr>
      </w:pPr>
      <w:r>
        <w:rPr>
          <w:rFonts w:hint="default" w:ascii="Times New Roman" w:hAnsi="Times New Roman" w:cs="Times New Roman"/>
          <w:sz w:val="24"/>
        </w:rPr>
        <w:t>Red: a red man means do not</w:t>
      </w:r>
      <w:r>
        <w:rPr>
          <w:rFonts w:hint="default" w:ascii="Times New Roman" w:hAnsi="Times New Roman" w:cs="Times New Roman"/>
          <w:spacing w:val="1"/>
          <w:sz w:val="24"/>
        </w:rPr>
        <w:t xml:space="preserve"> </w:t>
      </w:r>
      <w:r>
        <w:rPr>
          <w:rFonts w:hint="default" w:ascii="Times New Roman" w:hAnsi="Times New Roman" w:cs="Times New Roman"/>
          <w:sz w:val="24"/>
        </w:rPr>
        <w:t>cross.</w:t>
      </w:r>
    </w:p>
    <w:p>
      <w:pPr>
        <w:pStyle w:val="17"/>
        <w:numPr>
          <w:ilvl w:val="3"/>
          <w:numId w:val="7"/>
        </w:numPr>
        <w:tabs>
          <w:tab w:val="left" w:pos="1020"/>
          <w:tab w:val="left" w:pos="1021"/>
        </w:tabs>
        <w:spacing w:before="76" w:after="0" w:line="360" w:lineRule="auto"/>
        <w:ind w:left="1020" w:right="1053" w:hanging="360"/>
        <w:jc w:val="left"/>
        <w:rPr>
          <w:rFonts w:hint="default" w:ascii="Times New Roman" w:hAnsi="Times New Roman" w:cs="Times New Roman"/>
          <w:sz w:val="20"/>
        </w:rPr>
      </w:pPr>
      <w:r>
        <w:rPr>
          <w:rFonts w:hint="default" w:cs="Times New Roman"/>
          <w:sz w:val="24"/>
          <w:lang w:val="en-US"/>
        </w:rPr>
        <w:t>S</w:t>
      </w:r>
      <w:r>
        <w:rPr>
          <w:rFonts w:hint="default" w:ascii="Times New Roman" w:hAnsi="Times New Roman" w:cs="Times New Roman"/>
          <w:sz w:val="24"/>
        </w:rPr>
        <w:t xml:space="preserve">ome traffic lights in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"http://en.wikipedia.org/wiki/Melbourne" \h </w:instrText>
      </w:r>
      <w:r>
        <w:rPr>
          <w:rFonts w:hint="default" w:ascii="Times New Roman" w:hAnsi="Times New Roman" w:cs="Times New Roman"/>
        </w:rPr>
        <w:fldChar w:fldCharType="separate"/>
      </w:r>
      <w:r>
        <w:rPr>
          <w:rFonts w:hint="default" w:ascii="Times New Roman" w:hAnsi="Times New Roman" w:cs="Times New Roman"/>
          <w:sz w:val="24"/>
        </w:rPr>
        <w:t xml:space="preserve">Melbourne </w:t>
      </w:r>
      <w:r>
        <w:rPr>
          <w:rFonts w:hint="default" w:ascii="Times New Roman" w:hAnsi="Times New Roman" w:cs="Times New Roman"/>
          <w:sz w:val="24"/>
        </w:rPr>
        <w:fldChar w:fldCharType="end"/>
      </w:r>
      <w:r>
        <w:rPr>
          <w:rFonts w:hint="default" w:ascii="Times New Roman" w:hAnsi="Times New Roman" w:cs="Times New Roman"/>
          <w:sz w:val="24"/>
        </w:rPr>
        <w:t>have countdown timers for pedestrian crossing lights, usually they countdown from 30 when the red flashing man</w:t>
      </w:r>
      <w:r>
        <w:rPr>
          <w:rFonts w:hint="default" w:ascii="Times New Roman" w:hAnsi="Times New Roman" w:cs="Times New Roman"/>
          <w:spacing w:val="-12"/>
          <w:sz w:val="24"/>
        </w:rPr>
        <w:t xml:space="preserve"> </w:t>
      </w:r>
      <w:r>
        <w:rPr>
          <w:rFonts w:hint="default" w:ascii="Times New Roman" w:hAnsi="Times New Roman" w:cs="Times New Roman"/>
          <w:sz w:val="24"/>
        </w:rPr>
        <w:t>appears.</w:t>
      </w:r>
    </w:p>
    <w:p>
      <w:pPr>
        <w:pStyle w:val="6"/>
        <w:spacing w:before="7"/>
        <w:rPr>
          <w:rFonts w:hint="default" w:ascii="Times New Roman" w:hAnsi="Times New Roman" w:cs="Times New Roman"/>
        </w:rPr>
      </w:pPr>
    </w:p>
    <w:p>
      <w:pPr>
        <w:pStyle w:val="5"/>
        <w:numPr>
          <w:ilvl w:val="0"/>
          <w:numId w:val="0"/>
        </w:numPr>
        <w:tabs>
          <w:tab w:val="left" w:pos="901"/>
        </w:tabs>
        <w:spacing w:before="0" w:after="0" w:line="240" w:lineRule="auto"/>
        <w:ind w:left="359" w:leftChars="0" w:right="0" w:rightChars="0"/>
        <w:jc w:val="left"/>
        <w:rPr>
          <w:rFonts w:hint="default" w:ascii="Times New Roman" w:hAnsi="Times New Roman" w:cs="Times New Roman"/>
        </w:rPr>
      </w:pPr>
      <w:r>
        <w:rPr>
          <w:rFonts w:hint="default" w:cs="Times New Roman"/>
          <w:lang w:val="en-US"/>
        </w:rPr>
        <w:t xml:space="preserve">1.6.2 </w:t>
      </w:r>
      <w:r>
        <w:rPr>
          <w:rFonts w:hint="default" w:ascii="Times New Roman" w:hAnsi="Times New Roman" w:cs="Times New Roman"/>
        </w:rPr>
        <w:t>European Standard</w:t>
      </w:r>
    </w:p>
    <w:p>
      <w:pPr>
        <w:pStyle w:val="6"/>
        <w:spacing w:before="9"/>
        <w:rPr>
          <w:rFonts w:hint="default" w:ascii="Times New Roman" w:hAnsi="Times New Roman" w:cs="Times New Roman"/>
          <w:b/>
          <w:sz w:val="23"/>
        </w:rPr>
      </w:pPr>
    </w:p>
    <w:p>
      <w:pPr>
        <w:pStyle w:val="6"/>
        <w:ind w:left="300"/>
        <w:rPr>
          <w:rFonts w:hint="default" w:ascii="Times New Roman" w:hAnsi="Times New Roman" w:cs="Times New Roman"/>
        </w:rPr>
      </w:pPr>
      <w:r>
        <w:rPr>
          <w:rFonts w:hint="default" w:ascii="Times New Roman" w:hAnsi="Times New Roman" w:cs="Times New Roman"/>
        </w:rPr>
        <w:t>The light sequence is:</w:t>
      </w:r>
    </w:p>
    <w:p>
      <w:pPr>
        <w:pStyle w:val="6"/>
        <w:spacing w:before="8"/>
        <w:rPr>
          <w:rFonts w:hint="default" w:ascii="Times New Roman" w:hAnsi="Times New Roman" w:cs="Times New Roman"/>
        </w:rPr>
      </w:pPr>
    </w:p>
    <w:p>
      <w:pPr>
        <w:pStyle w:val="17"/>
        <w:numPr>
          <w:ilvl w:val="3"/>
          <w:numId w:val="7"/>
        </w:numPr>
        <w:tabs>
          <w:tab w:val="left" w:pos="1020"/>
          <w:tab w:val="left" w:pos="1021"/>
        </w:tabs>
        <w:spacing w:before="0" w:after="0" w:line="240" w:lineRule="auto"/>
        <w:ind w:left="1020" w:right="0" w:hanging="361"/>
        <w:jc w:val="left"/>
        <w:rPr>
          <w:rFonts w:hint="default" w:ascii="Times New Roman" w:hAnsi="Times New Roman" w:cs="Times New Roman"/>
          <w:sz w:val="20"/>
        </w:rPr>
      </w:pPr>
      <w:r>
        <w:rPr>
          <w:rFonts w:hint="default" w:ascii="Times New Roman" w:hAnsi="Times New Roman" w:cs="Times New Roman"/>
          <w:sz w:val="24"/>
        </w:rPr>
        <w:t>Green:</w:t>
      </w:r>
      <w:r>
        <w:rPr>
          <w:rFonts w:hint="default" w:ascii="Times New Roman" w:hAnsi="Times New Roman" w:cs="Times New Roman"/>
          <w:spacing w:val="-1"/>
          <w:sz w:val="24"/>
        </w:rPr>
        <w:t xml:space="preserve"> </w:t>
      </w:r>
      <w:r>
        <w:rPr>
          <w:rFonts w:hint="default" w:ascii="Times New Roman" w:hAnsi="Times New Roman" w:cs="Times New Roman"/>
          <w:sz w:val="24"/>
        </w:rPr>
        <w:t>Cross.</w:t>
      </w:r>
    </w:p>
    <w:p>
      <w:pPr>
        <w:pStyle w:val="17"/>
        <w:numPr>
          <w:ilvl w:val="3"/>
          <w:numId w:val="7"/>
        </w:numPr>
        <w:tabs>
          <w:tab w:val="left" w:pos="1020"/>
          <w:tab w:val="left" w:pos="1021"/>
        </w:tabs>
        <w:spacing w:before="137" w:after="0" w:line="240" w:lineRule="auto"/>
        <w:ind w:left="1020" w:right="0" w:hanging="361"/>
        <w:jc w:val="left"/>
        <w:rPr>
          <w:rFonts w:hint="default" w:ascii="Times New Roman" w:hAnsi="Times New Roman" w:cs="Times New Roman"/>
          <w:sz w:val="20"/>
        </w:rPr>
      </w:pPr>
      <w:r>
        <w:rPr>
          <w:rFonts w:hint="default" w:ascii="Times New Roman" w:hAnsi="Times New Roman" w:cs="Times New Roman"/>
          <w:sz w:val="24"/>
        </w:rPr>
        <w:t>Yellow/Orange: Continue to cross only if unable to stop</w:t>
      </w:r>
      <w:r>
        <w:rPr>
          <w:rFonts w:hint="default" w:ascii="Times New Roman" w:hAnsi="Times New Roman" w:cs="Times New Roman"/>
          <w:spacing w:val="-6"/>
          <w:sz w:val="24"/>
        </w:rPr>
        <w:t xml:space="preserve"> </w:t>
      </w:r>
      <w:r>
        <w:rPr>
          <w:rFonts w:hint="default" w:ascii="Times New Roman" w:hAnsi="Times New Roman" w:cs="Times New Roman"/>
          <w:sz w:val="24"/>
        </w:rPr>
        <w:t>safely.</w:t>
      </w:r>
    </w:p>
    <w:p>
      <w:pPr>
        <w:pStyle w:val="17"/>
        <w:numPr>
          <w:ilvl w:val="3"/>
          <w:numId w:val="7"/>
        </w:numPr>
        <w:tabs>
          <w:tab w:val="left" w:pos="1020"/>
          <w:tab w:val="left" w:pos="1021"/>
        </w:tabs>
        <w:spacing w:before="139" w:after="0" w:line="360" w:lineRule="auto"/>
        <w:ind w:left="1020" w:right="966" w:hanging="360"/>
        <w:jc w:val="left"/>
        <w:rPr>
          <w:rFonts w:hint="default" w:ascii="Times New Roman" w:hAnsi="Times New Roman" w:cs="Times New Roman"/>
          <w:sz w:val="20"/>
        </w:rPr>
      </w:pPr>
      <w:r>
        <w:rPr>
          <w:rFonts w:hint="default" w:ascii="Times New Roman" w:hAnsi="Times New Roman" w:cs="Times New Roman"/>
          <w:sz w:val="24"/>
        </w:rPr>
        <w:t>Flashing Yellow/Orange: Cross with caution (usually used when lights are out of order or shut</w:t>
      </w:r>
      <w:r>
        <w:rPr>
          <w:rFonts w:hint="default" w:ascii="Times New Roman" w:hAnsi="Times New Roman" w:cs="Times New Roman"/>
          <w:spacing w:val="-3"/>
          <w:sz w:val="24"/>
        </w:rPr>
        <w:t xml:space="preserve"> </w:t>
      </w:r>
      <w:r>
        <w:rPr>
          <w:rFonts w:hint="default" w:ascii="Times New Roman" w:hAnsi="Times New Roman" w:cs="Times New Roman"/>
          <w:sz w:val="24"/>
        </w:rPr>
        <w:t>down).</w:t>
      </w:r>
    </w:p>
    <w:p>
      <w:pPr>
        <w:pStyle w:val="17"/>
        <w:numPr>
          <w:ilvl w:val="3"/>
          <w:numId w:val="7"/>
        </w:numPr>
        <w:tabs>
          <w:tab w:val="left" w:pos="1020"/>
          <w:tab w:val="left" w:pos="1021"/>
        </w:tabs>
        <w:spacing w:before="0" w:after="0" w:line="240" w:lineRule="auto"/>
        <w:ind w:left="1020" w:right="0" w:hanging="361"/>
        <w:jc w:val="left"/>
        <w:rPr>
          <w:rFonts w:hint="default" w:ascii="Times New Roman" w:hAnsi="Times New Roman" w:cs="Times New Roman"/>
          <w:sz w:val="20"/>
        </w:rPr>
      </w:pPr>
      <w:r>
        <w:rPr>
          <w:rFonts w:hint="default" w:ascii="Times New Roman" w:hAnsi="Times New Roman" w:cs="Times New Roman"/>
          <w:sz w:val="24"/>
        </w:rPr>
        <w:t>Red: Do not</w:t>
      </w:r>
      <w:r>
        <w:rPr>
          <w:rFonts w:hint="default" w:ascii="Times New Roman" w:hAnsi="Times New Roman" w:cs="Times New Roman"/>
          <w:spacing w:val="-1"/>
          <w:sz w:val="24"/>
        </w:rPr>
        <w:t xml:space="preserve"> </w:t>
      </w:r>
      <w:r>
        <w:rPr>
          <w:rFonts w:hint="default" w:ascii="Times New Roman" w:hAnsi="Times New Roman" w:cs="Times New Roman"/>
          <w:sz w:val="24"/>
        </w:rPr>
        <w:t>cross.</w:t>
      </w:r>
    </w:p>
    <w:p>
      <w:pPr>
        <w:pStyle w:val="5"/>
        <w:numPr>
          <w:ilvl w:val="0"/>
          <w:numId w:val="0"/>
        </w:numPr>
        <w:tabs>
          <w:tab w:val="left" w:pos="961"/>
        </w:tabs>
        <w:spacing w:before="1" w:after="0" w:line="240" w:lineRule="auto"/>
        <w:ind w:right="0" w:rightChars="0" w:firstLine="240" w:firstLineChars="100"/>
        <w:jc w:val="left"/>
        <w:rPr>
          <w:rFonts w:hint="default" w:ascii="Times New Roman" w:hAnsi="Times New Roman" w:cs="Times New Roman"/>
        </w:rPr>
      </w:pPr>
    </w:p>
    <w:p>
      <w:pPr>
        <w:pStyle w:val="5"/>
        <w:numPr>
          <w:ilvl w:val="0"/>
          <w:numId w:val="0"/>
        </w:numPr>
        <w:tabs>
          <w:tab w:val="left" w:pos="961"/>
        </w:tabs>
        <w:spacing w:before="1" w:after="0" w:line="240" w:lineRule="auto"/>
        <w:ind w:right="0" w:rightChars="0" w:firstLine="240" w:firstLineChars="100"/>
        <w:jc w:val="left"/>
        <w:rPr>
          <w:rFonts w:hint="default" w:ascii="Times New Roman" w:hAnsi="Times New Roman" w:cs="Times New Roman"/>
        </w:rPr>
      </w:pPr>
      <w:r>
        <w:rPr>
          <w:rFonts w:hint="default" w:cs="Times New Roman"/>
          <w:lang w:val="en-US"/>
        </w:rPr>
        <w:t xml:space="preserve">1.6.3 </w:t>
      </w:r>
      <w:r>
        <w:rPr>
          <w:rFonts w:hint="default" w:ascii="Times New Roman" w:hAnsi="Times New Roman" w:cs="Times New Roman"/>
        </w:rPr>
        <w:t>British Standard</w:t>
      </w:r>
    </w:p>
    <w:p>
      <w:pPr>
        <w:pStyle w:val="6"/>
        <w:spacing w:before="1"/>
        <w:rPr>
          <w:rFonts w:hint="default" w:ascii="Times New Roman" w:hAnsi="Times New Roman" w:cs="Times New Roman"/>
          <w:b/>
        </w:rPr>
      </w:pPr>
    </w:p>
    <w:p>
      <w:pPr>
        <w:pStyle w:val="17"/>
        <w:numPr>
          <w:ilvl w:val="3"/>
          <w:numId w:val="7"/>
        </w:numPr>
        <w:tabs>
          <w:tab w:val="left" w:pos="1020"/>
          <w:tab w:val="left" w:pos="1021"/>
        </w:tabs>
        <w:spacing w:before="1" w:after="0" w:line="350" w:lineRule="auto"/>
        <w:ind w:left="1020" w:right="438" w:hanging="360"/>
        <w:jc w:val="left"/>
        <w:rPr>
          <w:rFonts w:hint="default" w:ascii="Times New Roman" w:hAnsi="Times New Roman" w:cs="Times New Roman"/>
          <w:sz w:val="24"/>
        </w:rPr>
      </w:pPr>
      <w:r>
        <w:rPr>
          <w:rFonts w:hint="default" w:ascii="Times New Roman" w:hAnsi="Times New Roman" w:cs="Times New Roman"/>
          <w:sz w:val="24"/>
        </w:rPr>
        <w:t xml:space="preserve">In the United Kingdom,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"http://en.wikipedia.org/wiki/British_Crown_Dependencies" \h </w:instrText>
      </w:r>
      <w:r>
        <w:rPr>
          <w:rFonts w:hint="default" w:ascii="Times New Roman" w:hAnsi="Times New Roman" w:cs="Times New Roman"/>
        </w:rPr>
        <w:fldChar w:fldCharType="separate"/>
      </w:r>
      <w:r>
        <w:rPr>
          <w:rFonts w:hint="default" w:ascii="Times New Roman" w:hAnsi="Times New Roman" w:cs="Times New Roman"/>
          <w:sz w:val="24"/>
        </w:rPr>
        <w:t xml:space="preserve">British Crown Dependencies </w:t>
      </w:r>
      <w:r>
        <w:rPr>
          <w:rFonts w:hint="default" w:ascii="Times New Roman" w:hAnsi="Times New Roman" w:cs="Times New Roman"/>
          <w:sz w:val="24"/>
        </w:rPr>
        <w:fldChar w:fldCharType="end"/>
      </w:r>
      <w:r>
        <w:rPr>
          <w:rFonts w:hint="default" w:ascii="Times New Roman" w:hAnsi="Times New Roman" w:cs="Times New Roman"/>
          <w:sz w:val="24"/>
        </w:rPr>
        <w:t>and dependent territories, and former possessions like Hong</w:t>
      </w:r>
      <w:r>
        <w:rPr>
          <w:rFonts w:hint="default" w:ascii="Times New Roman" w:hAnsi="Times New Roman" w:cs="Times New Roman"/>
          <w:spacing w:val="-5"/>
          <w:sz w:val="24"/>
        </w:rPr>
        <w:t xml:space="preserve"> </w:t>
      </w:r>
      <w:r>
        <w:rPr>
          <w:rFonts w:hint="default" w:ascii="Times New Roman" w:hAnsi="Times New Roman" w:cs="Times New Roman"/>
          <w:sz w:val="24"/>
        </w:rPr>
        <w:t>Kong:</w:t>
      </w:r>
    </w:p>
    <w:p>
      <w:pPr>
        <w:pStyle w:val="17"/>
        <w:numPr>
          <w:ilvl w:val="3"/>
          <w:numId w:val="7"/>
        </w:numPr>
        <w:tabs>
          <w:tab w:val="left" w:pos="1020"/>
          <w:tab w:val="left" w:pos="1021"/>
        </w:tabs>
        <w:spacing w:before="12" w:after="0" w:line="352" w:lineRule="auto"/>
        <w:ind w:left="1020" w:right="440" w:hanging="360"/>
        <w:jc w:val="left"/>
        <w:rPr>
          <w:rFonts w:hint="default" w:ascii="Times New Roman" w:hAnsi="Times New Roman" w:cs="Times New Roman"/>
          <w:sz w:val="24"/>
        </w:rPr>
      </w:pPr>
      <w:r>
        <w:rPr>
          <w:rFonts w:hint="default" w:ascii="Times New Roman" w:hAnsi="Times New Roman" w:cs="Times New Roman"/>
          <w:sz w:val="24"/>
        </w:rPr>
        <w:t>Green walking-man: Cross with caution (pedestrians have the right of way; motorists turning left or right must yield to</w:t>
      </w:r>
      <w:r>
        <w:rPr>
          <w:rFonts w:hint="default" w:ascii="Times New Roman" w:hAnsi="Times New Roman" w:cs="Times New Roman"/>
          <w:spacing w:val="-3"/>
          <w:sz w:val="24"/>
        </w:rPr>
        <w:t xml:space="preserve"> </w:t>
      </w:r>
      <w:r>
        <w:rPr>
          <w:rFonts w:hint="default" w:ascii="Times New Roman" w:hAnsi="Times New Roman" w:cs="Times New Roman"/>
          <w:sz w:val="24"/>
        </w:rPr>
        <w:t>pedestrians</w:t>
      </w:r>
    </w:p>
    <w:p>
      <w:pPr>
        <w:pStyle w:val="17"/>
        <w:numPr>
          <w:ilvl w:val="3"/>
          <w:numId w:val="7"/>
        </w:numPr>
        <w:tabs>
          <w:tab w:val="left" w:pos="1020"/>
          <w:tab w:val="left" w:pos="1021"/>
        </w:tabs>
        <w:spacing w:before="7" w:after="0" w:line="352" w:lineRule="auto"/>
        <w:ind w:left="1020" w:right="438" w:hanging="360"/>
        <w:jc w:val="left"/>
        <w:rPr>
          <w:rFonts w:hint="default" w:ascii="Times New Roman" w:hAnsi="Times New Roman" w:cs="Times New Roman"/>
          <w:sz w:val="24"/>
        </w:rPr>
      </w:pPr>
      <w:r>
        <w:rPr>
          <w:rFonts w:hint="default" w:ascii="Times New Roman" w:hAnsi="Times New Roman" w:cs="Times New Roman"/>
          <w:sz w:val="24"/>
        </w:rPr>
        <w:t>Flashing green walking-man: Continue to cross if already in the intersection, but do not start to</w:t>
      </w:r>
      <w:r>
        <w:rPr>
          <w:rFonts w:hint="default" w:ascii="Times New Roman" w:hAnsi="Times New Roman" w:cs="Times New Roman"/>
          <w:spacing w:val="-1"/>
          <w:sz w:val="24"/>
        </w:rPr>
        <w:t xml:space="preserve"> </w:t>
      </w:r>
      <w:r>
        <w:rPr>
          <w:rFonts w:hint="default" w:ascii="Times New Roman" w:hAnsi="Times New Roman" w:cs="Times New Roman"/>
          <w:sz w:val="24"/>
        </w:rPr>
        <w:t>cross</w:t>
      </w:r>
    </w:p>
    <w:p>
      <w:pPr>
        <w:pStyle w:val="17"/>
        <w:numPr>
          <w:ilvl w:val="3"/>
          <w:numId w:val="7"/>
        </w:numPr>
        <w:tabs>
          <w:tab w:val="left" w:pos="1020"/>
          <w:tab w:val="left" w:pos="1021"/>
        </w:tabs>
        <w:spacing w:before="7"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Red/Orange standing-man: Do not</w:t>
      </w:r>
      <w:r>
        <w:rPr>
          <w:rFonts w:hint="default" w:ascii="Times New Roman" w:hAnsi="Times New Roman" w:cs="Times New Roman"/>
          <w:spacing w:val="-2"/>
          <w:sz w:val="24"/>
        </w:rPr>
        <w:t xml:space="preserve"> </w:t>
      </w:r>
      <w:r>
        <w:rPr>
          <w:rFonts w:hint="default" w:ascii="Times New Roman" w:hAnsi="Times New Roman" w:cs="Times New Roman"/>
          <w:sz w:val="24"/>
        </w:rPr>
        <w:t>cross</w:t>
      </w:r>
    </w:p>
    <w:p>
      <w:pPr>
        <w:pStyle w:val="6"/>
        <w:spacing w:before="1"/>
        <w:rPr>
          <w:rFonts w:hint="default" w:ascii="Times New Roman" w:hAnsi="Times New Roman" w:cs="Times New Roman"/>
          <w:sz w:val="36"/>
        </w:rPr>
      </w:pPr>
    </w:p>
    <w:p>
      <w:pPr>
        <w:pStyle w:val="6"/>
        <w:ind w:left="300"/>
        <w:rPr>
          <w:rFonts w:hint="default" w:ascii="Times New Roman" w:hAnsi="Times New Roman" w:cs="Times New Roman"/>
        </w:rPr>
      </w:pPr>
      <w:r>
        <w:rPr>
          <w:rFonts w:hint="default" w:ascii="Times New Roman" w:hAnsi="Times New Roman" w:cs="Times New Roman"/>
        </w:rPr>
        <w:t xml:space="preserve">The same system is used also in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"http://en.wikipedia.org/wiki/Macau" \h </w:instrText>
      </w:r>
      <w:r>
        <w:rPr>
          <w:rFonts w:hint="default" w:ascii="Times New Roman" w:hAnsi="Times New Roman" w:cs="Times New Roman"/>
        </w:rPr>
        <w:fldChar w:fldCharType="separate"/>
      </w:r>
      <w:r>
        <w:rPr>
          <w:rFonts w:hint="default" w:ascii="Times New Roman" w:hAnsi="Times New Roman" w:cs="Times New Roman"/>
        </w:rPr>
        <w:t>Macau.</w:t>
      </w:r>
      <w:r>
        <w:rPr>
          <w:rFonts w:hint="default" w:ascii="Times New Roman" w:hAnsi="Times New Roman" w:cs="Times New Roman"/>
        </w:rPr>
        <w:fldChar w:fldCharType="end"/>
      </w:r>
    </w:p>
    <w:p>
      <w:pPr>
        <w:pStyle w:val="6"/>
        <w:spacing w:before="9"/>
        <w:rPr>
          <w:rFonts w:hint="default" w:ascii="Times New Roman" w:hAnsi="Times New Roman" w:cs="Times New Roman"/>
        </w:rPr>
      </w:pPr>
    </w:p>
    <w:p>
      <w:pPr>
        <w:pStyle w:val="5"/>
        <w:numPr>
          <w:ilvl w:val="0"/>
          <w:numId w:val="0"/>
        </w:numPr>
        <w:tabs>
          <w:tab w:val="left" w:pos="841"/>
        </w:tabs>
        <w:spacing w:before="0" w:after="0" w:line="240" w:lineRule="auto"/>
        <w:ind w:left="299" w:leftChars="0" w:right="0" w:rightChars="0"/>
        <w:jc w:val="left"/>
        <w:rPr>
          <w:rFonts w:hint="default" w:ascii="Times New Roman" w:hAnsi="Times New Roman" w:cs="Times New Roman"/>
        </w:rPr>
      </w:pPr>
      <w:r>
        <w:rPr>
          <w:rFonts w:hint="default" w:cs="Times New Roman"/>
          <w:lang w:val="en-US"/>
        </w:rPr>
        <w:t xml:space="preserve">1.6.4 </w:t>
      </w:r>
      <w:r>
        <w:rPr>
          <w:rFonts w:hint="default" w:ascii="Times New Roman" w:hAnsi="Times New Roman" w:cs="Times New Roman"/>
        </w:rPr>
        <w:t>China</w:t>
      </w:r>
      <w:r>
        <w:rPr>
          <w:rFonts w:hint="default" w:ascii="Times New Roman" w:hAnsi="Times New Roman" w:cs="Times New Roman"/>
          <w:spacing w:val="-5"/>
        </w:rPr>
        <w:t xml:space="preserve"> </w:t>
      </w:r>
      <w:r>
        <w:rPr>
          <w:rFonts w:hint="default" w:ascii="Times New Roman" w:hAnsi="Times New Roman" w:cs="Times New Roman"/>
        </w:rPr>
        <w:t>Standard</w:t>
      </w:r>
    </w:p>
    <w:p>
      <w:pPr>
        <w:pStyle w:val="6"/>
        <w:spacing w:before="3"/>
        <w:rPr>
          <w:rFonts w:hint="default" w:ascii="Times New Roman" w:hAnsi="Times New Roman" w:cs="Times New Roman"/>
          <w:b/>
        </w:rPr>
      </w:pPr>
    </w:p>
    <w:p>
      <w:pPr>
        <w:pStyle w:val="17"/>
        <w:numPr>
          <w:ilvl w:val="3"/>
          <w:numId w:val="7"/>
        </w:numPr>
        <w:tabs>
          <w:tab w:val="left" w:pos="1020"/>
          <w:tab w:val="left" w:pos="1021"/>
        </w:tabs>
        <w:spacing w:before="0" w:after="0" w:line="240" w:lineRule="auto"/>
        <w:ind w:left="1020" w:right="0" w:hanging="361"/>
        <w:jc w:val="left"/>
        <w:rPr>
          <w:rFonts w:hint="default" w:ascii="Times New Roman" w:hAnsi="Times New Roman" w:cs="Times New Roman"/>
          <w:sz w:val="20"/>
        </w:rPr>
      </w:pPr>
      <w:r>
        <w:rPr>
          <w:rFonts w:hint="default" w:ascii="Times New Roman" w:hAnsi="Times New Roman" w:cs="Times New Roman"/>
          <w:sz w:val="24"/>
        </w:rPr>
        <w:t>Green:</w:t>
      </w:r>
      <w:r>
        <w:rPr>
          <w:rFonts w:hint="default" w:ascii="Times New Roman" w:hAnsi="Times New Roman" w:cs="Times New Roman"/>
          <w:spacing w:val="-5"/>
          <w:sz w:val="24"/>
        </w:rPr>
        <w:t xml:space="preserve"> </w:t>
      </w:r>
      <w:r>
        <w:rPr>
          <w:rFonts w:hint="default" w:ascii="Times New Roman" w:hAnsi="Times New Roman" w:cs="Times New Roman"/>
          <w:sz w:val="24"/>
        </w:rPr>
        <w:t>Cross.</w:t>
      </w:r>
    </w:p>
    <w:p>
      <w:pPr>
        <w:pStyle w:val="17"/>
        <w:numPr>
          <w:ilvl w:val="3"/>
          <w:numId w:val="7"/>
        </w:numPr>
        <w:tabs>
          <w:tab w:val="left" w:pos="1020"/>
          <w:tab w:val="left" w:pos="1021"/>
        </w:tabs>
        <w:spacing w:before="137" w:after="0" w:line="240" w:lineRule="auto"/>
        <w:ind w:left="1020" w:right="0" w:hanging="361"/>
        <w:jc w:val="left"/>
        <w:rPr>
          <w:rFonts w:hint="default" w:ascii="Times New Roman" w:hAnsi="Times New Roman" w:cs="Times New Roman"/>
          <w:sz w:val="20"/>
        </w:rPr>
      </w:pPr>
      <w:r>
        <w:rPr>
          <w:rFonts w:hint="default" w:ascii="Times New Roman" w:hAnsi="Times New Roman" w:cs="Times New Roman"/>
          <w:sz w:val="24"/>
        </w:rPr>
        <w:t>Yellow/Orange: Do not</w:t>
      </w:r>
      <w:r>
        <w:rPr>
          <w:rFonts w:hint="default" w:ascii="Times New Roman" w:hAnsi="Times New Roman" w:cs="Times New Roman"/>
          <w:spacing w:val="-1"/>
          <w:sz w:val="24"/>
        </w:rPr>
        <w:t xml:space="preserve"> </w:t>
      </w:r>
      <w:r>
        <w:rPr>
          <w:rFonts w:hint="default" w:ascii="Times New Roman" w:hAnsi="Times New Roman" w:cs="Times New Roman"/>
          <w:sz w:val="24"/>
        </w:rPr>
        <w:t>cross.</w:t>
      </w:r>
    </w:p>
    <w:p>
      <w:pPr>
        <w:pStyle w:val="17"/>
        <w:numPr>
          <w:ilvl w:val="3"/>
          <w:numId w:val="7"/>
        </w:numPr>
        <w:tabs>
          <w:tab w:val="left" w:pos="1020"/>
          <w:tab w:val="left" w:pos="1021"/>
        </w:tabs>
        <w:spacing w:before="139" w:after="0" w:line="240" w:lineRule="auto"/>
        <w:ind w:left="1020" w:right="0" w:hanging="361"/>
        <w:jc w:val="left"/>
        <w:rPr>
          <w:rFonts w:hint="default" w:ascii="Times New Roman" w:hAnsi="Times New Roman" w:cs="Times New Roman"/>
          <w:sz w:val="20"/>
        </w:rPr>
      </w:pPr>
      <w:r>
        <w:rPr>
          <w:rFonts w:hint="default" w:ascii="Times New Roman" w:hAnsi="Times New Roman" w:cs="Times New Roman"/>
          <w:sz w:val="24"/>
        </w:rPr>
        <w:t>Flashing Yellow/Orange: Do not</w:t>
      </w:r>
      <w:r>
        <w:rPr>
          <w:rFonts w:hint="default" w:ascii="Times New Roman" w:hAnsi="Times New Roman" w:cs="Times New Roman"/>
          <w:spacing w:val="-2"/>
          <w:sz w:val="24"/>
        </w:rPr>
        <w:t xml:space="preserve"> </w:t>
      </w:r>
      <w:r>
        <w:rPr>
          <w:rFonts w:hint="default" w:ascii="Times New Roman" w:hAnsi="Times New Roman" w:cs="Times New Roman"/>
          <w:sz w:val="24"/>
        </w:rPr>
        <w:t>cross.</w:t>
      </w:r>
    </w:p>
    <w:p>
      <w:pPr>
        <w:pStyle w:val="17"/>
        <w:numPr>
          <w:ilvl w:val="3"/>
          <w:numId w:val="7"/>
        </w:numPr>
        <w:tabs>
          <w:tab w:val="left" w:pos="1020"/>
          <w:tab w:val="left" w:pos="1021"/>
        </w:tabs>
        <w:spacing w:before="137" w:after="0" w:line="240" w:lineRule="auto"/>
        <w:ind w:left="1020" w:right="0" w:hanging="361"/>
        <w:jc w:val="left"/>
        <w:rPr>
          <w:rFonts w:hint="default" w:ascii="Times New Roman" w:hAnsi="Times New Roman" w:cs="Times New Roman"/>
          <w:sz w:val="20"/>
        </w:rPr>
      </w:pPr>
      <w:r>
        <w:rPr>
          <w:rFonts w:hint="default" w:ascii="Times New Roman" w:hAnsi="Times New Roman" w:cs="Times New Roman"/>
          <w:sz w:val="24"/>
        </w:rPr>
        <w:t>Red: Do not</w:t>
      </w:r>
      <w:r>
        <w:rPr>
          <w:rFonts w:hint="default" w:ascii="Times New Roman" w:hAnsi="Times New Roman" w:cs="Times New Roman"/>
          <w:spacing w:val="-1"/>
          <w:sz w:val="24"/>
        </w:rPr>
        <w:t xml:space="preserve"> </w:t>
      </w:r>
      <w:r>
        <w:rPr>
          <w:rFonts w:hint="default" w:ascii="Times New Roman" w:hAnsi="Times New Roman" w:cs="Times New Roman"/>
          <w:sz w:val="24"/>
        </w:rPr>
        <w:t>cross.</w:t>
      </w:r>
    </w:p>
    <w:p>
      <w:pPr>
        <w:spacing w:after="0" w:line="240" w:lineRule="auto"/>
        <w:jc w:val="left"/>
        <w:rPr>
          <w:rFonts w:hint="default" w:ascii="Times New Roman" w:hAnsi="Times New Roman" w:cs="Times New Roman"/>
          <w:sz w:val="20"/>
        </w:rPr>
        <w:sectPr>
          <w:pgSz w:w="11910" w:h="16840"/>
          <w:pgMar w:top="1340" w:right="1000" w:bottom="1200" w:left="1140" w:header="0" w:footer="1014" w:gutter="0"/>
        </w:sectPr>
      </w:pPr>
    </w:p>
    <w:p>
      <w:pPr>
        <w:pStyle w:val="5"/>
        <w:numPr>
          <w:ilvl w:val="0"/>
          <w:numId w:val="0"/>
        </w:numPr>
        <w:tabs>
          <w:tab w:val="left" w:pos="841"/>
        </w:tabs>
        <w:spacing w:before="78" w:after="0" w:line="240" w:lineRule="auto"/>
        <w:ind w:left="299" w:leftChars="0" w:right="0" w:rightChars="0"/>
        <w:jc w:val="left"/>
        <w:rPr>
          <w:rFonts w:hint="default" w:ascii="Times New Roman" w:hAnsi="Times New Roman" w:cs="Times New Roman"/>
        </w:rPr>
      </w:pPr>
      <w:r>
        <w:rPr>
          <w:rFonts w:hint="default" w:cs="Times New Roman"/>
          <w:lang w:val="en-US"/>
        </w:rPr>
        <w:t xml:space="preserve">1.6.5 </w:t>
      </w:r>
      <w:r>
        <w:rPr>
          <w:rFonts w:hint="default" w:ascii="Times New Roman" w:hAnsi="Times New Roman" w:cs="Times New Roman"/>
        </w:rPr>
        <w:t>North American</w:t>
      </w:r>
      <w:r>
        <w:rPr>
          <w:rFonts w:hint="default" w:ascii="Times New Roman" w:hAnsi="Times New Roman" w:cs="Times New Roman"/>
          <w:spacing w:val="-1"/>
        </w:rPr>
        <w:t xml:space="preserve"> </w:t>
      </w:r>
      <w:r>
        <w:rPr>
          <w:rFonts w:hint="default" w:ascii="Times New Roman" w:hAnsi="Times New Roman" w:cs="Times New Roman"/>
        </w:rPr>
        <w:t>Standard</w:t>
      </w:r>
    </w:p>
    <w:p>
      <w:pPr>
        <w:pStyle w:val="6"/>
        <w:rPr>
          <w:rFonts w:hint="default" w:ascii="Times New Roman" w:hAnsi="Times New Roman" w:cs="Times New Roman"/>
          <w:b/>
        </w:rPr>
      </w:pPr>
    </w:p>
    <w:p>
      <w:pPr>
        <w:pStyle w:val="6"/>
        <w:ind w:left="360"/>
        <w:jc w:val="both"/>
        <w:rPr>
          <w:rFonts w:hint="default" w:ascii="Times New Roman" w:hAnsi="Times New Roman" w:cs="Times New Roman"/>
        </w:rPr>
      </w:pPr>
      <w:r>
        <w:rPr>
          <w:rFonts w:hint="default" w:ascii="Times New Roman" w:hAnsi="Times New Roman" w:cs="Times New Roman"/>
        </w:rPr>
        <w:t>The light sequence is:</w:t>
      </w:r>
    </w:p>
    <w:p>
      <w:pPr>
        <w:pStyle w:val="6"/>
        <w:spacing w:before="2"/>
        <w:rPr>
          <w:rFonts w:hint="default" w:ascii="Times New Roman" w:hAnsi="Times New Roman" w:cs="Times New Roman"/>
          <w:sz w:val="28"/>
        </w:rPr>
      </w:pPr>
    </w:p>
    <w:p>
      <w:pPr>
        <w:pStyle w:val="17"/>
        <w:numPr>
          <w:ilvl w:val="3"/>
          <w:numId w:val="7"/>
        </w:numPr>
        <w:tabs>
          <w:tab w:val="left" w:pos="1020"/>
          <w:tab w:val="left" w:pos="1021"/>
        </w:tabs>
        <w:spacing w:before="1" w:after="0" w:line="360" w:lineRule="auto"/>
        <w:ind w:left="1020" w:right="648" w:hanging="360"/>
        <w:jc w:val="left"/>
        <w:rPr>
          <w:rFonts w:hint="default" w:ascii="Times New Roman" w:hAnsi="Times New Roman" w:cs="Times New Roman"/>
          <w:sz w:val="20"/>
        </w:rPr>
      </w:pPr>
      <w:r>
        <w:rPr>
          <w:rFonts w:hint="default" w:ascii="Times New Roman" w:hAnsi="Times New Roman" w:cs="Times New Roman"/>
          <w:sz w:val="24"/>
        </w:rPr>
        <w:t>Green/white walking human or Walk: Cross with caution (pedestrians have the right of way; motorists turning left or right must yield to</w:t>
      </w:r>
      <w:r>
        <w:rPr>
          <w:rFonts w:hint="default" w:ascii="Times New Roman" w:hAnsi="Times New Roman" w:cs="Times New Roman"/>
          <w:spacing w:val="-3"/>
          <w:sz w:val="24"/>
        </w:rPr>
        <w:t xml:space="preserve"> </w:t>
      </w:r>
      <w:r>
        <w:rPr>
          <w:rFonts w:hint="default" w:ascii="Times New Roman" w:hAnsi="Times New Roman" w:cs="Times New Roman"/>
          <w:sz w:val="24"/>
        </w:rPr>
        <w:t>pedestrians)</w:t>
      </w:r>
    </w:p>
    <w:p>
      <w:pPr>
        <w:pStyle w:val="17"/>
        <w:numPr>
          <w:ilvl w:val="3"/>
          <w:numId w:val="7"/>
        </w:numPr>
        <w:tabs>
          <w:tab w:val="left" w:pos="1020"/>
          <w:tab w:val="left" w:pos="1021"/>
        </w:tabs>
        <w:spacing w:before="0" w:after="0" w:line="360" w:lineRule="auto"/>
        <w:ind w:left="1020" w:right="1190" w:hanging="360"/>
        <w:jc w:val="left"/>
        <w:rPr>
          <w:rFonts w:hint="default" w:ascii="Times New Roman" w:hAnsi="Times New Roman" w:cs="Times New Roman"/>
          <w:sz w:val="20"/>
        </w:rPr>
      </w:pPr>
      <w:r>
        <w:rPr>
          <w:rFonts w:hint="default" w:ascii="Times New Roman" w:hAnsi="Times New Roman" w:cs="Times New Roman"/>
          <w:sz w:val="24"/>
        </w:rPr>
        <w:t>Flashing red/orange stop hand or Don't Walk: Do not cross unless in middle of intersection</w:t>
      </w:r>
    </w:p>
    <w:p>
      <w:pPr>
        <w:pStyle w:val="17"/>
        <w:numPr>
          <w:ilvl w:val="3"/>
          <w:numId w:val="7"/>
        </w:numPr>
        <w:tabs>
          <w:tab w:val="left" w:pos="1020"/>
          <w:tab w:val="left" w:pos="1021"/>
        </w:tabs>
        <w:spacing w:before="0" w:after="0" w:line="240" w:lineRule="auto"/>
        <w:ind w:left="1020" w:right="0" w:hanging="361"/>
        <w:jc w:val="left"/>
        <w:rPr>
          <w:rFonts w:hint="default" w:ascii="Times New Roman" w:hAnsi="Times New Roman" w:cs="Times New Roman"/>
          <w:sz w:val="20"/>
        </w:rPr>
      </w:pPr>
      <w:r>
        <w:rPr>
          <w:rFonts w:hint="default" w:ascii="Times New Roman" w:hAnsi="Times New Roman" w:cs="Times New Roman"/>
          <w:sz w:val="24"/>
        </w:rPr>
        <w:t>Red/orange stop hand or Don't Walk: Do not cross</w:t>
      </w:r>
      <w:r>
        <w:rPr>
          <w:rFonts w:hint="default" w:ascii="Times New Roman" w:hAnsi="Times New Roman" w:cs="Times New Roman"/>
          <w:spacing w:val="-2"/>
          <w:sz w:val="24"/>
        </w:rPr>
        <w:t xml:space="preserve"> </w:t>
      </w:r>
      <w:r>
        <w:rPr>
          <w:rFonts w:hint="default" w:ascii="Times New Roman" w:hAnsi="Times New Roman" w:cs="Times New Roman"/>
          <w:sz w:val="24"/>
        </w:rPr>
        <w:t>intersection</w:t>
      </w: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spacing w:before="4"/>
        <w:rPr>
          <w:rFonts w:hint="default" w:ascii="Times New Roman" w:hAnsi="Times New Roman" w:cs="Times New Roman"/>
          <w:sz w:val="36"/>
        </w:rPr>
      </w:pPr>
    </w:p>
    <w:p>
      <w:pPr>
        <w:pStyle w:val="3"/>
        <w:numPr>
          <w:ilvl w:val="0"/>
          <w:numId w:val="0"/>
        </w:numPr>
        <w:tabs>
          <w:tab w:val="left" w:pos="793"/>
        </w:tabs>
        <w:spacing w:before="1" w:after="0" w:line="240" w:lineRule="auto"/>
        <w:ind w:left="369" w:leftChars="0" w:right="0" w:rightChars="0"/>
        <w:jc w:val="left"/>
        <w:rPr>
          <w:rFonts w:hint="default" w:ascii="Times New Roman" w:hAnsi="Times New Roman" w:cs="Times New Roman"/>
        </w:rPr>
      </w:pPr>
      <w:bookmarkStart w:id="3" w:name="_TOC_250014"/>
      <w:r>
        <w:rPr>
          <w:rFonts w:hint="default" w:cs="Times New Roman"/>
          <w:lang w:val="en-US"/>
        </w:rPr>
        <w:t xml:space="preserve">1.7  </w:t>
      </w:r>
      <w:r>
        <w:rPr>
          <w:rFonts w:hint="default" w:ascii="Times New Roman" w:hAnsi="Times New Roman" w:cs="Times New Roman"/>
        </w:rPr>
        <w:t>Lane</w:t>
      </w:r>
      <w:r>
        <w:rPr>
          <w:rFonts w:hint="default" w:ascii="Times New Roman" w:hAnsi="Times New Roman" w:cs="Times New Roman"/>
          <w:spacing w:val="-1"/>
        </w:rPr>
        <w:t xml:space="preserve"> </w:t>
      </w:r>
      <w:bookmarkEnd w:id="3"/>
      <w:r>
        <w:rPr>
          <w:rFonts w:hint="default" w:ascii="Times New Roman" w:hAnsi="Times New Roman" w:cs="Times New Roman"/>
        </w:rPr>
        <w:t>Control</w:t>
      </w:r>
    </w:p>
    <w:p>
      <w:pPr>
        <w:pStyle w:val="6"/>
        <w:rPr>
          <w:rFonts w:hint="default" w:ascii="Times New Roman" w:hAnsi="Times New Roman" w:cs="Times New Roman"/>
          <w:b/>
        </w:rPr>
      </w:pPr>
    </w:p>
    <w:p>
      <w:pPr>
        <w:pStyle w:val="6"/>
        <w:spacing w:before="1" w:line="360" w:lineRule="auto"/>
        <w:ind w:left="300" w:right="433"/>
        <w:jc w:val="both"/>
        <w:rPr>
          <w:rFonts w:hint="default" w:ascii="Times New Roman" w:hAnsi="Times New Roman" w:cs="Times New Roman"/>
        </w:rPr>
      </w:pPr>
      <w:r>
        <w:rPr>
          <w:rFonts w:hint="default" w:ascii="Times New Roman" w:hAnsi="Times New Roman" w:cs="Times New Roman"/>
        </w:rPr>
        <w:t xml:space="preserve">Lane-control lights are a specific type of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"http://en.wikipedia.org/wiki/Traffic_lights" \h </w:instrText>
      </w:r>
      <w:r>
        <w:rPr>
          <w:rFonts w:hint="default" w:ascii="Times New Roman" w:hAnsi="Times New Roman" w:cs="Times New Roman"/>
        </w:rPr>
        <w:fldChar w:fldCharType="separate"/>
      </w:r>
      <w:r>
        <w:rPr>
          <w:rFonts w:hint="default" w:ascii="Times New Roman" w:hAnsi="Times New Roman" w:cs="Times New Roman"/>
        </w:rPr>
        <w:t xml:space="preserve">traffic light </w:t>
      </w:r>
      <w:r>
        <w:rPr>
          <w:rFonts w:hint="default" w:ascii="Times New Roman" w:hAnsi="Times New Roman" w:cs="Times New Roman"/>
        </w:rPr>
        <w:fldChar w:fldCharType="end"/>
      </w:r>
      <w:r>
        <w:rPr>
          <w:rFonts w:hint="default" w:ascii="Times New Roman" w:hAnsi="Times New Roman" w:cs="Times New Roman"/>
        </w:rPr>
        <w:t>used to manage traffic on a multi-way road or highway. Typically, these lights allow or forbid traffic to use one or more of the available lanes by the use of green lights or arrows (to permit) or by red lights or crosses (to prohibit). In the US, lane-control lights are often used to control and/or direct the flow of traffic through toll plazas and highway tunnels, such as during unusually-heavy traffic flow when more lanes may be required in one direction than in the other direction, or during a hurricane evacuation, when the lane signals for all lanes will show green for one direction to assist in more rapid traffic flow from the evacuation site. Lane-control lights are also used at highway weigh stations to direct tractor-trailers and other heavy or oversized vehicles into the proper lanes for weighing, inspection or exit.</w:t>
      </w:r>
    </w:p>
    <w:p>
      <w:pPr>
        <w:pStyle w:val="6"/>
        <w:spacing w:before="202" w:line="360" w:lineRule="auto"/>
        <w:ind w:left="300" w:right="436"/>
        <w:jc w:val="both"/>
        <w:rPr>
          <w:rFonts w:hint="default" w:ascii="Times New Roman" w:hAnsi="Times New Roman" w:cs="Times New Roman"/>
        </w:rPr>
      </w:pPr>
      <w:r>
        <w:rPr>
          <w:rFonts w:hint="default" w:ascii="Times New Roman" w:hAnsi="Times New Roman" w:cs="Times New Roman"/>
        </w:rPr>
        <w:t>In the US, most notably the Southeastern, there often is a "continuous-flow" lane. This lane is protected by a single, constant-green arrow pointing down at the lane(s) permitting the continuous flow of traffic, without regard to the condition of signals for other lanes or cross streets. Continuous lanes are restricted in that vehicles turning from a side street may not cross over the double-white line to enter the continuous lane, and no lane changes are permitted to the continuous lane from an adjacent lane or from the continuous lane to an adjacent lane, until the double-white line has been passed. Some continuous lanes are protected by a raised curb located between the continuous lane and a normal traffic lane, with white and/or yellow reflective paint or tape, prohibiting turning or adjacent traffic from entering the lane. Continuous-flow traffic lanes are found only at "T" intersections where there is no side street or driveway entrance on the right side of the main thoroughfare; additionally, no pedestrians are permitted to cross the main thoroughfare at intersections</w:t>
      </w:r>
      <w:r>
        <w:rPr>
          <w:rFonts w:hint="default" w:ascii="Times New Roman" w:hAnsi="Times New Roman" w:cs="Times New Roman"/>
          <w:spacing w:val="46"/>
        </w:rPr>
        <w:t xml:space="preserve"> </w:t>
      </w:r>
      <w:r>
        <w:rPr>
          <w:rFonts w:hint="default" w:ascii="Times New Roman" w:hAnsi="Times New Roman" w:cs="Times New Roman"/>
        </w:rPr>
        <w:t>with</w:t>
      </w:r>
    </w:p>
    <w:p>
      <w:pPr>
        <w:spacing w:after="0" w:line="360" w:lineRule="auto"/>
        <w:jc w:val="both"/>
        <w:rPr>
          <w:rFonts w:hint="default" w:ascii="Times New Roman" w:hAnsi="Times New Roman" w:cs="Times New Roman"/>
        </w:rPr>
        <w:sectPr>
          <w:pgSz w:w="11910" w:h="16840"/>
          <w:pgMar w:top="1340" w:right="1000" w:bottom="1200" w:left="1140" w:header="0" w:footer="1014" w:gutter="0"/>
        </w:sectPr>
      </w:pPr>
    </w:p>
    <w:p>
      <w:pPr>
        <w:pStyle w:val="6"/>
        <w:spacing w:before="76" w:line="360" w:lineRule="auto"/>
        <w:ind w:left="300" w:right="439"/>
        <w:jc w:val="both"/>
        <w:rPr>
          <w:rFonts w:hint="default" w:ascii="Times New Roman" w:hAnsi="Times New Roman" w:cs="Times New Roman"/>
        </w:rPr>
      </w:pPr>
      <w:r>
        <w:rPr>
          <w:rFonts w:hint="default" w:ascii="Times New Roman" w:hAnsi="Times New Roman" w:cs="Times New Roman"/>
        </w:rPr>
        <w:t>a continuous-flow lane, although crossing at the side street may be permitted. Intersections with continuous-flow lanes will be posted with a white regulatory sign approximately 500 feet before the intersection with the phrase, "Right Lane Continuous Traffic," or other similar wording. If the arrow is extinguished for any reason, whether by malfunction or design, traffic through the continuous lane will revert to the normal traffic pattern for adjacent lanes, except that turning or moving into or out of the restricted lane is still</w:t>
      </w:r>
      <w:r>
        <w:rPr>
          <w:rFonts w:hint="default" w:ascii="Times New Roman" w:hAnsi="Times New Roman" w:cs="Times New Roman"/>
          <w:spacing w:val="-8"/>
        </w:rPr>
        <w:t xml:space="preserve"> </w:t>
      </w:r>
      <w:r>
        <w:rPr>
          <w:rFonts w:hint="default" w:ascii="Times New Roman" w:hAnsi="Times New Roman" w:cs="Times New Roman"/>
        </w:rPr>
        <w:t>prohibited.</w:t>
      </w: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spacing w:before="9"/>
        <w:rPr>
          <w:rFonts w:hint="default" w:ascii="Times New Roman" w:hAnsi="Times New Roman" w:cs="Times New Roman"/>
          <w:sz w:val="20"/>
        </w:rPr>
      </w:pPr>
    </w:p>
    <w:p>
      <w:pPr>
        <w:pStyle w:val="3"/>
        <w:numPr>
          <w:ilvl w:val="0"/>
          <w:numId w:val="0"/>
        </w:numPr>
        <w:tabs>
          <w:tab w:val="left" w:pos="791"/>
        </w:tabs>
        <w:spacing w:before="0" w:after="0" w:line="240" w:lineRule="auto"/>
        <w:ind w:left="366" w:leftChars="0" w:right="0" w:rightChars="0"/>
        <w:jc w:val="left"/>
        <w:rPr>
          <w:rFonts w:hint="default" w:ascii="Times New Roman" w:hAnsi="Times New Roman" w:cs="Times New Roman"/>
        </w:rPr>
      </w:pPr>
      <w:bookmarkStart w:id="4" w:name="_TOC_250013"/>
      <w:r>
        <w:rPr>
          <w:rFonts w:hint="default" w:cs="Times New Roman"/>
          <w:lang w:val="en-US"/>
        </w:rPr>
        <w:t xml:space="preserve">1.8  </w:t>
      </w:r>
      <w:r>
        <w:rPr>
          <w:rFonts w:hint="default" w:ascii="Times New Roman" w:hAnsi="Times New Roman" w:cs="Times New Roman"/>
        </w:rPr>
        <w:t>Light</w:t>
      </w:r>
      <w:r>
        <w:rPr>
          <w:rFonts w:hint="default" w:ascii="Times New Roman" w:hAnsi="Times New Roman" w:cs="Times New Roman"/>
          <w:spacing w:val="-1"/>
        </w:rPr>
        <w:t xml:space="preserve"> </w:t>
      </w:r>
      <w:bookmarkEnd w:id="4"/>
      <w:r>
        <w:rPr>
          <w:rFonts w:hint="default" w:ascii="Times New Roman" w:hAnsi="Times New Roman" w:cs="Times New Roman"/>
        </w:rPr>
        <w:t>Design</w:t>
      </w:r>
    </w:p>
    <w:p>
      <w:pPr>
        <w:pStyle w:val="6"/>
        <w:spacing w:before="3"/>
        <w:rPr>
          <w:rFonts w:hint="default" w:ascii="Times New Roman" w:hAnsi="Times New Roman" w:cs="Times New Roman"/>
          <w:b/>
        </w:rPr>
      </w:pPr>
    </w:p>
    <w:p>
      <w:pPr>
        <w:pStyle w:val="6"/>
        <w:spacing w:before="1" w:line="360" w:lineRule="auto"/>
        <w:ind w:left="300" w:right="434"/>
        <w:jc w:val="both"/>
        <w:rPr>
          <w:rFonts w:hint="default" w:ascii="Times New Roman" w:hAnsi="Times New Roman" w:cs="Times New Roman"/>
        </w:rPr>
      </w:pPr>
      <w:r>
        <w:rPr>
          <w:rFonts w:hint="default" w:ascii="Times New Roman" w:hAnsi="Times New Roman" w:cs="Times New Roman"/>
        </w:rPr>
        <w:t xml:space="preserve">In the United States, traffic lights are currently designed with lights approximately 12 inches (300 mm) in diameter. Previously the standard had been 8 inches (200 mm), however those are slowly being phased out in favor of the larger and more visible 12 inch lights. Variations used have also included a hybrid design, which had one or more 12 inch lights along with one or more lights of 8 inches (200 mm) on the same light. For example, these "12-8-8" (along with 8-8-8) lights are standard in most jurisdictions in Ontario, Manitoba, and British Columbia (that, is, the red light is 12 and others 8, making the red more prominent). In the United Kingdom, 12 inch lights were implemented only with Mellor Design Signal heads designed by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"http://en.wikipedia.org/wiki/David_Mellor_%28designer%29" \h </w:instrText>
      </w:r>
      <w:r>
        <w:rPr>
          <w:rFonts w:hint="default" w:ascii="Times New Roman" w:hAnsi="Times New Roman" w:cs="Times New Roman"/>
        </w:rPr>
        <w:fldChar w:fldCharType="separate"/>
      </w:r>
      <w:r>
        <w:rPr>
          <w:rFonts w:hint="default" w:ascii="Times New Roman" w:hAnsi="Times New Roman" w:cs="Times New Roman"/>
        </w:rPr>
        <w:t>David Mellor</w:t>
      </w:r>
      <w:r>
        <w:rPr>
          <w:rFonts w:hint="default" w:ascii="Times New Roman" w:hAnsi="Times New Roman" w:cs="Times New Roman"/>
        </w:rPr>
        <w:fldChar w:fldCharType="end"/>
      </w:r>
      <w:r>
        <w:rPr>
          <w:rFonts w:hint="default" w:ascii="Times New Roman" w:hAnsi="Times New Roman" w:cs="Times New Roman"/>
        </w:rPr>
        <w:t>. These were designed for symbolic optics to compensate for the light loss caused by the symbol. With the invention of anti-phantom, highly visible SIRA lenses, lights of 8 inches (200 mm) could be designed to give the same output as plain lenses, so a larger surface area was unnecessary. Consequently lights of 12 inches (300 mm) are no longer approved for use in the UK and all lights installed on new installations have to be 200 millimeters (8 in) in accordance with TSRGD (Traffic Signs Regulations and General Directions). Exemptions are made for temporary or replacement signals.</w:t>
      </w: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spacing w:before="10"/>
        <w:rPr>
          <w:rFonts w:hint="default" w:ascii="Times New Roman" w:hAnsi="Times New Roman" w:cs="Times New Roman"/>
          <w:sz w:val="23"/>
        </w:rPr>
      </w:pPr>
    </w:p>
    <w:p>
      <w:pPr>
        <w:pStyle w:val="3"/>
        <w:numPr>
          <w:ilvl w:val="0"/>
          <w:numId w:val="0"/>
        </w:numPr>
        <w:tabs>
          <w:tab w:val="left" w:pos="709"/>
        </w:tabs>
        <w:spacing w:before="0" w:after="0" w:line="240" w:lineRule="auto"/>
        <w:ind w:left="299" w:leftChars="0" w:right="0" w:rightChars="0"/>
        <w:jc w:val="left"/>
        <w:rPr>
          <w:rFonts w:hint="default" w:ascii="Times New Roman" w:hAnsi="Times New Roman" w:cs="Times New Roman"/>
          <w:sz w:val="27"/>
        </w:rPr>
      </w:pPr>
      <w:bookmarkStart w:id="5" w:name="_TOC_250012"/>
      <w:bookmarkEnd w:id="5"/>
      <w:r>
        <w:rPr>
          <w:rFonts w:hint="default" w:cs="Times New Roman"/>
          <w:lang w:val="en-US"/>
        </w:rPr>
        <w:t xml:space="preserve">1.9  </w:t>
      </w:r>
      <w:r>
        <w:rPr>
          <w:rFonts w:hint="default" w:ascii="Times New Roman" w:hAnsi="Times New Roman" w:cs="Times New Roman"/>
        </w:rPr>
        <w:t>Types</w:t>
      </w:r>
    </w:p>
    <w:p>
      <w:pPr>
        <w:pStyle w:val="6"/>
        <w:spacing w:before="1"/>
        <w:rPr>
          <w:rFonts w:hint="default" w:ascii="Times New Roman" w:hAnsi="Times New Roman" w:cs="Times New Roman"/>
          <w:b/>
        </w:rPr>
      </w:pPr>
    </w:p>
    <w:p>
      <w:pPr>
        <w:pStyle w:val="6"/>
        <w:ind w:left="300"/>
        <w:jc w:val="both"/>
        <w:rPr>
          <w:rFonts w:hint="default" w:ascii="Times New Roman" w:hAnsi="Times New Roman" w:cs="Times New Roman"/>
        </w:rPr>
      </w:pPr>
      <w:r>
        <w:rPr>
          <w:rFonts w:hint="default" w:ascii="Times New Roman" w:hAnsi="Times New Roman" w:cs="Times New Roman"/>
        </w:rPr>
        <w:t>There are two primary types of traffic signal:</w:t>
      </w:r>
    </w:p>
    <w:p>
      <w:pPr>
        <w:pStyle w:val="6"/>
        <w:spacing w:before="9"/>
        <w:rPr>
          <w:rFonts w:hint="default" w:ascii="Times New Roman" w:hAnsi="Times New Roman" w:cs="Times New Roman"/>
        </w:rPr>
      </w:pPr>
    </w:p>
    <w:p>
      <w:pPr>
        <w:pStyle w:val="5"/>
        <w:numPr>
          <w:ilvl w:val="0"/>
          <w:numId w:val="0"/>
        </w:numPr>
        <w:tabs>
          <w:tab w:val="left" w:pos="841"/>
        </w:tabs>
        <w:spacing w:before="0" w:after="0" w:line="240" w:lineRule="auto"/>
        <w:ind w:left="299" w:leftChars="0" w:right="0" w:rightChars="0"/>
        <w:jc w:val="left"/>
        <w:rPr>
          <w:rFonts w:hint="default" w:ascii="Times New Roman" w:hAnsi="Times New Roman" w:cs="Times New Roman"/>
        </w:rPr>
      </w:pPr>
      <w:r>
        <w:rPr>
          <w:rFonts w:hint="default" w:cs="Times New Roman"/>
          <w:lang w:val="en-US"/>
        </w:rPr>
        <w:t xml:space="preserve">1.9.1 </w:t>
      </w:r>
      <w:r>
        <w:rPr>
          <w:rFonts w:hint="default" w:ascii="Times New Roman" w:hAnsi="Times New Roman" w:cs="Times New Roman"/>
        </w:rPr>
        <w:t>Pre-timed Signals</w:t>
      </w:r>
      <w:r>
        <w:rPr>
          <w:rFonts w:hint="default" w:ascii="Times New Roman" w:hAnsi="Times New Roman" w:cs="Times New Roman"/>
          <w:spacing w:val="-3"/>
        </w:rPr>
        <w:t xml:space="preserve"> </w:t>
      </w:r>
      <w:r>
        <w:rPr>
          <w:rFonts w:hint="default" w:ascii="Times New Roman" w:hAnsi="Times New Roman" w:cs="Times New Roman"/>
        </w:rPr>
        <w:t>(fixed)</w:t>
      </w:r>
    </w:p>
    <w:p>
      <w:pPr>
        <w:pStyle w:val="6"/>
        <w:spacing w:before="1"/>
        <w:rPr>
          <w:rFonts w:hint="default" w:ascii="Times New Roman" w:hAnsi="Times New Roman" w:cs="Times New Roman"/>
          <w:b/>
          <w:sz w:val="25"/>
        </w:rPr>
      </w:pPr>
    </w:p>
    <w:p>
      <w:pPr>
        <w:pStyle w:val="6"/>
        <w:spacing w:line="360" w:lineRule="auto"/>
        <w:ind w:left="300" w:right="436"/>
        <w:jc w:val="both"/>
        <w:rPr>
          <w:rFonts w:hint="default" w:ascii="Times New Roman" w:hAnsi="Times New Roman" w:cs="Times New Roman"/>
        </w:rPr>
      </w:pPr>
      <w:r>
        <w:rPr>
          <w:rFonts w:hint="default" w:ascii="Times New Roman" w:hAnsi="Times New Roman" w:cs="Times New Roman"/>
        </w:rPr>
        <w:t>At pre-timed traffic signals each signal phase or traffic movement is serviced in a programmed sequence that is repeated throughout the day. Main street traffic receives a fixed amount of green time followed by the amber and red clearance intervals. The same interval</w:t>
      </w:r>
    </w:p>
    <w:p>
      <w:pPr>
        <w:spacing w:after="0" w:line="360" w:lineRule="auto"/>
        <w:jc w:val="both"/>
        <w:rPr>
          <w:rFonts w:hint="default" w:ascii="Times New Roman" w:hAnsi="Times New Roman" w:cs="Times New Roman"/>
        </w:rPr>
        <w:sectPr>
          <w:pgSz w:w="11910" w:h="16840"/>
          <w:pgMar w:top="1340" w:right="1000" w:bottom="1200" w:left="1140" w:header="0" w:footer="1014" w:gutter="0"/>
        </w:sectPr>
      </w:pPr>
    </w:p>
    <w:p>
      <w:pPr>
        <w:pStyle w:val="6"/>
        <w:spacing w:before="76" w:line="360" w:lineRule="auto"/>
        <w:ind w:left="300" w:right="435"/>
        <w:jc w:val="both"/>
        <w:rPr>
          <w:rFonts w:hint="default" w:ascii="Times New Roman" w:hAnsi="Times New Roman" w:cs="Times New Roman"/>
        </w:rPr>
      </w:pPr>
      <w:r>
        <w:rPr>
          <w:rFonts w:hint="default" w:ascii="Times New Roman" w:hAnsi="Times New Roman" w:cs="Times New Roman"/>
        </w:rPr>
        <w:t xml:space="preserve">timing is then repeated for the minor or side street. The amount of time it takes to service all conflicting traffic movements is referred to as the cycle length. The signal timings and cycle lengths may vary by time of day to reflect changes in traffic volumes and patterns. During peak traffic periods for example, cycle lengths may range from 90 -128 seconds to accommodate heavier volumes, particularly on the busier arterial roadways. During off peak times of day cycle lengths are reduced as traffic volumes are much lighter and therefore not as much green time is required to effectively service all movements. With pre-timed signals the pedestrian walk/don‟t walk signal indications are automatically displayed in </w:t>
      </w:r>
      <w:r>
        <w:rPr>
          <w:rFonts w:hint="default" w:ascii="Times New Roman" w:hAnsi="Times New Roman" w:cs="Times New Roman"/>
          <w:spacing w:val="-4"/>
        </w:rPr>
        <w:t xml:space="preserve">conjunction </w:t>
      </w:r>
      <w:r>
        <w:rPr>
          <w:rFonts w:hint="default" w:ascii="Times New Roman" w:hAnsi="Times New Roman" w:cs="Times New Roman"/>
        </w:rPr>
        <w:t>with the green signal for vehicles. Pre-timed signals can provide fairly efficient operation during peak traffic periods, assuming signal timing settings reflect current conditions. However, during off-peak times, particularly at night, traffic on the major roadways are often stopping for no reason because of little or no traffic or pedestrians on the cross streets. With pre-timed signals the only method to avoid this unnecessary delay was to program the signals for flashing operation during the night time hours, generally 12:30 - 6:00 a.m. Night flash operation was once common practice by many cities and municipalities but with advancements in signal technology and detection devices over the years it is rarely used. Many of the older signals in the former City of Halifax still use night flash but this is gradually being phased out where</w:t>
      </w:r>
      <w:r>
        <w:rPr>
          <w:rFonts w:hint="default" w:ascii="Times New Roman" w:hAnsi="Times New Roman" w:cs="Times New Roman"/>
          <w:spacing w:val="-9"/>
        </w:rPr>
        <w:t xml:space="preserve"> </w:t>
      </w:r>
      <w:r>
        <w:rPr>
          <w:rFonts w:hint="default" w:ascii="Times New Roman" w:hAnsi="Times New Roman" w:cs="Times New Roman"/>
        </w:rPr>
        <w:t>appropriate.</w:t>
      </w: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5"/>
        <w:numPr>
          <w:ilvl w:val="0"/>
          <w:numId w:val="0"/>
        </w:numPr>
        <w:tabs>
          <w:tab w:val="left" w:pos="841"/>
        </w:tabs>
        <w:spacing w:before="191" w:after="0" w:line="240" w:lineRule="auto"/>
        <w:ind w:left="299" w:leftChars="0" w:right="0" w:rightChars="0"/>
        <w:jc w:val="left"/>
        <w:rPr>
          <w:rFonts w:hint="default" w:ascii="Times New Roman" w:hAnsi="Times New Roman" w:cs="Times New Roman"/>
        </w:rPr>
      </w:pPr>
      <w:r>
        <w:rPr>
          <w:rFonts w:hint="default" w:cs="Times New Roman"/>
          <w:lang w:val="en-US"/>
        </w:rPr>
        <w:t xml:space="preserve">1.9.2 </w:t>
      </w:r>
      <w:r>
        <w:rPr>
          <w:rFonts w:hint="default" w:ascii="Times New Roman" w:hAnsi="Times New Roman" w:cs="Times New Roman"/>
        </w:rPr>
        <w:t>Actuated</w:t>
      </w:r>
      <w:r>
        <w:rPr>
          <w:rFonts w:hint="default" w:ascii="Times New Roman" w:hAnsi="Times New Roman" w:cs="Times New Roman"/>
          <w:spacing w:val="-1"/>
        </w:rPr>
        <w:t xml:space="preserve"> </w:t>
      </w:r>
      <w:r>
        <w:rPr>
          <w:rFonts w:hint="default" w:ascii="Times New Roman" w:hAnsi="Times New Roman" w:cs="Times New Roman"/>
        </w:rPr>
        <w:t>Signals</w:t>
      </w:r>
    </w:p>
    <w:p>
      <w:pPr>
        <w:pStyle w:val="6"/>
        <w:spacing w:before="4"/>
        <w:rPr>
          <w:rFonts w:hint="default" w:ascii="Times New Roman" w:hAnsi="Times New Roman" w:cs="Times New Roman"/>
          <w:b/>
          <w:sz w:val="27"/>
        </w:rPr>
      </w:pPr>
    </w:p>
    <w:p>
      <w:pPr>
        <w:pStyle w:val="6"/>
        <w:spacing w:line="360" w:lineRule="auto"/>
        <w:ind w:left="300" w:right="433"/>
        <w:jc w:val="both"/>
        <w:rPr>
          <w:rFonts w:hint="default" w:ascii="Times New Roman" w:hAnsi="Times New Roman" w:cs="Times New Roman"/>
        </w:rPr>
      </w:pPr>
      <w:r>
        <w:rPr>
          <w:rFonts w:hint="default" w:ascii="Times New Roman" w:hAnsi="Times New Roman" w:cs="Times New Roman"/>
        </w:rPr>
        <w:t>Actuated signal control differs from pre-timed in that it requires “actuation” by a vehicle or pedestrian in order for certain phases or traffic movements to be serviced. Actuation is achieved by vehicle detection devices and pedestrian push buttons. The most common method of detecting vehicles is to install inductive loop wires in the pavement at or near the painted stop bar. Video detection is also used at select locations. Actuated signals consist of two types : semi-actuated and</w:t>
      </w:r>
      <w:r>
        <w:rPr>
          <w:rFonts w:hint="default" w:ascii="Times New Roman" w:hAnsi="Times New Roman" w:cs="Times New Roman"/>
          <w:spacing w:val="1"/>
        </w:rPr>
        <w:t xml:space="preserve"> </w:t>
      </w:r>
      <w:r>
        <w:rPr>
          <w:rFonts w:hint="default" w:ascii="Times New Roman" w:hAnsi="Times New Roman" w:cs="Times New Roman"/>
        </w:rPr>
        <w:t>fully-actuated.</w:t>
      </w:r>
    </w:p>
    <w:p>
      <w:pPr>
        <w:pStyle w:val="6"/>
        <w:rPr>
          <w:rFonts w:hint="default" w:ascii="Times New Roman" w:hAnsi="Times New Roman" w:cs="Times New Roman"/>
          <w:sz w:val="26"/>
        </w:rPr>
      </w:pPr>
    </w:p>
    <w:p>
      <w:pPr>
        <w:pStyle w:val="6"/>
        <w:spacing w:before="3"/>
        <w:rPr>
          <w:rFonts w:hint="default" w:ascii="Times New Roman" w:hAnsi="Times New Roman" w:cs="Times New Roman"/>
          <w:sz w:val="30"/>
        </w:rPr>
      </w:pPr>
    </w:p>
    <w:p>
      <w:pPr>
        <w:pStyle w:val="17"/>
        <w:numPr>
          <w:ilvl w:val="0"/>
          <w:numId w:val="8"/>
        </w:numPr>
        <w:tabs>
          <w:tab w:val="left" w:pos="518"/>
        </w:tabs>
        <w:spacing w:before="0" w:after="0" w:line="360" w:lineRule="auto"/>
        <w:ind w:left="300" w:right="433" w:firstLine="0"/>
        <w:jc w:val="both"/>
        <w:rPr>
          <w:rFonts w:hint="default" w:ascii="Times New Roman" w:hAnsi="Times New Roman" w:cs="Times New Roman"/>
          <w:sz w:val="24"/>
        </w:rPr>
      </w:pPr>
      <w:r>
        <w:rPr>
          <w:rFonts w:hint="default" w:ascii="Times New Roman" w:hAnsi="Times New Roman" w:cs="Times New Roman"/>
          <w:b/>
          <w:i/>
          <w:sz w:val="26"/>
        </w:rPr>
        <w:t xml:space="preserve">Semi-actuated </w:t>
      </w:r>
      <w:r>
        <w:rPr>
          <w:rFonts w:hint="default" w:ascii="Times New Roman" w:hAnsi="Times New Roman" w:cs="Times New Roman"/>
          <w:sz w:val="26"/>
        </w:rPr>
        <w:t xml:space="preserve">- </w:t>
      </w:r>
      <w:r>
        <w:rPr>
          <w:rFonts w:hint="default" w:ascii="Times New Roman" w:hAnsi="Times New Roman" w:cs="Times New Roman"/>
          <w:sz w:val="24"/>
        </w:rPr>
        <w:t xml:space="preserve">vehicle loop detectors are installed on the minor street approaches </w:t>
      </w:r>
      <w:r>
        <w:rPr>
          <w:rFonts w:hint="default" w:ascii="Times New Roman" w:hAnsi="Times New Roman" w:cs="Times New Roman"/>
          <w:spacing w:val="3"/>
          <w:sz w:val="24"/>
        </w:rPr>
        <w:t xml:space="preserve">and </w:t>
      </w:r>
      <w:r>
        <w:rPr>
          <w:rFonts w:hint="default" w:ascii="Times New Roman" w:hAnsi="Times New Roman" w:cs="Times New Roman"/>
          <w:sz w:val="24"/>
        </w:rPr>
        <w:t>push buttons are provided for pedestrians wanting to cross the major roadway. The traffic signals remain green on the major roadway until either a cross street vehicle is detected or a pedestrian pushes the button. When this occurs a “call” is sent to the traffic signal controller and at the appropriate time in the cycle main street green will terminate and time its</w:t>
      </w:r>
      <w:r>
        <w:rPr>
          <w:rFonts w:hint="default" w:ascii="Times New Roman" w:hAnsi="Times New Roman" w:cs="Times New Roman"/>
          <w:spacing w:val="10"/>
          <w:sz w:val="24"/>
        </w:rPr>
        <w:t xml:space="preserve"> </w:t>
      </w:r>
      <w:r>
        <w:rPr>
          <w:rFonts w:hint="default" w:ascii="Times New Roman" w:hAnsi="Times New Roman" w:cs="Times New Roman"/>
          <w:sz w:val="24"/>
        </w:rPr>
        <w:t>clearance</w:t>
      </w:r>
    </w:p>
    <w:p>
      <w:pPr>
        <w:spacing w:after="0" w:line="360" w:lineRule="auto"/>
        <w:jc w:val="both"/>
        <w:rPr>
          <w:rFonts w:hint="default" w:ascii="Times New Roman" w:hAnsi="Times New Roman" w:cs="Times New Roman"/>
          <w:sz w:val="24"/>
        </w:rPr>
        <w:sectPr>
          <w:pgSz w:w="11910" w:h="16840"/>
          <w:pgMar w:top="1340" w:right="1000" w:bottom="1200" w:left="1140" w:header="0" w:footer="1014" w:gutter="0"/>
        </w:sectPr>
      </w:pPr>
    </w:p>
    <w:p>
      <w:pPr>
        <w:pStyle w:val="6"/>
        <w:spacing w:before="76" w:line="360" w:lineRule="auto"/>
        <w:ind w:left="300" w:right="431"/>
        <w:jc w:val="both"/>
        <w:rPr>
          <w:rFonts w:hint="default" w:ascii="Times New Roman" w:hAnsi="Times New Roman" w:cs="Times New Roman"/>
        </w:rPr>
      </w:pPr>
      <w:r>
        <w:rPr>
          <w:rFonts w:hint="default" w:ascii="Times New Roman" w:hAnsi="Times New Roman" w:cs="Times New Roman"/>
        </w:rPr>
        <w:t>intervals before the minor street is serviced. If the side street is servicing vehicle demand only, a minimum green of 5-7 seconds is provided which can extend up to a preset maximum provided additional vehicles are being detected. After the last vehicle passes over the detector loop or the preset maximum green time has been reached, the signals will return to a green state on main street. If the side street is servicing a pedestrian demand, the “walk” &amp; “flashing</w:t>
      </w:r>
      <w:r>
        <w:rPr>
          <w:rFonts w:hint="default" w:ascii="Times New Roman" w:hAnsi="Times New Roman" w:cs="Times New Roman"/>
          <w:spacing w:val="-10"/>
        </w:rPr>
        <w:t xml:space="preserve"> </w:t>
      </w:r>
      <w:r>
        <w:rPr>
          <w:rFonts w:hint="default" w:ascii="Times New Roman" w:hAnsi="Times New Roman" w:cs="Times New Roman"/>
        </w:rPr>
        <w:t>don‟t</w:t>
      </w:r>
      <w:r>
        <w:rPr>
          <w:rFonts w:hint="default" w:ascii="Times New Roman" w:hAnsi="Times New Roman" w:cs="Times New Roman"/>
          <w:spacing w:val="-9"/>
        </w:rPr>
        <w:t xml:space="preserve"> </w:t>
      </w:r>
      <w:r>
        <w:rPr>
          <w:rFonts w:hint="default" w:ascii="Times New Roman" w:hAnsi="Times New Roman" w:cs="Times New Roman"/>
        </w:rPr>
        <w:t>walk”</w:t>
      </w:r>
      <w:r>
        <w:rPr>
          <w:rFonts w:hint="default" w:ascii="Times New Roman" w:hAnsi="Times New Roman" w:cs="Times New Roman"/>
          <w:spacing w:val="-7"/>
        </w:rPr>
        <w:t xml:space="preserve"> </w:t>
      </w:r>
      <w:r>
        <w:rPr>
          <w:rFonts w:hint="default" w:ascii="Times New Roman" w:hAnsi="Times New Roman" w:cs="Times New Roman"/>
        </w:rPr>
        <w:t>signal</w:t>
      </w:r>
      <w:r>
        <w:rPr>
          <w:rFonts w:hint="default" w:ascii="Times New Roman" w:hAnsi="Times New Roman" w:cs="Times New Roman"/>
          <w:spacing w:val="-7"/>
        </w:rPr>
        <w:t xml:space="preserve"> </w:t>
      </w:r>
      <w:r>
        <w:rPr>
          <w:rFonts w:hint="default" w:ascii="Times New Roman" w:hAnsi="Times New Roman" w:cs="Times New Roman"/>
        </w:rPr>
        <w:t>indications</w:t>
      </w:r>
      <w:r>
        <w:rPr>
          <w:rFonts w:hint="default" w:ascii="Times New Roman" w:hAnsi="Times New Roman" w:cs="Times New Roman"/>
          <w:spacing w:val="-7"/>
        </w:rPr>
        <w:t xml:space="preserve"> </w:t>
      </w:r>
      <w:r>
        <w:rPr>
          <w:rFonts w:hint="default" w:ascii="Times New Roman" w:hAnsi="Times New Roman" w:cs="Times New Roman"/>
        </w:rPr>
        <w:t>will</w:t>
      </w:r>
      <w:r>
        <w:rPr>
          <w:rFonts w:hint="default" w:ascii="Times New Roman" w:hAnsi="Times New Roman" w:cs="Times New Roman"/>
          <w:spacing w:val="-8"/>
        </w:rPr>
        <w:t xml:space="preserve"> </w:t>
      </w:r>
      <w:r>
        <w:rPr>
          <w:rFonts w:hint="default" w:ascii="Times New Roman" w:hAnsi="Times New Roman" w:cs="Times New Roman"/>
        </w:rPr>
        <w:t>be</w:t>
      </w:r>
      <w:r>
        <w:rPr>
          <w:rFonts w:hint="default" w:ascii="Times New Roman" w:hAnsi="Times New Roman" w:cs="Times New Roman"/>
          <w:spacing w:val="-8"/>
        </w:rPr>
        <w:t xml:space="preserve"> </w:t>
      </w:r>
      <w:r>
        <w:rPr>
          <w:rFonts w:hint="default" w:ascii="Times New Roman" w:hAnsi="Times New Roman" w:cs="Times New Roman"/>
        </w:rPr>
        <w:t>displayed,</w:t>
      </w:r>
      <w:r>
        <w:rPr>
          <w:rFonts w:hint="default" w:ascii="Times New Roman" w:hAnsi="Times New Roman" w:cs="Times New Roman"/>
          <w:spacing w:val="-6"/>
        </w:rPr>
        <w:t xml:space="preserve"> </w:t>
      </w:r>
      <w:r>
        <w:rPr>
          <w:rFonts w:hint="default" w:ascii="Times New Roman" w:hAnsi="Times New Roman" w:cs="Times New Roman"/>
        </w:rPr>
        <w:t>again</w:t>
      </w:r>
      <w:r>
        <w:rPr>
          <w:rFonts w:hint="default" w:ascii="Times New Roman" w:hAnsi="Times New Roman" w:cs="Times New Roman"/>
          <w:spacing w:val="-4"/>
        </w:rPr>
        <w:t xml:space="preserve"> </w:t>
      </w:r>
      <w:r>
        <w:rPr>
          <w:rFonts w:hint="default" w:ascii="Times New Roman" w:hAnsi="Times New Roman" w:cs="Times New Roman"/>
        </w:rPr>
        <w:t>at</w:t>
      </w:r>
      <w:r>
        <w:rPr>
          <w:rFonts w:hint="default" w:ascii="Times New Roman" w:hAnsi="Times New Roman" w:cs="Times New Roman"/>
          <w:spacing w:val="-8"/>
        </w:rPr>
        <w:t xml:space="preserve"> </w:t>
      </w:r>
      <w:r>
        <w:rPr>
          <w:rFonts w:hint="default" w:ascii="Times New Roman" w:hAnsi="Times New Roman" w:cs="Times New Roman"/>
        </w:rPr>
        <w:t>the</w:t>
      </w:r>
      <w:r>
        <w:rPr>
          <w:rFonts w:hint="default" w:ascii="Times New Roman" w:hAnsi="Times New Roman" w:cs="Times New Roman"/>
          <w:spacing w:val="-8"/>
        </w:rPr>
        <w:t xml:space="preserve"> </w:t>
      </w:r>
      <w:r>
        <w:rPr>
          <w:rFonts w:hint="default" w:ascii="Times New Roman" w:hAnsi="Times New Roman" w:cs="Times New Roman"/>
        </w:rPr>
        <w:t>appropriate</w:t>
      </w:r>
      <w:r>
        <w:rPr>
          <w:rFonts w:hint="default" w:ascii="Times New Roman" w:hAnsi="Times New Roman" w:cs="Times New Roman"/>
          <w:spacing w:val="-8"/>
        </w:rPr>
        <w:t xml:space="preserve"> </w:t>
      </w:r>
      <w:r>
        <w:rPr>
          <w:rFonts w:hint="default" w:ascii="Times New Roman" w:hAnsi="Times New Roman" w:cs="Times New Roman"/>
        </w:rPr>
        <w:t>time</w:t>
      </w:r>
      <w:r>
        <w:rPr>
          <w:rFonts w:hint="default" w:ascii="Times New Roman" w:hAnsi="Times New Roman" w:cs="Times New Roman"/>
          <w:spacing w:val="-8"/>
        </w:rPr>
        <w:t xml:space="preserve"> </w:t>
      </w:r>
      <w:r>
        <w:rPr>
          <w:rFonts w:hint="default" w:ascii="Times New Roman" w:hAnsi="Times New Roman" w:cs="Times New Roman"/>
        </w:rPr>
        <w:t>in</w:t>
      </w:r>
      <w:r>
        <w:rPr>
          <w:rFonts w:hint="default" w:ascii="Times New Roman" w:hAnsi="Times New Roman" w:cs="Times New Roman"/>
          <w:spacing w:val="-7"/>
        </w:rPr>
        <w:t xml:space="preserve"> </w:t>
      </w:r>
      <w:r>
        <w:rPr>
          <w:rFonts w:hint="default" w:ascii="Times New Roman" w:hAnsi="Times New Roman" w:cs="Times New Roman"/>
          <w:spacing w:val="-9"/>
        </w:rPr>
        <w:t xml:space="preserve">the </w:t>
      </w:r>
      <w:r>
        <w:rPr>
          <w:rFonts w:hint="default" w:ascii="Times New Roman" w:hAnsi="Times New Roman" w:cs="Times New Roman"/>
        </w:rPr>
        <w:t>cycle. At pedestrian actuated signals, the “walk” indication is displayed for 5-7 seconds. This allows the pedestrian to enter the crosswalk and begin crossing. At the end of the “walk” signal</w:t>
      </w:r>
      <w:r>
        <w:rPr>
          <w:rFonts w:hint="default" w:ascii="Times New Roman" w:hAnsi="Times New Roman" w:cs="Times New Roman"/>
          <w:spacing w:val="-9"/>
        </w:rPr>
        <w:t xml:space="preserve"> </w:t>
      </w:r>
      <w:r>
        <w:rPr>
          <w:rFonts w:hint="default" w:ascii="Times New Roman" w:hAnsi="Times New Roman" w:cs="Times New Roman"/>
        </w:rPr>
        <w:t>the</w:t>
      </w:r>
      <w:r>
        <w:rPr>
          <w:rFonts w:hint="default" w:ascii="Times New Roman" w:hAnsi="Times New Roman" w:cs="Times New Roman"/>
          <w:spacing w:val="-9"/>
        </w:rPr>
        <w:t xml:space="preserve"> </w:t>
      </w:r>
      <w:r>
        <w:rPr>
          <w:rFonts w:hint="default" w:ascii="Times New Roman" w:hAnsi="Times New Roman" w:cs="Times New Roman"/>
        </w:rPr>
        <w:t>“flashing</w:t>
      </w:r>
      <w:r>
        <w:rPr>
          <w:rFonts w:hint="default" w:ascii="Times New Roman" w:hAnsi="Times New Roman" w:cs="Times New Roman"/>
          <w:spacing w:val="-11"/>
        </w:rPr>
        <w:t xml:space="preserve"> </w:t>
      </w:r>
      <w:r>
        <w:rPr>
          <w:rFonts w:hint="default" w:ascii="Times New Roman" w:hAnsi="Times New Roman" w:cs="Times New Roman"/>
        </w:rPr>
        <w:t>don‟t</w:t>
      </w:r>
      <w:r>
        <w:rPr>
          <w:rFonts w:hint="default" w:ascii="Times New Roman" w:hAnsi="Times New Roman" w:cs="Times New Roman"/>
          <w:spacing w:val="-7"/>
        </w:rPr>
        <w:t xml:space="preserve"> </w:t>
      </w:r>
      <w:r>
        <w:rPr>
          <w:rFonts w:hint="default" w:ascii="Times New Roman" w:hAnsi="Times New Roman" w:cs="Times New Roman"/>
        </w:rPr>
        <w:t>walk”</w:t>
      </w:r>
      <w:r>
        <w:rPr>
          <w:rFonts w:hint="default" w:ascii="Times New Roman" w:hAnsi="Times New Roman" w:cs="Times New Roman"/>
          <w:spacing w:val="-7"/>
        </w:rPr>
        <w:t xml:space="preserve"> </w:t>
      </w:r>
      <w:r>
        <w:rPr>
          <w:rFonts w:hint="default" w:ascii="Times New Roman" w:hAnsi="Times New Roman" w:cs="Times New Roman"/>
        </w:rPr>
        <w:t>indication</w:t>
      </w:r>
      <w:r>
        <w:rPr>
          <w:rFonts w:hint="default" w:ascii="Times New Roman" w:hAnsi="Times New Roman" w:cs="Times New Roman"/>
          <w:spacing w:val="-9"/>
        </w:rPr>
        <w:t xml:space="preserve"> </w:t>
      </w:r>
      <w:r>
        <w:rPr>
          <w:rFonts w:hint="default" w:ascii="Times New Roman" w:hAnsi="Times New Roman" w:cs="Times New Roman"/>
        </w:rPr>
        <w:t>is</w:t>
      </w:r>
      <w:r>
        <w:rPr>
          <w:rFonts w:hint="default" w:ascii="Times New Roman" w:hAnsi="Times New Roman" w:cs="Times New Roman"/>
          <w:spacing w:val="-8"/>
        </w:rPr>
        <w:t xml:space="preserve"> </w:t>
      </w:r>
      <w:r>
        <w:rPr>
          <w:rFonts w:hint="default" w:ascii="Times New Roman" w:hAnsi="Times New Roman" w:cs="Times New Roman"/>
        </w:rPr>
        <w:t>displayed</w:t>
      </w:r>
      <w:r>
        <w:rPr>
          <w:rFonts w:hint="default" w:ascii="Times New Roman" w:hAnsi="Times New Roman" w:cs="Times New Roman"/>
          <w:spacing w:val="-9"/>
        </w:rPr>
        <w:t xml:space="preserve"> </w:t>
      </w:r>
      <w:r>
        <w:rPr>
          <w:rFonts w:hint="default" w:ascii="Times New Roman" w:hAnsi="Times New Roman" w:cs="Times New Roman"/>
        </w:rPr>
        <w:t>which</w:t>
      </w:r>
      <w:r>
        <w:rPr>
          <w:rFonts w:hint="default" w:ascii="Times New Roman" w:hAnsi="Times New Roman" w:cs="Times New Roman"/>
          <w:spacing w:val="-8"/>
        </w:rPr>
        <w:t xml:space="preserve"> </w:t>
      </w:r>
      <w:r>
        <w:rPr>
          <w:rFonts w:hint="default" w:ascii="Times New Roman" w:hAnsi="Times New Roman" w:cs="Times New Roman"/>
        </w:rPr>
        <w:t>provides</w:t>
      </w:r>
      <w:r>
        <w:rPr>
          <w:rFonts w:hint="default" w:ascii="Times New Roman" w:hAnsi="Times New Roman" w:cs="Times New Roman"/>
          <w:spacing w:val="-8"/>
        </w:rPr>
        <w:t xml:space="preserve"> </w:t>
      </w:r>
      <w:r>
        <w:rPr>
          <w:rFonts w:hint="default" w:ascii="Times New Roman" w:hAnsi="Times New Roman" w:cs="Times New Roman"/>
        </w:rPr>
        <w:t>the</w:t>
      </w:r>
      <w:r>
        <w:rPr>
          <w:rFonts w:hint="default" w:ascii="Times New Roman" w:hAnsi="Times New Roman" w:cs="Times New Roman"/>
          <w:spacing w:val="-5"/>
        </w:rPr>
        <w:t xml:space="preserve"> </w:t>
      </w:r>
      <w:r>
        <w:rPr>
          <w:rFonts w:hint="default" w:ascii="Times New Roman" w:hAnsi="Times New Roman" w:cs="Times New Roman"/>
        </w:rPr>
        <w:t xml:space="preserve">pedestrian </w:t>
      </w:r>
      <w:r>
        <w:rPr>
          <w:rFonts w:hint="default" w:ascii="Times New Roman" w:hAnsi="Times New Roman" w:cs="Times New Roman"/>
          <w:spacing w:val="-5"/>
        </w:rPr>
        <w:t xml:space="preserve">already </w:t>
      </w:r>
      <w:r>
        <w:rPr>
          <w:rFonts w:hint="default" w:ascii="Times New Roman" w:hAnsi="Times New Roman" w:cs="Times New Roman"/>
        </w:rPr>
        <w:t>in the crosswalk sufficient time to safely complete their crossing and clear the intersection before conflicting traffic receives a green signal. Pedestrians who are already in the crosswalk at the start of this interval continue to have the right of way over turning vehicles. Pedestrians who have not begun to cross when this interval begins should wait until the next</w:t>
      </w:r>
      <w:r>
        <w:rPr>
          <w:rFonts w:hint="default" w:ascii="Times New Roman" w:hAnsi="Times New Roman" w:cs="Times New Roman"/>
          <w:spacing w:val="-7"/>
        </w:rPr>
        <w:t xml:space="preserve"> </w:t>
      </w:r>
      <w:r>
        <w:rPr>
          <w:rFonts w:hint="default" w:ascii="Times New Roman" w:hAnsi="Times New Roman" w:cs="Times New Roman"/>
        </w:rPr>
        <w:t>cycle.</w:t>
      </w:r>
    </w:p>
    <w:p>
      <w:pPr>
        <w:pStyle w:val="6"/>
        <w:rPr>
          <w:rFonts w:hint="default" w:ascii="Times New Roman" w:hAnsi="Times New Roman" w:cs="Times New Roman"/>
          <w:sz w:val="26"/>
        </w:rPr>
      </w:pPr>
    </w:p>
    <w:p>
      <w:pPr>
        <w:pStyle w:val="6"/>
        <w:spacing w:before="4"/>
        <w:rPr>
          <w:rFonts w:hint="default" w:ascii="Times New Roman" w:hAnsi="Times New Roman" w:cs="Times New Roman"/>
          <w:sz w:val="31"/>
        </w:rPr>
      </w:pPr>
    </w:p>
    <w:p>
      <w:pPr>
        <w:pStyle w:val="17"/>
        <w:numPr>
          <w:ilvl w:val="0"/>
          <w:numId w:val="8"/>
        </w:numPr>
        <w:tabs>
          <w:tab w:val="left" w:pos="518"/>
        </w:tabs>
        <w:spacing w:before="0" w:after="0" w:line="360" w:lineRule="auto"/>
        <w:ind w:left="300" w:right="434" w:firstLine="0"/>
        <w:jc w:val="both"/>
        <w:rPr>
          <w:rFonts w:hint="default" w:ascii="Times New Roman" w:hAnsi="Times New Roman" w:cs="Times New Roman"/>
          <w:sz w:val="24"/>
        </w:rPr>
      </w:pPr>
      <w:r>
        <w:rPr>
          <w:rFonts w:hint="default" w:ascii="Times New Roman" w:hAnsi="Times New Roman" w:cs="Times New Roman"/>
          <w:b/>
          <w:i/>
          <w:sz w:val="26"/>
        </w:rPr>
        <w:t xml:space="preserve">Fully-actuated </w:t>
      </w:r>
      <w:r>
        <w:rPr>
          <w:rFonts w:hint="default" w:ascii="Times New Roman" w:hAnsi="Times New Roman" w:cs="Times New Roman"/>
          <w:sz w:val="26"/>
        </w:rPr>
        <w:t xml:space="preserve">- </w:t>
      </w:r>
      <w:r>
        <w:rPr>
          <w:rFonts w:hint="default" w:ascii="Times New Roman" w:hAnsi="Times New Roman" w:cs="Times New Roman"/>
          <w:sz w:val="24"/>
        </w:rPr>
        <w:t xml:space="preserve">vehicle detector loops and pedestrian push buttons are installed on all approaches. All signal phases including left turn arrows have preset minimum and maximum greens and will be serviced on demand only. Pedestrians must activate the push buttons in order to receive the “walk” &amp; “flashing don‟t walk” indications. A single press of the </w:t>
      </w:r>
      <w:r>
        <w:rPr>
          <w:rFonts w:hint="default" w:ascii="Times New Roman" w:hAnsi="Times New Roman" w:cs="Times New Roman"/>
          <w:spacing w:val="-7"/>
          <w:sz w:val="24"/>
        </w:rPr>
        <w:t xml:space="preserve">button </w:t>
      </w:r>
      <w:r>
        <w:rPr>
          <w:rFonts w:hint="default" w:ascii="Times New Roman" w:hAnsi="Times New Roman" w:cs="Times New Roman"/>
          <w:sz w:val="24"/>
        </w:rPr>
        <w:t>locks the “call” in the controllers memory that a pedestrian has requested service. Fully- actuated signals are most efficient at isolated locations where coordination with adjacent signals is not a concern and where the intersecting roadways have similar traffic volumes. Actuated signal control provides greater efficiency compared to pre-timed signals by servicing cross street traffic and pedestrians only when required. The primary disadvantage with pre-timed signals is avoided as main street traffic is not interrupted unnecessarily. This is particularly beneficial during off peak conditions. The result is fewer stops and delays to traffic on the major arteries, while still providing for safe pedestrian crossings as and when required, which ultimately leads to a decrease in fuel consumption and</w:t>
      </w:r>
      <w:r>
        <w:rPr>
          <w:rFonts w:hint="default" w:ascii="Times New Roman" w:hAnsi="Times New Roman" w:cs="Times New Roman"/>
          <w:spacing w:val="-5"/>
          <w:sz w:val="24"/>
        </w:rPr>
        <w:t xml:space="preserve"> </w:t>
      </w:r>
      <w:r>
        <w:rPr>
          <w:rFonts w:hint="default" w:ascii="Times New Roman" w:hAnsi="Times New Roman" w:cs="Times New Roman"/>
          <w:sz w:val="24"/>
        </w:rPr>
        <w:t>pollution.</w:t>
      </w:r>
    </w:p>
    <w:p>
      <w:pPr>
        <w:spacing w:after="0" w:line="360" w:lineRule="auto"/>
        <w:jc w:val="both"/>
        <w:rPr>
          <w:rFonts w:hint="default" w:ascii="Times New Roman" w:hAnsi="Times New Roman" w:cs="Times New Roman"/>
          <w:sz w:val="24"/>
        </w:rPr>
        <w:sectPr>
          <w:pgSz w:w="11910" w:h="16840"/>
          <w:pgMar w:top="1340" w:right="1000" w:bottom="1200" w:left="1140" w:header="0" w:footer="1014" w:gutter="0"/>
        </w:sectPr>
      </w:pPr>
    </w:p>
    <w:p>
      <w:pPr>
        <w:pStyle w:val="2"/>
        <w:rPr>
          <w:rFonts w:hint="default" w:ascii="Times New Roman" w:hAnsi="Times New Roman" w:cs="Times New Roman"/>
        </w:rPr>
      </w:pPr>
      <w:bookmarkStart w:id="6" w:name="_TOC_250011"/>
      <w:bookmarkEnd w:id="6"/>
      <w:r>
        <w:rPr>
          <w:rFonts w:hint="default" w:ascii="Times New Roman" w:hAnsi="Times New Roman" w:cs="Times New Roman"/>
        </w:rPr>
        <w:t>Chapter-2</w:t>
      </w:r>
    </w:p>
    <w:p>
      <w:pPr>
        <w:pStyle w:val="2"/>
        <w:rPr>
          <w:rFonts w:hint="default" w:ascii="Times New Roman" w:hAnsi="Times New Roman" w:cs="Times New Roman"/>
          <w:b/>
          <w:sz w:val="40"/>
        </w:rPr>
      </w:pPr>
      <w:r>
        <w:rPr>
          <w:rFonts w:hint="default" w:cs="Times New Roman"/>
          <w:b/>
          <w:sz w:val="40"/>
          <w:lang w:val="en-US"/>
        </w:rPr>
        <w:t>Literature Rview</w:t>
      </w:r>
      <w:r>
        <w:rPr>
          <w:rFonts w:hint="default" w:ascii="Times New Roman" w:hAnsi="Times New Roman" w:cs="Times New Roman"/>
          <w:b/>
          <w:sz w:val="40"/>
        </w:rPr>
        <w:t xml:space="preserve"> and Working Principle of Traffic Controller</w:t>
      </w:r>
    </w:p>
    <w:p>
      <w:pPr>
        <w:pStyle w:val="6"/>
        <w:rPr>
          <w:rFonts w:hint="default" w:ascii="Times New Roman" w:hAnsi="Times New Roman" w:cs="Times New Roman"/>
          <w:b/>
          <w:sz w:val="44"/>
        </w:rPr>
      </w:pPr>
    </w:p>
    <w:p>
      <w:pPr>
        <w:pStyle w:val="5"/>
        <w:spacing w:before="373" w:line="360" w:lineRule="auto"/>
        <w:rPr>
          <w:rFonts w:hint="default" w:cs="Times New Roman"/>
          <w:lang w:val="en-US"/>
        </w:rPr>
      </w:pPr>
      <w:bookmarkStart w:id="7" w:name="_TOC_250010"/>
      <w:bookmarkEnd w:id="7"/>
      <w:r>
        <w:rPr>
          <w:rFonts w:hint="default" w:cs="Times New Roman"/>
          <w:lang w:val="en-US"/>
        </w:rPr>
        <w:t>2.1 Review of literature</w:t>
      </w:r>
    </w:p>
    <w:p>
      <w:pPr>
        <w:spacing w:line="360" w:lineRule="auto"/>
        <w:rPr>
          <w:rFonts w:hint="default"/>
          <w:lang w:val="en-US"/>
        </w:rPr>
      </w:pPr>
    </w:p>
    <w:p>
      <w:pPr>
        <w:pStyle w:val="5"/>
        <w:spacing w:before="373"/>
        <w:ind w:left="300" w:firstLine="0"/>
        <w:rPr>
          <w:rFonts w:hint="default" w:ascii="Times New Roman" w:hAnsi="Times New Roman" w:cs="Times New Roman"/>
        </w:rPr>
      </w:pPr>
      <w:r>
        <w:rPr>
          <w:rFonts w:hint="default" w:ascii="Times New Roman" w:hAnsi="Times New Roman" w:cs="Times New Roman"/>
        </w:rPr>
        <w:t>2.</w:t>
      </w:r>
      <w:r>
        <w:rPr>
          <w:rFonts w:hint="default" w:cs="Times New Roman"/>
          <w:lang w:val="en-US"/>
        </w:rPr>
        <w:t>2</w:t>
      </w:r>
      <w:r>
        <w:rPr>
          <w:rFonts w:hint="default" w:ascii="Times New Roman" w:hAnsi="Times New Roman" w:cs="Times New Roman"/>
        </w:rPr>
        <w:t xml:space="preserve"> Working principle</w:t>
      </w: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spacing w:before="11"/>
        <w:rPr>
          <w:rFonts w:hint="default" w:ascii="Times New Roman" w:hAnsi="Times New Roman" w:cs="Times New Roman"/>
          <w:b/>
          <w:sz w:val="13"/>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1019810</wp:posOffset>
            </wp:positionH>
            <wp:positionV relativeFrom="paragraph">
              <wp:posOffset>126365</wp:posOffset>
            </wp:positionV>
            <wp:extent cx="4591050" cy="3074670"/>
            <wp:effectExtent l="0" t="0" r="0" b="0"/>
            <wp:wrapTopAndBottom/>
            <wp:docPr id="11" name="image6.jpeg" descr="New Includ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descr="New Included.jpg"/>
                    <pic:cNvPicPr>
                      <a:picLocks noChangeAspect="1"/>
                    </pic:cNvPicPr>
                  </pic:nvPicPr>
                  <pic:blipFill>
                    <a:blip r:embed="rId9" cstate="print"/>
                    <a:stretch>
                      <a:fillRect/>
                    </a:stretch>
                  </pic:blipFill>
                  <pic:spPr>
                    <a:xfrm>
                      <a:off x="0" y="0"/>
                      <a:ext cx="4590750" cy="3074384"/>
                    </a:xfrm>
                    <a:prstGeom prst="rect">
                      <a:avLst/>
                    </a:prstGeom>
                  </pic:spPr>
                </pic:pic>
              </a:graphicData>
            </a:graphic>
          </wp:anchor>
        </w:drawing>
      </w:r>
    </w:p>
    <w:p>
      <w:pPr>
        <w:pStyle w:val="6"/>
        <w:rPr>
          <w:rFonts w:hint="default" w:ascii="Times New Roman" w:hAnsi="Times New Roman" w:cs="Times New Roman"/>
          <w:b/>
          <w:sz w:val="20"/>
        </w:rPr>
      </w:pPr>
    </w:p>
    <w:p>
      <w:pPr>
        <w:pStyle w:val="6"/>
        <w:spacing w:before="209"/>
        <w:ind w:left="744" w:right="885"/>
        <w:jc w:val="center"/>
        <w:rPr>
          <w:rFonts w:hint="default" w:ascii="Times New Roman" w:hAnsi="Times New Roman" w:cs="Times New Roman"/>
        </w:rPr>
      </w:pPr>
      <w:r>
        <w:rPr>
          <w:rFonts w:hint="default" w:ascii="Times New Roman" w:hAnsi="Times New Roman" w:cs="Times New Roman"/>
        </w:rPr>
        <w:t>Figure 2.1: main three line shorted with another</w:t>
      </w:r>
    </w:p>
    <w:p>
      <w:pPr>
        <w:pStyle w:val="6"/>
        <w:spacing w:before="5"/>
        <w:rPr>
          <w:rFonts w:hint="default" w:ascii="Times New Roman" w:hAnsi="Times New Roman" w:cs="Times New Roman"/>
        </w:rPr>
      </w:pPr>
    </w:p>
    <w:p>
      <w:pPr>
        <w:pStyle w:val="6"/>
        <w:spacing w:line="360" w:lineRule="auto"/>
        <w:ind w:left="300" w:right="436"/>
        <w:jc w:val="both"/>
        <w:rPr>
          <w:rFonts w:hint="default" w:ascii="Times New Roman" w:hAnsi="Times New Roman" w:cs="Times New Roman"/>
        </w:rPr>
      </w:pPr>
      <w:r>
        <w:rPr>
          <w:rFonts w:hint="default" w:ascii="Times New Roman" w:hAnsi="Times New Roman" w:cs="Times New Roman"/>
        </w:rPr>
        <w:t xml:space="preserve">At first main power is stepped down by transformer X1 to  deliver  a secondary  output of   9v, 300 mA. The transformer out put is rectified by a full-wave bridge rectifier comprising diodes D1 through D4. Filtered by capacitor C1 and regulated by voltage regulator IC1 7805. </w:t>
      </w:r>
      <w:r>
        <w:rPr>
          <w:rFonts w:hint="default" w:ascii="Times New Roman" w:hAnsi="Times New Roman" w:cs="Times New Roman"/>
          <w:spacing w:val="-4"/>
        </w:rPr>
        <w:t>I</w:t>
      </w:r>
      <w:r>
        <w:rPr>
          <w:rFonts w:hint="default" w:ascii="Times New Roman" w:hAnsi="Times New Roman" w:cs="Times New Roman"/>
        </w:rPr>
        <w:t>C2</w:t>
      </w:r>
      <w:r>
        <w:rPr>
          <w:rFonts w:hint="default" w:ascii="Times New Roman" w:hAnsi="Times New Roman" w:cs="Times New Roman"/>
          <w:spacing w:val="11"/>
        </w:rPr>
        <w:t xml:space="preserve"> </w:t>
      </w:r>
      <w:r>
        <w:rPr>
          <w:rFonts w:hint="default" w:ascii="Times New Roman" w:hAnsi="Times New Roman" w:cs="Times New Roman"/>
        </w:rPr>
        <w:t>is</w:t>
      </w:r>
      <w:r>
        <w:rPr>
          <w:rFonts w:hint="default" w:ascii="Times New Roman" w:hAnsi="Times New Roman" w:cs="Times New Roman"/>
          <w:spacing w:val="12"/>
        </w:rPr>
        <w:t xml:space="preserve"> </w:t>
      </w:r>
      <w:r>
        <w:rPr>
          <w:rFonts w:hint="default" w:ascii="Times New Roman" w:hAnsi="Times New Roman" w:cs="Times New Roman"/>
          <w:spacing w:val="-1"/>
        </w:rPr>
        <w:t>w</w:t>
      </w:r>
      <w:r>
        <w:rPr>
          <w:rFonts w:hint="default" w:ascii="Times New Roman" w:hAnsi="Times New Roman" w:cs="Times New Roman"/>
          <w:spacing w:val="2"/>
        </w:rPr>
        <w:t>i</w:t>
      </w:r>
      <w:r>
        <w:rPr>
          <w:rFonts w:hint="default" w:ascii="Times New Roman" w:hAnsi="Times New Roman" w:cs="Times New Roman"/>
        </w:rPr>
        <w:t>r</w:t>
      </w:r>
      <w:r>
        <w:rPr>
          <w:rFonts w:hint="default" w:ascii="Times New Roman" w:hAnsi="Times New Roman" w:cs="Times New Roman"/>
          <w:spacing w:val="-2"/>
        </w:rPr>
        <w:t>e</w:t>
      </w:r>
      <w:r>
        <w:rPr>
          <w:rFonts w:hint="default" w:ascii="Times New Roman" w:hAnsi="Times New Roman" w:cs="Times New Roman"/>
        </w:rPr>
        <w:t>d</w:t>
      </w:r>
      <w:r>
        <w:rPr>
          <w:rFonts w:hint="default" w:ascii="Times New Roman" w:hAnsi="Times New Roman" w:cs="Times New Roman"/>
          <w:spacing w:val="14"/>
        </w:rPr>
        <w:t xml:space="preserve"> </w:t>
      </w:r>
      <w:r>
        <w:rPr>
          <w:rFonts w:hint="default" w:ascii="Times New Roman" w:hAnsi="Times New Roman" w:cs="Times New Roman"/>
          <w:spacing w:val="-1"/>
        </w:rPr>
        <w:t>a</w:t>
      </w:r>
      <w:r>
        <w:rPr>
          <w:rFonts w:hint="default" w:ascii="Times New Roman" w:hAnsi="Times New Roman" w:cs="Times New Roman"/>
        </w:rPr>
        <w:t>s</w:t>
      </w:r>
      <w:r>
        <w:rPr>
          <w:rFonts w:hint="default" w:ascii="Times New Roman" w:hAnsi="Times New Roman" w:cs="Times New Roman"/>
          <w:spacing w:val="11"/>
        </w:rPr>
        <w:t xml:space="preserve"> </w:t>
      </w:r>
      <w:r>
        <w:rPr>
          <w:rFonts w:hint="default" w:ascii="Times New Roman" w:hAnsi="Times New Roman" w:cs="Times New Roman"/>
        </w:rPr>
        <w:t>a</w:t>
      </w:r>
      <w:r>
        <w:rPr>
          <w:rFonts w:hint="default" w:ascii="Times New Roman" w:hAnsi="Times New Roman" w:cs="Times New Roman"/>
          <w:spacing w:val="10"/>
        </w:rPr>
        <w:t xml:space="preserve"> </w:t>
      </w:r>
      <w:r>
        <w:rPr>
          <w:rFonts w:hint="default" w:ascii="Times New Roman" w:hAnsi="Times New Roman" w:cs="Times New Roman"/>
        </w:rPr>
        <w:t>multivibr</w:t>
      </w:r>
      <w:r>
        <w:rPr>
          <w:rFonts w:hint="default" w:ascii="Times New Roman" w:hAnsi="Times New Roman" w:cs="Times New Roman"/>
          <w:spacing w:val="-2"/>
        </w:rPr>
        <w:t>a</w:t>
      </w:r>
      <w:r>
        <w:rPr>
          <w:rFonts w:hint="default" w:ascii="Times New Roman" w:hAnsi="Times New Roman" w:cs="Times New Roman"/>
        </w:rPr>
        <w:t>tor</w:t>
      </w:r>
      <w:r>
        <w:rPr>
          <w:rFonts w:hint="default" w:ascii="Times New Roman" w:hAnsi="Times New Roman" w:cs="Times New Roman"/>
          <w:spacing w:val="11"/>
        </w:rPr>
        <w:t xml:space="preserve"> </w:t>
      </w:r>
      <w:r>
        <w:rPr>
          <w:rFonts w:hint="default" w:ascii="Times New Roman" w:hAnsi="Times New Roman" w:cs="Times New Roman"/>
          <w:spacing w:val="-1"/>
        </w:rPr>
        <w:t>wit</w:t>
      </w:r>
      <w:r>
        <w:rPr>
          <w:rFonts w:hint="default" w:ascii="Times New Roman" w:hAnsi="Times New Roman" w:cs="Times New Roman"/>
        </w:rPr>
        <w:t>h</w:t>
      </w:r>
      <w:r>
        <w:rPr>
          <w:rFonts w:hint="default" w:ascii="Times New Roman" w:hAnsi="Times New Roman" w:cs="Times New Roman"/>
          <w:spacing w:val="12"/>
        </w:rPr>
        <w:t xml:space="preserve"> </w:t>
      </w:r>
      <w:r>
        <w:rPr>
          <w:rFonts w:hint="default" w:ascii="Times New Roman" w:hAnsi="Times New Roman" w:cs="Times New Roman"/>
          <w:spacing w:val="1"/>
          <w:w w:val="75"/>
        </w:rPr>
        <w:t>„</w:t>
      </w:r>
      <w:r>
        <w:rPr>
          <w:rFonts w:hint="default" w:ascii="Times New Roman" w:hAnsi="Times New Roman" w:cs="Times New Roman"/>
          <w:spacing w:val="-1"/>
        </w:rPr>
        <w:t>ON</w:t>
      </w:r>
      <w:r>
        <w:rPr>
          <w:rFonts w:hint="default" w:ascii="Times New Roman" w:hAnsi="Times New Roman" w:cs="Times New Roman"/>
          <w:w w:val="42"/>
        </w:rPr>
        <w:t>‟</w:t>
      </w:r>
      <w:r>
        <w:rPr>
          <w:rFonts w:hint="default" w:ascii="Times New Roman" w:hAnsi="Times New Roman" w:cs="Times New Roman"/>
          <w:spacing w:val="13"/>
        </w:rPr>
        <w:t xml:space="preserve"> </w:t>
      </w:r>
      <w:r>
        <w:rPr>
          <w:rFonts w:hint="default" w:ascii="Times New Roman" w:hAnsi="Times New Roman" w:cs="Times New Roman"/>
          <w:spacing w:val="-1"/>
        </w:rPr>
        <w:t>a</w:t>
      </w:r>
      <w:r>
        <w:rPr>
          <w:rFonts w:hint="default" w:ascii="Times New Roman" w:hAnsi="Times New Roman" w:cs="Times New Roman"/>
        </w:rPr>
        <w:t>nd</w:t>
      </w:r>
      <w:r>
        <w:rPr>
          <w:rFonts w:hint="default" w:ascii="Times New Roman" w:hAnsi="Times New Roman" w:cs="Times New Roman"/>
          <w:spacing w:val="11"/>
        </w:rPr>
        <w:t xml:space="preserve"> </w:t>
      </w:r>
      <w:r>
        <w:rPr>
          <w:rFonts w:hint="default" w:ascii="Times New Roman" w:hAnsi="Times New Roman" w:cs="Times New Roman"/>
          <w:spacing w:val="1"/>
          <w:w w:val="75"/>
        </w:rPr>
        <w:t>„</w:t>
      </w:r>
      <w:r>
        <w:rPr>
          <w:rFonts w:hint="default" w:ascii="Times New Roman" w:hAnsi="Times New Roman" w:cs="Times New Roman"/>
          <w:spacing w:val="1"/>
        </w:rPr>
        <w:t>O</w:t>
      </w:r>
      <w:r>
        <w:rPr>
          <w:rFonts w:hint="default" w:ascii="Times New Roman" w:hAnsi="Times New Roman" w:cs="Times New Roman"/>
          <w:spacing w:val="-2"/>
        </w:rPr>
        <w:t>F</w:t>
      </w:r>
      <w:r>
        <w:rPr>
          <w:rFonts w:hint="default" w:ascii="Times New Roman" w:hAnsi="Times New Roman" w:cs="Times New Roman"/>
        </w:rPr>
        <w:t>F</w:t>
      </w:r>
      <w:r>
        <w:rPr>
          <w:rFonts w:hint="default" w:ascii="Times New Roman" w:hAnsi="Times New Roman" w:cs="Times New Roman"/>
          <w:w w:val="42"/>
        </w:rPr>
        <w:t>‟</w:t>
      </w:r>
      <w:r>
        <w:rPr>
          <w:rFonts w:hint="default" w:ascii="Times New Roman" w:hAnsi="Times New Roman" w:cs="Times New Roman"/>
          <w:spacing w:val="11"/>
        </w:rPr>
        <w:t xml:space="preserve"> </w:t>
      </w:r>
      <w:r>
        <w:rPr>
          <w:rFonts w:hint="default" w:ascii="Times New Roman" w:hAnsi="Times New Roman" w:cs="Times New Roman"/>
        </w:rPr>
        <w:t>p</w:t>
      </w:r>
      <w:r>
        <w:rPr>
          <w:rFonts w:hint="default" w:ascii="Times New Roman" w:hAnsi="Times New Roman" w:cs="Times New Roman"/>
          <w:spacing w:val="1"/>
        </w:rPr>
        <w:t>e</w:t>
      </w:r>
      <w:r>
        <w:rPr>
          <w:rFonts w:hint="default" w:ascii="Times New Roman" w:hAnsi="Times New Roman" w:cs="Times New Roman"/>
        </w:rPr>
        <w:t>riods</w:t>
      </w:r>
      <w:r>
        <w:rPr>
          <w:rFonts w:hint="default" w:ascii="Times New Roman" w:hAnsi="Times New Roman" w:cs="Times New Roman"/>
          <w:spacing w:val="11"/>
        </w:rPr>
        <w:t xml:space="preserve"> </w:t>
      </w:r>
      <w:r>
        <w:rPr>
          <w:rFonts w:hint="default" w:ascii="Times New Roman" w:hAnsi="Times New Roman" w:cs="Times New Roman"/>
        </w:rPr>
        <w:t>of</w:t>
      </w:r>
      <w:r>
        <w:rPr>
          <w:rFonts w:hint="default" w:ascii="Times New Roman" w:hAnsi="Times New Roman" w:cs="Times New Roman"/>
          <w:spacing w:val="11"/>
        </w:rPr>
        <w:t xml:space="preserve"> </w:t>
      </w:r>
      <w:r>
        <w:rPr>
          <w:rFonts w:hint="default" w:ascii="Times New Roman" w:hAnsi="Times New Roman" w:cs="Times New Roman"/>
        </w:rPr>
        <w:t>35</w:t>
      </w:r>
      <w:r>
        <w:rPr>
          <w:rFonts w:hint="default" w:ascii="Times New Roman" w:hAnsi="Times New Roman" w:cs="Times New Roman"/>
          <w:spacing w:val="14"/>
        </w:rPr>
        <w:t xml:space="preserve"> </w:t>
      </w:r>
      <w:r>
        <w:rPr>
          <w:rFonts w:hint="default" w:ascii="Times New Roman" w:hAnsi="Times New Roman" w:cs="Times New Roman"/>
          <w:spacing w:val="-1"/>
        </w:rPr>
        <w:t>a</w:t>
      </w:r>
      <w:r>
        <w:rPr>
          <w:rFonts w:hint="default" w:ascii="Times New Roman" w:hAnsi="Times New Roman" w:cs="Times New Roman"/>
        </w:rPr>
        <w:t>nd</w:t>
      </w:r>
      <w:r>
        <w:rPr>
          <w:rFonts w:hint="default" w:ascii="Times New Roman" w:hAnsi="Times New Roman" w:cs="Times New Roman"/>
          <w:spacing w:val="11"/>
        </w:rPr>
        <w:t xml:space="preserve"> </w:t>
      </w:r>
      <w:r>
        <w:rPr>
          <w:rFonts w:hint="default" w:ascii="Times New Roman" w:hAnsi="Times New Roman" w:cs="Times New Roman"/>
        </w:rPr>
        <w:t>30</w:t>
      </w:r>
      <w:r>
        <w:rPr>
          <w:rFonts w:hint="default" w:ascii="Times New Roman" w:hAnsi="Times New Roman" w:cs="Times New Roman"/>
          <w:spacing w:val="13"/>
        </w:rPr>
        <w:t xml:space="preserve"> </w:t>
      </w:r>
      <w:r>
        <w:rPr>
          <w:rFonts w:hint="default" w:ascii="Times New Roman" w:hAnsi="Times New Roman" w:cs="Times New Roman"/>
          <w:spacing w:val="-1"/>
        </w:rPr>
        <w:t>sec</w:t>
      </w:r>
      <w:r>
        <w:rPr>
          <w:rFonts w:hint="default" w:ascii="Times New Roman" w:hAnsi="Times New Roman" w:cs="Times New Roman"/>
        </w:rPr>
        <w:t>onds.</w:t>
      </w:r>
      <w:r>
        <w:rPr>
          <w:rFonts w:hint="default" w:ascii="Times New Roman" w:hAnsi="Times New Roman" w:cs="Times New Roman"/>
          <w:spacing w:val="20"/>
        </w:rPr>
        <w:t xml:space="preserve"> </w:t>
      </w:r>
      <w:r>
        <w:rPr>
          <w:rFonts w:hint="default" w:ascii="Times New Roman" w:hAnsi="Times New Roman" w:cs="Times New Roman"/>
          <w:w w:val="99"/>
        </w:rPr>
        <w:t>As</w:t>
      </w:r>
      <w:r>
        <w:rPr>
          <w:rFonts w:hint="default" w:ascii="Times New Roman" w:hAnsi="Times New Roman" w:cs="Times New Roman"/>
          <w:spacing w:val="13"/>
        </w:rPr>
        <w:t xml:space="preserve"> </w:t>
      </w:r>
      <w:r>
        <w:rPr>
          <w:rFonts w:hint="default" w:ascii="Times New Roman" w:hAnsi="Times New Roman" w:cs="Times New Roman"/>
          <w:spacing w:val="-11"/>
        </w:rPr>
        <w:t>soon</w:t>
      </w:r>
      <w:r>
        <w:rPr>
          <w:rFonts w:hint="default" w:ascii="Times New Roman" w:hAnsi="Times New Roman" w:cs="Times New Roman"/>
        </w:rPr>
        <w:t xml:space="preserve"> as main power is switched on, pin 3 of IC2 goes high for 35 seconds. This in turn energies relay RL1 its normally-open(N/O) contact through transistor T1 then the red lamp R1, R2 glows for stopping Road1 and Road2‟s vehicle also green lamp G3, G4 glows through </w:t>
      </w:r>
      <w:r>
        <w:rPr>
          <w:rFonts w:hint="default" w:ascii="Times New Roman" w:hAnsi="Times New Roman" w:cs="Times New Roman"/>
          <w:spacing w:val="-11"/>
        </w:rPr>
        <w:t xml:space="preserve">its </w:t>
      </w:r>
      <w:r>
        <w:rPr>
          <w:rFonts w:hint="default" w:ascii="Times New Roman" w:hAnsi="Times New Roman" w:cs="Times New Roman"/>
        </w:rPr>
        <w:t xml:space="preserve">normally-open contact to running Road3 and Road4‟s vehicle for 35 seconds shown </w:t>
      </w:r>
      <w:r>
        <w:rPr>
          <w:rFonts w:hint="default" w:ascii="Times New Roman" w:hAnsi="Times New Roman" w:cs="Times New Roman"/>
          <w:spacing w:val="-22"/>
        </w:rPr>
        <w:t>in</w:t>
      </w:r>
      <w:r>
        <w:rPr>
          <w:rFonts w:hint="default" w:ascii="Times New Roman" w:hAnsi="Times New Roman" w:cs="Times New Roman"/>
          <w:spacing w:val="16"/>
        </w:rPr>
        <w:t xml:space="preserve"> </w:t>
      </w:r>
      <w:r>
        <w:rPr>
          <w:rFonts w:hint="default" w:ascii="Times New Roman" w:hAnsi="Times New Roman" w:cs="Times New Roman"/>
        </w:rPr>
        <w:t>figure.</w:t>
      </w:r>
    </w:p>
    <w:p>
      <w:pPr>
        <w:spacing w:after="0" w:line="360" w:lineRule="auto"/>
        <w:jc w:val="both"/>
        <w:rPr>
          <w:rFonts w:hint="default" w:ascii="Times New Roman" w:hAnsi="Times New Roman" w:cs="Times New Roman"/>
        </w:rPr>
        <w:sectPr>
          <w:pgSz w:w="11910" w:h="16840"/>
          <w:pgMar w:top="1360" w:right="1000" w:bottom="1200" w:left="1140" w:header="0" w:footer="1014" w:gutter="0"/>
        </w:sectPr>
      </w:pPr>
    </w:p>
    <w:p>
      <w:pPr>
        <w:pStyle w:val="6"/>
        <w:rPr>
          <w:rFonts w:hint="default" w:ascii="Times New Roman" w:hAnsi="Times New Roman" w:cs="Times New Roman"/>
          <w:sz w:val="20"/>
        </w:rPr>
      </w:pPr>
    </w:p>
    <w:p>
      <w:pPr>
        <w:pStyle w:val="6"/>
        <w:spacing w:before="8"/>
        <w:rPr>
          <w:rFonts w:hint="default" w:ascii="Times New Roman" w:hAnsi="Times New Roman" w:cs="Times New Roman"/>
          <w:sz w:val="25"/>
        </w:rPr>
      </w:pPr>
    </w:p>
    <w:p>
      <w:pPr>
        <w:pStyle w:val="6"/>
        <w:ind w:left="1178"/>
        <w:rPr>
          <w:rFonts w:hint="default" w:ascii="Times New Roman" w:hAnsi="Times New Roman" w:cs="Times New Roman"/>
          <w:sz w:val="20"/>
        </w:rPr>
      </w:pPr>
      <w:r>
        <w:rPr>
          <w:rFonts w:hint="default" w:ascii="Times New Roman" w:hAnsi="Times New Roman" w:cs="Times New Roman"/>
          <w:sz w:val="20"/>
        </w:rPr>
        <w:drawing>
          <wp:inline distT="0" distB="0" distL="0" distR="0">
            <wp:extent cx="3986530" cy="3265805"/>
            <wp:effectExtent l="0" t="0" r="0" b="0"/>
            <wp:docPr id="13" name="image7.jpeg" descr="C:\Users\Sabuj\Desktop\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descr="C:\Users\Sabuj\Desktop\Untitled - Copy.jpg"/>
                    <pic:cNvPicPr>
                      <a:picLocks noChangeAspect="1"/>
                    </pic:cNvPicPr>
                  </pic:nvPicPr>
                  <pic:blipFill>
                    <a:blip r:embed="rId10" cstate="print"/>
                    <a:stretch>
                      <a:fillRect/>
                    </a:stretch>
                  </pic:blipFill>
                  <pic:spPr>
                    <a:xfrm>
                      <a:off x="0" y="0"/>
                      <a:ext cx="3987123" cy="3266408"/>
                    </a:xfrm>
                    <a:prstGeom prst="rect">
                      <a:avLst/>
                    </a:prstGeom>
                  </pic:spPr>
                </pic:pic>
              </a:graphicData>
            </a:graphic>
          </wp:inline>
        </w:drawing>
      </w:r>
    </w:p>
    <w:p>
      <w:pPr>
        <w:pStyle w:val="6"/>
        <w:rPr>
          <w:rFonts w:hint="default" w:ascii="Times New Roman" w:hAnsi="Times New Roman" w:cs="Times New Roman"/>
          <w:sz w:val="20"/>
        </w:rPr>
      </w:pPr>
    </w:p>
    <w:p>
      <w:pPr>
        <w:pStyle w:val="6"/>
        <w:spacing w:before="2"/>
        <w:rPr>
          <w:rFonts w:hint="default" w:ascii="Times New Roman" w:hAnsi="Times New Roman" w:cs="Times New Roman"/>
          <w:sz w:val="22"/>
        </w:rPr>
      </w:pPr>
    </w:p>
    <w:p>
      <w:pPr>
        <w:pStyle w:val="6"/>
        <w:spacing w:before="90"/>
        <w:ind w:left="746" w:right="882"/>
        <w:jc w:val="center"/>
        <w:rPr>
          <w:rFonts w:hint="default" w:ascii="Times New Roman" w:hAnsi="Times New Roman" w:cs="Times New Roman"/>
        </w:rPr>
      </w:pPr>
      <w:r>
        <w:rPr>
          <w:rFonts w:hint="default" w:ascii="Times New Roman" w:hAnsi="Times New Roman" w:cs="Times New Roman"/>
        </w:rPr>
        <w:t>Figure 2.2: first step of traffic controller</w:t>
      </w:r>
    </w:p>
    <w:p>
      <w:pPr>
        <w:pStyle w:val="6"/>
        <w:spacing w:before="10"/>
        <w:rPr>
          <w:rFonts w:hint="default" w:ascii="Times New Roman" w:hAnsi="Times New Roman" w:cs="Times New Roman"/>
          <w:sz w:val="20"/>
        </w:rPr>
      </w:pPr>
    </w:p>
    <w:p>
      <w:pPr>
        <w:pStyle w:val="6"/>
        <w:spacing w:before="1" w:line="360" w:lineRule="auto"/>
        <w:ind w:left="300" w:right="434"/>
        <w:jc w:val="both"/>
        <w:rPr>
          <w:rFonts w:hint="default" w:ascii="Times New Roman" w:hAnsi="Times New Roman" w:cs="Times New Roman"/>
        </w:rPr>
      </w:pPr>
      <w:r>
        <w:rPr>
          <w:rFonts w:hint="default" w:ascii="Times New Roman" w:hAnsi="Times New Roman" w:cs="Times New Roman"/>
        </w:rPr>
        <w:t>At the same time main power is disconnected from the pole of relay RL2. As the on time of IC2,</w:t>
      </w:r>
      <w:r>
        <w:rPr>
          <w:rFonts w:hint="default" w:ascii="Times New Roman" w:hAnsi="Times New Roman" w:cs="Times New Roman"/>
          <w:spacing w:val="-9"/>
        </w:rPr>
        <w:t xml:space="preserve"> </w:t>
      </w:r>
      <w:r>
        <w:rPr>
          <w:rFonts w:hint="default" w:ascii="Times New Roman" w:hAnsi="Times New Roman" w:cs="Times New Roman"/>
        </w:rPr>
        <w:t>a</w:t>
      </w:r>
      <w:r>
        <w:rPr>
          <w:rFonts w:hint="default" w:ascii="Times New Roman" w:hAnsi="Times New Roman" w:cs="Times New Roman"/>
          <w:spacing w:val="-10"/>
        </w:rPr>
        <w:t xml:space="preserve"> </w:t>
      </w:r>
      <w:r>
        <w:rPr>
          <w:rFonts w:hint="default" w:ascii="Times New Roman" w:hAnsi="Times New Roman" w:cs="Times New Roman"/>
        </w:rPr>
        <w:t>pulse</w:t>
      </w:r>
      <w:r>
        <w:rPr>
          <w:rFonts w:hint="default" w:ascii="Times New Roman" w:hAnsi="Times New Roman" w:cs="Times New Roman"/>
          <w:spacing w:val="-10"/>
        </w:rPr>
        <w:t xml:space="preserve"> </w:t>
      </w:r>
      <w:r>
        <w:rPr>
          <w:rFonts w:hint="default" w:ascii="Times New Roman" w:hAnsi="Times New Roman" w:cs="Times New Roman"/>
        </w:rPr>
        <w:t>at</w:t>
      </w:r>
      <w:r>
        <w:rPr>
          <w:rFonts w:hint="default" w:ascii="Times New Roman" w:hAnsi="Times New Roman" w:cs="Times New Roman"/>
          <w:spacing w:val="-9"/>
        </w:rPr>
        <w:t xml:space="preserve"> </w:t>
      </w:r>
      <w:r>
        <w:rPr>
          <w:rFonts w:hint="default" w:ascii="Times New Roman" w:hAnsi="Times New Roman" w:cs="Times New Roman"/>
        </w:rPr>
        <w:t>its</w:t>
      </w:r>
      <w:r>
        <w:rPr>
          <w:rFonts w:hint="default" w:ascii="Times New Roman" w:hAnsi="Times New Roman" w:cs="Times New Roman"/>
          <w:spacing w:val="-9"/>
        </w:rPr>
        <w:t xml:space="preserve"> </w:t>
      </w:r>
      <w:r>
        <w:rPr>
          <w:rFonts w:hint="default" w:ascii="Times New Roman" w:hAnsi="Times New Roman" w:cs="Times New Roman"/>
        </w:rPr>
        <w:t>pin</w:t>
      </w:r>
      <w:r>
        <w:rPr>
          <w:rFonts w:hint="default" w:ascii="Times New Roman" w:hAnsi="Times New Roman" w:cs="Times New Roman"/>
          <w:spacing w:val="-9"/>
        </w:rPr>
        <w:t xml:space="preserve"> </w:t>
      </w:r>
      <w:r>
        <w:rPr>
          <w:rFonts w:hint="default" w:ascii="Times New Roman" w:hAnsi="Times New Roman" w:cs="Times New Roman"/>
        </w:rPr>
        <w:t>3</w:t>
      </w:r>
      <w:r>
        <w:rPr>
          <w:rFonts w:hint="default" w:ascii="Times New Roman" w:hAnsi="Times New Roman" w:cs="Times New Roman"/>
          <w:spacing w:val="-9"/>
        </w:rPr>
        <w:t xml:space="preserve"> </w:t>
      </w:r>
      <w:r>
        <w:rPr>
          <w:rFonts w:hint="default" w:ascii="Times New Roman" w:hAnsi="Times New Roman" w:cs="Times New Roman"/>
        </w:rPr>
        <w:t>triggers</w:t>
      </w:r>
      <w:r>
        <w:rPr>
          <w:rFonts w:hint="default" w:ascii="Times New Roman" w:hAnsi="Times New Roman" w:cs="Times New Roman"/>
          <w:spacing w:val="-5"/>
        </w:rPr>
        <w:t xml:space="preserve"> </w:t>
      </w:r>
      <w:r>
        <w:rPr>
          <w:rFonts w:hint="default" w:ascii="Times New Roman" w:hAnsi="Times New Roman" w:cs="Times New Roman"/>
        </w:rPr>
        <w:t>IC3</w:t>
      </w:r>
      <w:r>
        <w:rPr>
          <w:rFonts w:hint="default" w:ascii="Times New Roman" w:hAnsi="Times New Roman" w:cs="Times New Roman"/>
          <w:spacing w:val="-9"/>
        </w:rPr>
        <w:t xml:space="preserve"> </w:t>
      </w:r>
      <w:r>
        <w:rPr>
          <w:rFonts w:hint="default" w:ascii="Times New Roman" w:hAnsi="Times New Roman" w:cs="Times New Roman"/>
        </w:rPr>
        <w:t>through</w:t>
      </w:r>
      <w:r>
        <w:rPr>
          <w:rFonts w:hint="default" w:ascii="Times New Roman" w:hAnsi="Times New Roman" w:cs="Times New Roman"/>
          <w:spacing w:val="-9"/>
        </w:rPr>
        <w:t xml:space="preserve"> </w:t>
      </w:r>
      <w:r>
        <w:rPr>
          <w:rFonts w:hint="default" w:ascii="Times New Roman" w:hAnsi="Times New Roman" w:cs="Times New Roman"/>
        </w:rPr>
        <w:t>C5.</w:t>
      </w:r>
      <w:r>
        <w:rPr>
          <w:rFonts w:hint="default" w:ascii="Times New Roman" w:hAnsi="Times New Roman" w:cs="Times New Roman"/>
          <w:spacing w:val="-5"/>
        </w:rPr>
        <w:t xml:space="preserve"> </w:t>
      </w:r>
      <w:r>
        <w:rPr>
          <w:rFonts w:hint="default" w:ascii="Times New Roman" w:hAnsi="Times New Roman" w:cs="Times New Roman"/>
        </w:rPr>
        <w:t>IC3</w:t>
      </w:r>
      <w:r>
        <w:rPr>
          <w:rFonts w:hint="default" w:ascii="Times New Roman" w:hAnsi="Times New Roman" w:cs="Times New Roman"/>
          <w:spacing w:val="-9"/>
        </w:rPr>
        <w:t xml:space="preserve"> </w:t>
      </w:r>
      <w:r>
        <w:rPr>
          <w:rFonts w:hint="default" w:ascii="Times New Roman" w:hAnsi="Times New Roman" w:cs="Times New Roman"/>
        </w:rPr>
        <w:t>is</w:t>
      </w:r>
      <w:r>
        <w:rPr>
          <w:rFonts w:hint="default" w:ascii="Times New Roman" w:hAnsi="Times New Roman" w:cs="Times New Roman"/>
          <w:spacing w:val="-9"/>
        </w:rPr>
        <w:t xml:space="preserve"> </w:t>
      </w:r>
      <w:r>
        <w:rPr>
          <w:rFonts w:hint="default" w:ascii="Times New Roman" w:hAnsi="Times New Roman" w:cs="Times New Roman"/>
        </w:rPr>
        <w:t>configured</w:t>
      </w:r>
      <w:r>
        <w:rPr>
          <w:rFonts w:hint="default" w:ascii="Times New Roman" w:hAnsi="Times New Roman" w:cs="Times New Roman"/>
          <w:spacing w:val="-9"/>
        </w:rPr>
        <w:t xml:space="preserve"> </w:t>
      </w:r>
      <w:r>
        <w:rPr>
          <w:rFonts w:hint="default" w:ascii="Times New Roman" w:hAnsi="Times New Roman" w:cs="Times New Roman"/>
        </w:rPr>
        <w:t>as</w:t>
      </w:r>
      <w:r>
        <w:rPr>
          <w:rFonts w:hint="default" w:ascii="Times New Roman" w:hAnsi="Times New Roman" w:cs="Times New Roman"/>
          <w:spacing w:val="-10"/>
        </w:rPr>
        <w:t xml:space="preserve"> </w:t>
      </w:r>
      <w:r>
        <w:rPr>
          <w:rFonts w:hint="default" w:ascii="Times New Roman" w:hAnsi="Times New Roman" w:cs="Times New Roman"/>
        </w:rPr>
        <w:t>a</w:t>
      </w:r>
      <w:r>
        <w:rPr>
          <w:rFonts w:hint="default" w:ascii="Times New Roman" w:hAnsi="Times New Roman" w:cs="Times New Roman"/>
          <w:spacing w:val="-9"/>
        </w:rPr>
        <w:t xml:space="preserve"> </w:t>
      </w:r>
      <w:r>
        <w:rPr>
          <w:rFonts w:hint="default" w:ascii="Times New Roman" w:hAnsi="Times New Roman" w:cs="Times New Roman"/>
        </w:rPr>
        <w:t>monostable</w:t>
      </w:r>
      <w:r>
        <w:rPr>
          <w:rFonts w:hint="default" w:ascii="Times New Roman" w:hAnsi="Times New Roman" w:cs="Times New Roman"/>
          <w:spacing w:val="-9"/>
        </w:rPr>
        <w:t xml:space="preserve"> </w:t>
      </w:r>
      <w:r>
        <w:rPr>
          <w:rFonts w:hint="default" w:ascii="Times New Roman" w:hAnsi="Times New Roman" w:cs="Times New Roman"/>
        </w:rPr>
        <w:t>with</w:t>
      </w:r>
      <w:r>
        <w:rPr>
          <w:rFonts w:hint="default" w:ascii="Times New Roman" w:hAnsi="Times New Roman" w:cs="Times New Roman"/>
          <w:spacing w:val="-9"/>
        </w:rPr>
        <w:t xml:space="preserve"> </w:t>
      </w:r>
      <w:r>
        <w:rPr>
          <w:rFonts w:hint="default" w:ascii="Times New Roman" w:hAnsi="Times New Roman" w:cs="Times New Roman"/>
          <w:spacing w:val="-10"/>
        </w:rPr>
        <w:t xml:space="preserve">„ON‟ </w:t>
      </w:r>
      <w:r>
        <w:rPr>
          <w:rFonts w:hint="default" w:ascii="Times New Roman" w:hAnsi="Times New Roman" w:cs="Times New Roman"/>
        </w:rPr>
        <w:t>time of about 5 second. which means pin 3 of IC3 will remain high for this period and energies relay RL2 through driver transistor T2. The yellow lamps Y1,Y2,Y3 and Y4 lights up for 5 seconds shown in</w:t>
      </w:r>
      <w:r>
        <w:rPr>
          <w:rFonts w:hint="default" w:ascii="Times New Roman" w:hAnsi="Times New Roman" w:cs="Times New Roman"/>
          <w:spacing w:val="-1"/>
        </w:rPr>
        <w:t xml:space="preserve"> </w:t>
      </w:r>
      <w:r>
        <w:rPr>
          <w:rFonts w:hint="default" w:ascii="Times New Roman" w:hAnsi="Times New Roman" w:cs="Times New Roman"/>
        </w:rPr>
        <w:t>figure.</w:t>
      </w:r>
    </w:p>
    <w:p>
      <w:pPr>
        <w:pStyle w:val="6"/>
        <w:spacing w:before="10"/>
        <w:rPr>
          <w:rFonts w:hint="default" w:ascii="Times New Roman" w:hAnsi="Times New Roman" w:cs="Times New Roman"/>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1641475</wp:posOffset>
            </wp:positionH>
            <wp:positionV relativeFrom="paragraph">
              <wp:posOffset>206375</wp:posOffset>
            </wp:positionV>
            <wp:extent cx="3727450" cy="2414270"/>
            <wp:effectExtent l="0" t="0" r="0" b="0"/>
            <wp:wrapTopAndBottom/>
            <wp:docPr id="15" name="image8.jpeg" descr="C:\Users\Sabuj\Desktop\Untitled - Cop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descr="C:\Users\Sabuj\Desktop\Untitled - Copy (2).jpg"/>
                    <pic:cNvPicPr>
                      <a:picLocks noChangeAspect="1"/>
                    </pic:cNvPicPr>
                  </pic:nvPicPr>
                  <pic:blipFill>
                    <a:blip r:embed="rId11" cstate="print"/>
                    <a:stretch>
                      <a:fillRect/>
                    </a:stretch>
                  </pic:blipFill>
                  <pic:spPr>
                    <a:xfrm>
                      <a:off x="0" y="0"/>
                      <a:ext cx="3727281" cy="2414301"/>
                    </a:xfrm>
                    <a:prstGeom prst="rect">
                      <a:avLst/>
                    </a:prstGeom>
                  </pic:spPr>
                </pic:pic>
              </a:graphicData>
            </a:graphic>
          </wp:anchor>
        </w:drawing>
      </w:r>
    </w:p>
    <w:p>
      <w:pPr>
        <w:pStyle w:val="6"/>
        <w:rPr>
          <w:rFonts w:hint="default" w:ascii="Times New Roman" w:hAnsi="Times New Roman" w:cs="Times New Roman"/>
          <w:sz w:val="20"/>
        </w:rPr>
      </w:pPr>
    </w:p>
    <w:p>
      <w:pPr>
        <w:pStyle w:val="6"/>
        <w:spacing w:before="4"/>
        <w:rPr>
          <w:rFonts w:hint="default" w:ascii="Times New Roman" w:hAnsi="Times New Roman" w:cs="Times New Roman"/>
          <w:sz w:val="23"/>
        </w:rPr>
      </w:pPr>
    </w:p>
    <w:p>
      <w:pPr>
        <w:pStyle w:val="6"/>
        <w:ind w:left="746" w:right="885"/>
        <w:jc w:val="center"/>
        <w:rPr>
          <w:rFonts w:hint="default" w:ascii="Times New Roman" w:hAnsi="Times New Roman" w:cs="Times New Roman"/>
        </w:rPr>
      </w:pPr>
      <w:r>
        <w:rPr>
          <w:rFonts w:hint="default" w:ascii="Times New Roman" w:hAnsi="Times New Roman" w:cs="Times New Roman"/>
        </w:rPr>
        <w:t>Figure 2.3: second step of traffic controller</w:t>
      </w:r>
    </w:p>
    <w:p>
      <w:pPr>
        <w:spacing w:after="0"/>
        <w:jc w:val="center"/>
        <w:rPr>
          <w:rFonts w:hint="default" w:ascii="Times New Roman" w:hAnsi="Times New Roman" w:cs="Times New Roman"/>
        </w:rPr>
        <w:sectPr>
          <w:pgSz w:w="11910" w:h="16840"/>
          <w:pgMar w:top="1580" w:right="1000" w:bottom="1200" w:left="1140" w:header="0" w:footer="1014" w:gutter="0"/>
        </w:sectPr>
      </w:pPr>
    </w:p>
    <w:p>
      <w:pPr>
        <w:pStyle w:val="6"/>
        <w:spacing w:before="76" w:line="360" w:lineRule="auto"/>
        <w:ind w:left="300" w:right="439"/>
        <w:jc w:val="both"/>
        <w:rPr>
          <w:rFonts w:hint="default" w:ascii="Times New Roman" w:hAnsi="Times New Roman" w:cs="Times New Roman"/>
        </w:rPr>
      </w:pPr>
      <w:r>
        <w:rPr>
          <w:rFonts w:hint="default" w:ascii="Times New Roman" w:hAnsi="Times New Roman" w:cs="Times New Roman"/>
        </w:rPr>
        <w:t xml:space="preserve">As soon as 5 second time period of timer IC3 at pin 3 lapses, relay RL2 de-energies and finally the red lamp R3, R4 glows for stopping Road3 and Road4‟s  vehicle  also </w:t>
      </w:r>
      <w:r>
        <w:rPr>
          <w:rFonts w:hint="default" w:ascii="Times New Roman" w:hAnsi="Times New Roman" w:cs="Times New Roman"/>
          <w:spacing w:val="-9"/>
        </w:rPr>
        <w:t xml:space="preserve">green  </w:t>
      </w:r>
      <w:r>
        <w:rPr>
          <w:rFonts w:hint="default" w:ascii="Times New Roman" w:hAnsi="Times New Roman" w:cs="Times New Roman"/>
        </w:rPr>
        <w:t xml:space="preserve">lamp G1,G2 glows through its normally-closed (N/C)contact to running Road1 and </w:t>
      </w:r>
      <w:r>
        <w:rPr>
          <w:rFonts w:hint="default" w:ascii="Times New Roman" w:hAnsi="Times New Roman" w:cs="Times New Roman"/>
          <w:spacing w:val="-7"/>
        </w:rPr>
        <w:t xml:space="preserve">Road2‟s </w:t>
      </w:r>
      <w:r>
        <w:rPr>
          <w:rFonts w:hint="default" w:ascii="Times New Roman" w:hAnsi="Times New Roman" w:cs="Times New Roman"/>
        </w:rPr>
        <w:t>vehicles for 30 seconds shown in</w:t>
      </w:r>
      <w:r>
        <w:rPr>
          <w:rFonts w:hint="default" w:ascii="Times New Roman" w:hAnsi="Times New Roman" w:cs="Times New Roman"/>
          <w:spacing w:val="-3"/>
        </w:rPr>
        <w:t xml:space="preserve"> </w:t>
      </w:r>
      <w:r>
        <w:rPr>
          <w:rFonts w:hint="default" w:ascii="Times New Roman" w:hAnsi="Times New Roman" w:cs="Times New Roman"/>
        </w:rPr>
        <w:t>figure.</w:t>
      </w: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spacing w:before="11"/>
        <w:rPr>
          <w:rFonts w:hint="default" w:ascii="Times New Roman" w:hAnsi="Times New Roman" w:cs="Times New Roman"/>
          <w:sz w:val="13"/>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1852295</wp:posOffset>
            </wp:positionH>
            <wp:positionV relativeFrom="paragraph">
              <wp:posOffset>126365</wp:posOffset>
            </wp:positionV>
            <wp:extent cx="3883025" cy="3218815"/>
            <wp:effectExtent l="0" t="0" r="0" b="0"/>
            <wp:wrapTopAndBottom/>
            <wp:docPr id="17" name="image9.jpeg" descr="C:\Users\Sabuj\Desktop\Untitled - Copy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descr="C:\Users\Sabuj\Desktop\Untitled - Copy (3).jpg"/>
                    <pic:cNvPicPr>
                      <a:picLocks noChangeAspect="1"/>
                    </pic:cNvPicPr>
                  </pic:nvPicPr>
                  <pic:blipFill>
                    <a:blip r:embed="rId12" cstate="print"/>
                    <a:stretch>
                      <a:fillRect/>
                    </a:stretch>
                  </pic:blipFill>
                  <pic:spPr>
                    <a:xfrm>
                      <a:off x="0" y="0"/>
                      <a:ext cx="3882961" cy="3219069"/>
                    </a:xfrm>
                    <a:prstGeom prst="rect">
                      <a:avLst/>
                    </a:prstGeom>
                  </pic:spPr>
                </pic:pic>
              </a:graphicData>
            </a:graphic>
          </wp:anchor>
        </w:drawing>
      </w:r>
    </w:p>
    <w:p>
      <w:pPr>
        <w:pStyle w:val="6"/>
        <w:rPr>
          <w:rFonts w:hint="default" w:ascii="Times New Roman" w:hAnsi="Times New Roman" w:cs="Times New Roman"/>
          <w:sz w:val="20"/>
        </w:rPr>
      </w:pPr>
    </w:p>
    <w:p>
      <w:pPr>
        <w:pStyle w:val="6"/>
        <w:spacing w:before="2"/>
        <w:rPr>
          <w:rFonts w:hint="default" w:ascii="Times New Roman" w:hAnsi="Times New Roman" w:cs="Times New Roman"/>
          <w:sz w:val="27"/>
        </w:rPr>
      </w:pPr>
    </w:p>
    <w:p>
      <w:pPr>
        <w:pStyle w:val="6"/>
        <w:spacing w:before="90"/>
        <w:ind w:left="744" w:right="885"/>
        <w:jc w:val="center"/>
        <w:rPr>
          <w:rFonts w:hint="default" w:ascii="Times New Roman" w:hAnsi="Times New Roman" w:cs="Times New Roman"/>
        </w:rPr>
      </w:pPr>
      <w:r>
        <w:rPr>
          <w:rFonts w:hint="default" w:ascii="Times New Roman" w:hAnsi="Times New Roman" w:cs="Times New Roman"/>
        </w:rPr>
        <w:t>Figure 2.4: final step of traffic controller</w:t>
      </w:r>
    </w:p>
    <w:p>
      <w:pPr>
        <w:spacing w:after="0"/>
        <w:jc w:val="center"/>
        <w:rPr>
          <w:rFonts w:hint="default" w:ascii="Times New Roman" w:hAnsi="Times New Roman" w:cs="Times New Roman"/>
        </w:rPr>
        <w:sectPr>
          <w:pgSz w:w="11910" w:h="16840"/>
          <w:pgMar w:top="1340" w:right="1000" w:bottom="1200" w:left="1140" w:header="0" w:footer="1014" w:gutter="0"/>
        </w:sectPr>
      </w:pPr>
    </w:p>
    <w:p>
      <w:pPr>
        <w:pStyle w:val="2"/>
        <w:rPr>
          <w:rFonts w:hint="default" w:ascii="Times New Roman" w:hAnsi="Times New Roman" w:cs="Times New Roman"/>
        </w:rPr>
      </w:pPr>
      <w:bookmarkStart w:id="8" w:name="_TOC_250009"/>
      <w:bookmarkEnd w:id="8"/>
      <w:r>
        <w:rPr>
          <w:rFonts w:hint="default" w:ascii="Times New Roman" w:hAnsi="Times New Roman" w:cs="Times New Roman"/>
        </w:rPr>
        <w:t>Chapter 3</w:t>
      </w:r>
    </w:p>
    <w:p>
      <w:pPr>
        <w:pStyle w:val="2"/>
        <w:spacing w:before="280"/>
        <w:rPr>
          <w:rFonts w:hint="default" w:ascii="Times New Roman" w:hAnsi="Times New Roman" w:cs="Times New Roman"/>
        </w:rPr>
      </w:pPr>
      <w:bookmarkStart w:id="9" w:name="_TOC_250008"/>
      <w:bookmarkEnd w:id="9"/>
      <w:r>
        <w:rPr>
          <w:rFonts w:hint="default" w:ascii="Times New Roman" w:hAnsi="Times New Roman" w:cs="Times New Roman"/>
        </w:rPr>
        <w:t>Major Components Used For The Project</w:t>
      </w:r>
    </w:p>
    <w:p>
      <w:pPr>
        <w:pStyle w:val="6"/>
        <w:rPr>
          <w:rFonts w:hint="default" w:ascii="Times New Roman" w:hAnsi="Times New Roman" w:cs="Times New Roman"/>
          <w:b/>
          <w:sz w:val="44"/>
        </w:rPr>
      </w:pPr>
    </w:p>
    <w:p>
      <w:pPr>
        <w:pStyle w:val="6"/>
        <w:spacing w:before="5"/>
        <w:rPr>
          <w:rFonts w:hint="default" w:ascii="Times New Roman" w:hAnsi="Times New Roman" w:cs="Times New Roman"/>
          <w:b/>
          <w:sz w:val="44"/>
        </w:rPr>
      </w:pPr>
    </w:p>
    <w:p>
      <w:pPr>
        <w:pStyle w:val="3"/>
        <w:numPr>
          <w:ilvl w:val="1"/>
          <w:numId w:val="9"/>
        </w:numPr>
        <w:tabs>
          <w:tab w:val="left" w:pos="723"/>
        </w:tabs>
        <w:spacing w:before="0" w:after="0" w:line="240" w:lineRule="auto"/>
        <w:ind w:left="722" w:right="0" w:hanging="423"/>
        <w:jc w:val="left"/>
        <w:rPr>
          <w:rFonts w:hint="default" w:ascii="Times New Roman" w:hAnsi="Times New Roman" w:cs="Times New Roman"/>
        </w:rPr>
      </w:pPr>
      <w:bookmarkStart w:id="10" w:name="_TOC_250007"/>
      <w:r>
        <w:rPr>
          <w:rFonts w:hint="default" w:ascii="Times New Roman" w:hAnsi="Times New Roman" w:cs="Times New Roman"/>
        </w:rPr>
        <w:t>Required</w:t>
      </w:r>
      <w:r>
        <w:rPr>
          <w:rFonts w:hint="default" w:ascii="Times New Roman" w:hAnsi="Times New Roman" w:cs="Times New Roman"/>
          <w:spacing w:val="-1"/>
        </w:rPr>
        <w:t xml:space="preserve"> </w:t>
      </w:r>
      <w:bookmarkEnd w:id="10"/>
      <w:r>
        <w:rPr>
          <w:rFonts w:hint="default" w:ascii="Times New Roman" w:hAnsi="Times New Roman" w:cs="Times New Roman"/>
        </w:rPr>
        <w:t>Apparatus</w:t>
      </w:r>
    </w:p>
    <w:p>
      <w:pPr>
        <w:pStyle w:val="6"/>
        <w:spacing w:before="1"/>
        <w:rPr>
          <w:rFonts w:hint="default" w:ascii="Times New Roman" w:hAnsi="Times New Roman" w:cs="Times New Roman"/>
          <w:b/>
        </w:rPr>
      </w:pPr>
    </w:p>
    <w:p>
      <w:pPr>
        <w:pStyle w:val="4"/>
        <w:numPr>
          <w:ilvl w:val="2"/>
          <w:numId w:val="9"/>
        </w:numPr>
        <w:tabs>
          <w:tab w:val="left" w:pos="1020"/>
          <w:tab w:val="left" w:pos="1021"/>
        </w:tabs>
        <w:spacing w:before="0" w:after="0" w:line="240" w:lineRule="auto"/>
        <w:ind w:left="1020" w:right="0" w:hanging="361"/>
        <w:jc w:val="left"/>
        <w:rPr>
          <w:rFonts w:hint="default" w:ascii="Times New Roman" w:hAnsi="Times New Roman" w:cs="Times New Roman"/>
        </w:rPr>
      </w:pPr>
      <w:r>
        <w:rPr>
          <w:rFonts w:hint="default" w:ascii="Times New Roman" w:hAnsi="Times New Roman" w:cs="Times New Roman"/>
        </w:rPr>
        <w:t>220/9v Center taped</w:t>
      </w:r>
      <w:r>
        <w:rPr>
          <w:rFonts w:hint="default" w:ascii="Times New Roman" w:hAnsi="Times New Roman" w:cs="Times New Roman"/>
          <w:spacing w:val="-3"/>
        </w:rPr>
        <w:t xml:space="preserve"> </w:t>
      </w:r>
      <w:r>
        <w:rPr>
          <w:rFonts w:hint="default" w:ascii="Times New Roman" w:hAnsi="Times New Roman" w:cs="Times New Roman"/>
        </w:rPr>
        <w:t>Transformer.</w:t>
      </w:r>
    </w:p>
    <w:p>
      <w:pPr>
        <w:pStyle w:val="17"/>
        <w:numPr>
          <w:ilvl w:val="2"/>
          <w:numId w:val="9"/>
        </w:numPr>
        <w:tabs>
          <w:tab w:val="left" w:pos="1020"/>
          <w:tab w:val="left" w:pos="1021"/>
        </w:tabs>
        <w:spacing w:before="160" w:after="0" w:line="240" w:lineRule="auto"/>
        <w:ind w:left="1020" w:right="0" w:hanging="361"/>
        <w:jc w:val="left"/>
        <w:rPr>
          <w:rFonts w:hint="default" w:ascii="Times New Roman" w:hAnsi="Times New Roman" w:cs="Times New Roman"/>
          <w:sz w:val="28"/>
        </w:rPr>
      </w:pPr>
      <w:r>
        <w:rPr>
          <w:rFonts w:hint="default" w:ascii="Times New Roman" w:hAnsi="Times New Roman" w:cs="Times New Roman"/>
          <w:sz w:val="28"/>
        </w:rPr>
        <w:t>1N4001 Diode (06</w:t>
      </w:r>
      <w:r>
        <w:rPr>
          <w:rFonts w:hint="default" w:ascii="Times New Roman" w:hAnsi="Times New Roman" w:cs="Times New Roman"/>
          <w:spacing w:val="-3"/>
          <w:sz w:val="28"/>
        </w:rPr>
        <w:t xml:space="preserve"> </w:t>
      </w:r>
      <w:r>
        <w:rPr>
          <w:rFonts w:hint="default" w:ascii="Times New Roman" w:hAnsi="Times New Roman" w:cs="Times New Roman"/>
          <w:sz w:val="28"/>
        </w:rPr>
        <w:t>pcs).</w:t>
      </w:r>
    </w:p>
    <w:p>
      <w:pPr>
        <w:pStyle w:val="17"/>
        <w:numPr>
          <w:ilvl w:val="2"/>
          <w:numId w:val="9"/>
        </w:numPr>
        <w:tabs>
          <w:tab w:val="left" w:pos="1020"/>
          <w:tab w:val="left" w:pos="1021"/>
        </w:tabs>
        <w:spacing w:before="161" w:after="0" w:line="240" w:lineRule="auto"/>
        <w:ind w:left="1020" w:right="0" w:hanging="361"/>
        <w:jc w:val="left"/>
        <w:rPr>
          <w:rFonts w:hint="default" w:ascii="Times New Roman" w:hAnsi="Times New Roman" w:cs="Times New Roman"/>
          <w:sz w:val="28"/>
        </w:rPr>
      </w:pPr>
      <w:r>
        <w:rPr>
          <w:rFonts w:hint="default" w:ascii="Times New Roman" w:hAnsi="Times New Roman" w:cs="Times New Roman"/>
          <w:sz w:val="28"/>
        </w:rPr>
        <w:t>1000 μF capacitor(01</w:t>
      </w:r>
      <w:r>
        <w:rPr>
          <w:rFonts w:hint="default" w:ascii="Times New Roman" w:hAnsi="Times New Roman" w:cs="Times New Roman"/>
          <w:spacing w:val="-1"/>
          <w:sz w:val="28"/>
        </w:rPr>
        <w:t xml:space="preserve"> </w:t>
      </w:r>
      <w:r>
        <w:rPr>
          <w:rFonts w:hint="default" w:ascii="Times New Roman" w:hAnsi="Times New Roman" w:cs="Times New Roman"/>
          <w:sz w:val="28"/>
        </w:rPr>
        <w:t>pcs).</w:t>
      </w:r>
    </w:p>
    <w:p>
      <w:pPr>
        <w:pStyle w:val="17"/>
        <w:numPr>
          <w:ilvl w:val="2"/>
          <w:numId w:val="9"/>
        </w:numPr>
        <w:tabs>
          <w:tab w:val="left" w:pos="1020"/>
          <w:tab w:val="left" w:pos="1021"/>
        </w:tabs>
        <w:spacing w:before="161" w:after="0" w:line="240" w:lineRule="auto"/>
        <w:ind w:left="1020" w:right="0" w:hanging="361"/>
        <w:jc w:val="left"/>
        <w:rPr>
          <w:rFonts w:hint="default" w:ascii="Times New Roman" w:hAnsi="Times New Roman" w:cs="Times New Roman"/>
          <w:sz w:val="28"/>
        </w:rPr>
      </w:pPr>
      <w:r>
        <w:rPr>
          <w:rFonts w:hint="default" w:ascii="Times New Roman" w:hAnsi="Times New Roman" w:cs="Times New Roman"/>
          <w:sz w:val="28"/>
        </w:rPr>
        <w:t>470 μF capacitor(02</w:t>
      </w:r>
      <w:r>
        <w:rPr>
          <w:rFonts w:hint="default" w:ascii="Times New Roman" w:hAnsi="Times New Roman" w:cs="Times New Roman"/>
          <w:spacing w:val="-3"/>
          <w:sz w:val="28"/>
        </w:rPr>
        <w:t xml:space="preserve"> </w:t>
      </w:r>
      <w:r>
        <w:rPr>
          <w:rFonts w:hint="default" w:ascii="Times New Roman" w:hAnsi="Times New Roman" w:cs="Times New Roman"/>
          <w:sz w:val="28"/>
        </w:rPr>
        <w:t>pcs).</w:t>
      </w:r>
    </w:p>
    <w:p>
      <w:pPr>
        <w:pStyle w:val="17"/>
        <w:numPr>
          <w:ilvl w:val="2"/>
          <w:numId w:val="9"/>
        </w:numPr>
        <w:tabs>
          <w:tab w:val="left" w:pos="1020"/>
          <w:tab w:val="left" w:pos="1021"/>
        </w:tabs>
        <w:spacing w:before="158" w:after="0" w:line="240" w:lineRule="auto"/>
        <w:ind w:left="1020" w:right="0" w:hanging="361"/>
        <w:jc w:val="left"/>
        <w:rPr>
          <w:rFonts w:hint="default" w:ascii="Times New Roman" w:hAnsi="Times New Roman" w:cs="Times New Roman"/>
          <w:sz w:val="28"/>
        </w:rPr>
      </w:pPr>
      <w:r>
        <w:rPr>
          <w:rFonts w:hint="default" w:ascii="Times New Roman" w:hAnsi="Times New Roman" w:cs="Times New Roman"/>
          <w:sz w:val="28"/>
        </w:rPr>
        <w:t>0.01 μF capacitor(03</w:t>
      </w:r>
      <w:r>
        <w:rPr>
          <w:rFonts w:hint="default" w:ascii="Times New Roman" w:hAnsi="Times New Roman" w:cs="Times New Roman"/>
          <w:spacing w:val="-3"/>
          <w:sz w:val="28"/>
        </w:rPr>
        <w:t xml:space="preserve"> </w:t>
      </w:r>
      <w:r>
        <w:rPr>
          <w:rFonts w:hint="default" w:ascii="Times New Roman" w:hAnsi="Times New Roman" w:cs="Times New Roman"/>
          <w:sz w:val="28"/>
        </w:rPr>
        <w:t>pcs).</w:t>
      </w:r>
    </w:p>
    <w:p>
      <w:pPr>
        <w:pStyle w:val="17"/>
        <w:numPr>
          <w:ilvl w:val="2"/>
          <w:numId w:val="9"/>
        </w:numPr>
        <w:tabs>
          <w:tab w:val="left" w:pos="1020"/>
          <w:tab w:val="left" w:pos="1021"/>
        </w:tabs>
        <w:spacing w:before="161" w:after="0" w:line="240" w:lineRule="auto"/>
        <w:ind w:left="1020" w:right="0" w:hanging="361"/>
        <w:jc w:val="left"/>
        <w:rPr>
          <w:rFonts w:hint="default" w:ascii="Times New Roman" w:hAnsi="Times New Roman" w:cs="Times New Roman"/>
          <w:sz w:val="28"/>
        </w:rPr>
      </w:pPr>
      <w:r>
        <w:rPr>
          <w:rFonts w:hint="default" w:ascii="Times New Roman" w:hAnsi="Times New Roman" w:cs="Times New Roman"/>
          <w:sz w:val="28"/>
        </w:rPr>
        <w:t>0.1 μF capacitor(01</w:t>
      </w:r>
      <w:r>
        <w:rPr>
          <w:rFonts w:hint="default" w:ascii="Times New Roman" w:hAnsi="Times New Roman" w:cs="Times New Roman"/>
          <w:spacing w:val="-4"/>
          <w:sz w:val="28"/>
        </w:rPr>
        <w:t xml:space="preserve"> </w:t>
      </w:r>
      <w:r>
        <w:rPr>
          <w:rFonts w:hint="default" w:ascii="Times New Roman" w:hAnsi="Times New Roman" w:cs="Times New Roman"/>
          <w:sz w:val="28"/>
        </w:rPr>
        <w:t>pcs).</w:t>
      </w:r>
    </w:p>
    <w:p>
      <w:pPr>
        <w:pStyle w:val="17"/>
        <w:numPr>
          <w:ilvl w:val="2"/>
          <w:numId w:val="9"/>
        </w:numPr>
        <w:tabs>
          <w:tab w:val="left" w:pos="1020"/>
          <w:tab w:val="left" w:pos="1021"/>
        </w:tabs>
        <w:spacing w:before="159" w:after="0" w:line="240" w:lineRule="auto"/>
        <w:ind w:left="1020" w:right="0" w:hanging="361"/>
        <w:jc w:val="left"/>
        <w:rPr>
          <w:rFonts w:hint="default" w:ascii="Times New Roman" w:hAnsi="Times New Roman" w:cs="Times New Roman"/>
          <w:sz w:val="28"/>
        </w:rPr>
      </w:pPr>
      <w:r>
        <w:rPr>
          <w:rFonts w:hint="default" w:ascii="Times New Roman" w:hAnsi="Times New Roman" w:cs="Times New Roman"/>
          <w:sz w:val="28"/>
        </w:rPr>
        <w:t>7805 Voltage Regulator(01</w:t>
      </w:r>
      <w:r>
        <w:rPr>
          <w:rFonts w:hint="default" w:ascii="Times New Roman" w:hAnsi="Times New Roman" w:cs="Times New Roman"/>
          <w:spacing w:val="1"/>
          <w:sz w:val="28"/>
        </w:rPr>
        <w:t xml:space="preserve"> </w:t>
      </w:r>
      <w:r>
        <w:rPr>
          <w:rFonts w:hint="default" w:ascii="Times New Roman" w:hAnsi="Times New Roman" w:cs="Times New Roman"/>
          <w:sz w:val="28"/>
        </w:rPr>
        <w:t>pcs).</w:t>
      </w:r>
    </w:p>
    <w:p>
      <w:pPr>
        <w:pStyle w:val="17"/>
        <w:numPr>
          <w:ilvl w:val="2"/>
          <w:numId w:val="9"/>
        </w:numPr>
        <w:tabs>
          <w:tab w:val="left" w:pos="1020"/>
          <w:tab w:val="left" w:pos="1021"/>
        </w:tabs>
        <w:spacing w:before="161" w:after="0" w:line="240" w:lineRule="auto"/>
        <w:ind w:left="1020" w:right="0" w:hanging="361"/>
        <w:jc w:val="left"/>
        <w:rPr>
          <w:rFonts w:hint="default" w:ascii="Times New Roman" w:hAnsi="Times New Roman" w:cs="Times New Roman"/>
          <w:sz w:val="28"/>
        </w:rPr>
      </w:pPr>
      <w:r>
        <w:rPr>
          <w:rFonts w:hint="default" w:ascii="Times New Roman" w:hAnsi="Times New Roman" w:cs="Times New Roman"/>
          <w:sz w:val="28"/>
        </w:rPr>
        <w:t>555 Timer IC(02</w:t>
      </w:r>
      <w:r>
        <w:rPr>
          <w:rFonts w:hint="default" w:ascii="Times New Roman" w:hAnsi="Times New Roman" w:cs="Times New Roman"/>
          <w:spacing w:val="-4"/>
          <w:sz w:val="28"/>
        </w:rPr>
        <w:t xml:space="preserve"> </w:t>
      </w:r>
      <w:r>
        <w:rPr>
          <w:rFonts w:hint="default" w:ascii="Times New Roman" w:hAnsi="Times New Roman" w:cs="Times New Roman"/>
          <w:sz w:val="28"/>
        </w:rPr>
        <w:t>pcs).</w:t>
      </w:r>
    </w:p>
    <w:p>
      <w:pPr>
        <w:pStyle w:val="17"/>
        <w:numPr>
          <w:ilvl w:val="2"/>
          <w:numId w:val="9"/>
        </w:numPr>
        <w:tabs>
          <w:tab w:val="left" w:pos="1020"/>
          <w:tab w:val="left" w:pos="1021"/>
        </w:tabs>
        <w:spacing w:before="161" w:after="0" w:line="240" w:lineRule="auto"/>
        <w:ind w:left="1020" w:right="0" w:hanging="361"/>
        <w:jc w:val="left"/>
        <w:rPr>
          <w:rFonts w:hint="default" w:ascii="Times New Roman" w:hAnsi="Times New Roman" w:cs="Times New Roman"/>
          <w:sz w:val="28"/>
        </w:rPr>
      </w:pPr>
      <w:r>
        <w:rPr>
          <w:rFonts w:hint="default" w:ascii="Times New Roman" w:hAnsi="Times New Roman" w:cs="Times New Roman"/>
          <w:sz w:val="28"/>
        </w:rPr>
        <w:t>1C/O Relay(02</w:t>
      </w:r>
      <w:r>
        <w:rPr>
          <w:rFonts w:hint="default" w:ascii="Times New Roman" w:hAnsi="Times New Roman" w:cs="Times New Roman"/>
          <w:spacing w:val="-5"/>
          <w:sz w:val="28"/>
        </w:rPr>
        <w:t xml:space="preserve"> </w:t>
      </w:r>
      <w:r>
        <w:rPr>
          <w:rFonts w:hint="default" w:ascii="Times New Roman" w:hAnsi="Times New Roman" w:cs="Times New Roman"/>
          <w:sz w:val="28"/>
        </w:rPr>
        <w:t>pcs).</w:t>
      </w:r>
    </w:p>
    <w:p>
      <w:pPr>
        <w:pStyle w:val="17"/>
        <w:numPr>
          <w:ilvl w:val="2"/>
          <w:numId w:val="9"/>
        </w:numPr>
        <w:tabs>
          <w:tab w:val="left" w:pos="1020"/>
          <w:tab w:val="left" w:pos="1021"/>
        </w:tabs>
        <w:spacing w:before="159" w:after="0" w:line="240" w:lineRule="auto"/>
        <w:ind w:left="1020" w:right="0" w:hanging="361"/>
        <w:jc w:val="left"/>
        <w:rPr>
          <w:rFonts w:hint="default" w:ascii="Times New Roman" w:hAnsi="Times New Roman" w:cs="Times New Roman"/>
          <w:sz w:val="28"/>
        </w:rPr>
      </w:pPr>
      <w:r>
        <w:rPr>
          <w:rFonts w:hint="default" w:ascii="Times New Roman" w:hAnsi="Times New Roman" w:cs="Times New Roman"/>
          <w:sz w:val="28"/>
        </w:rPr>
        <w:t>BC 547 Transistor(02</w:t>
      </w:r>
      <w:r>
        <w:rPr>
          <w:rFonts w:hint="default" w:ascii="Times New Roman" w:hAnsi="Times New Roman" w:cs="Times New Roman"/>
          <w:spacing w:val="-1"/>
          <w:sz w:val="28"/>
        </w:rPr>
        <w:t xml:space="preserve"> </w:t>
      </w:r>
      <w:r>
        <w:rPr>
          <w:rFonts w:hint="default" w:ascii="Times New Roman" w:hAnsi="Times New Roman" w:cs="Times New Roman"/>
          <w:sz w:val="28"/>
        </w:rPr>
        <w:t>pcs).</w:t>
      </w:r>
    </w:p>
    <w:p>
      <w:pPr>
        <w:pStyle w:val="17"/>
        <w:numPr>
          <w:ilvl w:val="2"/>
          <w:numId w:val="9"/>
        </w:numPr>
        <w:tabs>
          <w:tab w:val="left" w:pos="1020"/>
          <w:tab w:val="left" w:pos="1021"/>
        </w:tabs>
        <w:spacing w:before="161" w:after="0" w:line="240" w:lineRule="auto"/>
        <w:ind w:left="1020" w:right="0" w:hanging="361"/>
        <w:jc w:val="left"/>
        <w:rPr>
          <w:rFonts w:hint="default" w:ascii="Times New Roman" w:hAnsi="Times New Roman" w:cs="Times New Roman"/>
          <w:sz w:val="28"/>
        </w:rPr>
      </w:pPr>
      <w:r>
        <w:rPr>
          <w:rFonts w:hint="default" w:ascii="Times New Roman" w:hAnsi="Times New Roman" w:cs="Times New Roman"/>
          <w:sz w:val="28"/>
        </w:rPr>
        <w:t>10 K Resistor(04</w:t>
      </w:r>
      <w:r>
        <w:rPr>
          <w:rFonts w:hint="default" w:ascii="Times New Roman" w:hAnsi="Times New Roman" w:cs="Times New Roman"/>
          <w:spacing w:val="-1"/>
          <w:sz w:val="28"/>
        </w:rPr>
        <w:t xml:space="preserve"> </w:t>
      </w:r>
      <w:r>
        <w:rPr>
          <w:rFonts w:hint="default" w:ascii="Times New Roman" w:hAnsi="Times New Roman" w:cs="Times New Roman"/>
          <w:sz w:val="28"/>
        </w:rPr>
        <w:t>pcs).</w:t>
      </w:r>
    </w:p>
    <w:p>
      <w:pPr>
        <w:pStyle w:val="17"/>
        <w:numPr>
          <w:ilvl w:val="2"/>
          <w:numId w:val="9"/>
        </w:numPr>
        <w:tabs>
          <w:tab w:val="left" w:pos="1020"/>
          <w:tab w:val="left" w:pos="1021"/>
        </w:tabs>
        <w:spacing w:before="158" w:after="0" w:line="240" w:lineRule="auto"/>
        <w:ind w:left="1020" w:right="0" w:hanging="361"/>
        <w:jc w:val="left"/>
        <w:rPr>
          <w:rFonts w:hint="default" w:ascii="Times New Roman" w:hAnsi="Times New Roman" w:cs="Times New Roman"/>
          <w:sz w:val="28"/>
        </w:rPr>
      </w:pPr>
      <w:r>
        <w:rPr>
          <w:rFonts w:hint="default" w:ascii="Times New Roman" w:hAnsi="Times New Roman" w:cs="Times New Roman"/>
          <w:sz w:val="28"/>
        </w:rPr>
        <w:t>100 K Resistor(01</w:t>
      </w:r>
      <w:r>
        <w:rPr>
          <w:rFonts w:hint="default" w:ascii="Times New Roman" w:hAnsi="Times New Roman" w:cs="Times New Roman"/>
          <w:spacing w:val="-5"/>
          <w:sz w:val="28"/>
        </w:rPr>
        <w:t xml:space="preserve"> </w:t>
      </w:r>
      <w:r>
        <w:rPr>
          <w:rFonts w:hint="default" w:ascii="Times New Roman" w:hAnsi="Times New Roman" w:cs="Times New Roman"/>
          <w:sz w:val="28"/>
        </w:rPr>
        <w:t>pcs).</w:t>
      </w:r>
    </w:p>
    <w:p>
      <w:pPr>
        <w:pStyle w:val="17"/>
        <w:numPr>
          <w:ilvl w:val="2"/>
          <w:numId w:val="9"/>
        </w:numPr>
        <w:tabs>
          <w:tab w:val="left" w:pos="1020"/>
          <w:tab w:val="left" w:pos="1021"/>
        </w:tabs>
        <w:spacing w:before="161" w:after="0" w:line="240" w:lineRule="auto"/>
        <w:ind w:left="1020" w:right="0" w:hanging="361"/>
        <w:jc w:val="left"/>
        <w:rPr>
          <w:rFonts w:hint="default" w:ascii="Times New Roman" w:hAnsi="Times New Roman" w:cs="Times New Roman"/>
          <w:sz w:val="28"/>
        </w:rPr>
      </w:pPr>
      <w:r>
        <w:rPr>
          <w:rFonts w:hint="default" w:ascii="Times New Roman" w:hAnsi="Times New Roman" w:cs="Times New Roman"/>
          <w:sz w:val="28"/>
        </w:rPr>
        <w:t>1 K Resistor(01</w:t>
      </w:r>
      <w:r>
        <w:rPr>
          <w:rFonts w:hint="default" w:ascii="Times New Roman" w:hAnsi="Times New Roman" w:cs="Times New Roman"/>
          <w:spacing w:val="-5"/>
          <w:sz w:val="28"/>
        </w:rPr>
        <w:t xml:space="preserve"> </w:t>
      </w:r>
      <w:r>
        <w:rPr>
          <w:rFonts w:hint="default" w:ascii="Times New Roman" w:hAnsi="Times New Roman" w:cs="Times New Roman"/>
          <w:sz w:val="28"/>
        </w:rPr>
        <w:t>pcs).</w:t>
      </w:r>
    </w:p>
    <w:p>
      <w:pPr>
        <w:pStyle w:val="17"/>
        <w:numPr>
          <w:ilvl w:val="2"/>
          <w:numId w:val="9"/>
        </w:numPr>
        <w:tabs>
          <w:tab w:val="left" w:pos="1020"/>
          <w:tab w:val="left" w:pos="1021"/>
        </w:tabs>
        <w:spacing w:before="161" w:after="0" w:line="240" w:lineRule="auto"/>
        <w:ind w:left="1020" w:right="0" w:hanging="361"/>
        <w:jc w:val="left"/>
        <w:rPr>
          <w:rFonts w:hint="default" w:ascii="Times New Roman" w:hAnsi="Times New Roman" w:cs="Times New Roman"/>
          <w:sz w:val="28"/>
        </w:rPr>
      </w:pPr>
      <w:r>
        <w:rPr>
          <w:rFonts w:hint="default" w:ascii="Times New Roman" w:hAnsi="Times New Roman" w:cs="Times New Roman"/>
          <w:sz w:val="28"/>
        </w:rPr>
        <w:t>15W,230v Dim Light(12</w:t>
      </w:r>
      <w:r>
        <w:rPr>
          <w:rFonts w:hint="default" w:ascii="Times New Roman" w:hAnsi="Times New Roman" w:cs="Times New Roman"/>
          <w:spacing w:val="-8"/>
          <w:sz w:val="28"/>
        </w:rPr>
        <w:t xml:space="preserve"> </w:t>
      </w:r>
      <w:r>
        <w:rPr>
          <w:rFonts w:hint="default" w:ascii="Times New Roman" w:hAnsi="Times New Roman" w:cs="Times New Roman"/>
          <w:sz w:val="28"/>
        </w:rPr>
        <w:t>pcs).</w:t>
      </w:r>
    </w:p>
    <w:p>
      <w:pPr>
        <w:pStyle w:val="17"/>
        <w:numPr>
          <w:ilvl w:val="2"/>
          <w:numId w:val="9"/>
        </w:numPr>
        <w:tabs>
          <w:tab w:val="left" w:pos="1020"/>
          <w:tab w:val="left" w:pos="1021"/>
        </w:tabs>
        <w:spacing w:before="159" w:after="0" w:line="240" w:lineRule="auto"/>
        <w:ind w:left="1020" w:right="0" w:hanging="361"/>
        <w:jc w:val="left"/>
        <w:rPr>
          <w:rFonts w:hint="default" w:ascii="Times New Roman" w:hAnsi="Times New Roman" w:cs="Times New Roman"/>
          <w:sz w:val="28"/>
        </w:rPr>
      </w:pPr>
      <w:r>
        <w:rPr>
          <w:rFonts w:hint="default" w:ascii="Times New Roman" w:hAnsi="Times New Roman" w:cs="Times New Roman"/>
          <w:sz w:val="28"/>
        </w:rPr>
        <w:t>Others some necessary</w:t>
      </w:r>
      <w:r>
        <w:rPr>
          <w:rFonts w:hint="default" w:ascii="Times New Roman" w:hAnsi="Times New Roman" w:cs="Times New Roman"/>
          <w:spacing w:val="68"/>
          <w:sz w:val="28"/>
        </w:rPr>
        <w:t xml:space="preserve"> </w:t>
      </w:r>
      <w:r>
        <w:rPr>
          <w:rFonts w:hint="default" w:ascii="Times New Roman" w:hAnsi="Times New Roman" w:cs="Times New Roman"/>
          <w:sz w:val="28"/>
        </w:rPr>
        <w:t>things.</w:t>
      </w:r>
    </w:p>
    <w:p>
      <w:pPr>
        <w:spacing w:after="0" w:line="240" w:lineRule="auto"/>
        <w:jc w:val="left"/>
        <w:rPr>
          <w:rFonts w:hint="default" w:ascii="Times New Roman" w:hAnsi="Times New Roman" w:cs="Times New Roman"/>
          <w:sz w:val="28"/>
        </w:rPr>
        <w:sectPr>
          <w:pgSz w:w="11910" w:h="16840"/>
          <w:pgMar w:top="1360" w:right="1000" w:bottom="1200" w:left="1140" w:header="0" w:footer="1014" w:gutter="0"/>
        </w:sectPr>
      </w:pPr>
    </w:p>
    <w:p>
      <w:pPr>
        <w:pStyle w:val="5"/>
        <w:numPr>
          <w:ilvl w:val="1"/>
          <w:numId w:val="9"/>
        </w:numPr>
        <w:tabs>
          <w:tab w:val="left" w:pos="661"/>
        </w:tabs>
        <w:spacing w:before="61" w:after="0" w:line="240" w:lineRule="auto"/>
        <w:ind w:left="660" w:right="0" w:hanging="361"/>
        <w:jc w:val="left"/>
        <w:rPr>
          <w:rFonts w:hint="default" w:ascii="Times New Roman" w:hAnsi="Times New Roman" w:cs="Times New Roman"/>
        </w:rPr>
      </w:pPr>
      <w:bookmarkStart w:id="11" w:name="_TOC_250006"/>
      <w:r>
        <w:rPr>
          <w:rFonts w:hint="default" w:ascii="Times New Roman" w:hAnsi="Times New Roman" w:cs="Times New Roman"/>
        </w:rPr>
        <w:t>Bridge</w:t>
      </w:r>
      <w:r>
        <w:rPr>
          <w:rFonts w:hint="default" w:ascii="Times New Roman" w:hAnsi="Times New Roman" w:cs="Times New Roman"/>
          <w:spacing w:val="-2"/>
        </w:rPr>
        <w:t xml:space="preserve"> </w:t>
      </w:r>
      <w:bookmarkEnd w:id="11"/>
      <w:r>
        <w:rPr>
          <w:rFonts w:hint="default" w:ascii="Times New Roman" w:hAnsi="Times New Roman" w:cs="Times New Roman"/>
        </w:rPr>
        <w:t>Rectifier</w:t>
      </w:r>
    </w:p>
    <w:p>
      <w:pPr>
        <w:pStyle w:val="6"/>
        <w:spacing w:before="6"/>
        <w:rPr>
          <w:rFonts w:hint="default" w:ascii="Times New Roman" w:hAnsi="Times New Roman" w:cs="Times New Roman"/>
          <w:b/>
          <w:sz w:val="27"/>
        </w:rPr>
      </w:pPr>
    </w:p>
    <w:p>
      <w:pPr>
        <w:pStyle w:val="6"/>
        <w:spacing w:line="360" w:lineRule="auto"/>
        <w:ind w:left="300" w:right="435"/>
        <w:jc w:val="both"/>
        <w:rPr>
          <w:rFonts w:hint="default" w:ascii="Times New Roman" w:hAnsi="Times New Roman" w:cs="Times New Roman"/>
        </w:rPr>
      </w:pPr>
      <w:r>
        <w:rPr>
          <w:rFonts w:hint="default" w:ascii="Times New Roman" w:hAnsi="Times New Roman" w:cs="Times New Roman"/>
        </w:rPr>
        <w:t xml:space="preserve">A diode bridge is an arrangement of four (or more)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"http://en.wikipedia.org/wiki/Diode" \h </w:instrText>
      </w:r>
      <w:r>
        <w:rPr>
          <w:rFonts w:hint="default" w:ascii="Times New Roman" w:hAnsi="Times New Roman" w:cs="Times New Roman"/>
        </w:rPr>
        <w:fldChar w:fldCharType="separate"/>
      </w:r>
      <w:r>
        <w:rPr>
          <w:rFonts w:hint="default" w:ascii="Times New Roman" w:hAnsi="Times New Roman" w:cs="Times New Roman"/>
        </w:rPr>
        <w:t xml:space="preserve">diodes </w:t>
      </w:r>
      <w:r>
        <w:rPr>
          <w:rFonts w:hint="default" w:ascii="Times New Roman" w:hAnsi="Times New Roman" w:cs="Times New Roman"/>
        </w:rPr>
        <w:fldChar w:fldCharType="end"/>
      </w:r>
      <w:r>
        <w:rPr>
          <w:rFonts w:hint="default" w:ascii="Times New Roman" w:hAnsi="Times New Roman" w:cs="Times New Roman"/>
        </w:rPr>
        <w:t xml:space="preserve">in a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"http://en.wikipedia.org/wiki/Bridge_circuit" \h </w:instrText>
      </w:r>
      <w:r>
        <w:rPr>
          <w:rFonts w:hint="default" w:ascii="Times New Roman" w:hAnsi="Times New Roman" w:cs="Times New Roman"/>
        </w:rPr>
        <w:fldChar w:fldCharType="separate"/>
      </w:r>
      <w:r>
        <w:rPr>
          <w:rFonts w:hint="default" w:ascii="Times New Roman" w:hAnsi="Times New Roman" w:cs="Times New Roman"/>
        </w:rPr>
        <w:t xml:space="preserve">bridge circuit </w:t>
      </w:r>
      <w:r>
        <w:rPr>
          <w:rFonts w:hint="default" w:ascii="Times New Roman" w:hAnsi="Times New Roman" w:cs="Times New Roman"/>
        </w:rPr>
        <w:fldChar w:fldCharType="end"/>
      </w:r>
      <w:r>
        <w:rPr>
          <w:rFonts w:hint="default" w:ascii="Times New Roman" w:hAnsi="Times New Roman" w:cs="Times New Roman"/>
        </w:rPr>
        <w:t xml:space="preserve">configuration that provides the same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"http://en.wikipedia.org/wiki/Polarity_%28physics%29" \h </w:instrText>
      </w:r>
      <w:r>
        <w:rPr>
          <w:rFonts w:hint="default" w:ascii="Times New Roman" w:hAnsi="Times New Roman" w:cs="Times New Roman"/>
        </w:rPr>
        <w:fldChar w:fldCharType="separate"/>
      </w:r>
      <w:r>
        <w:rPr>
          <w:rFonts w:hint="default" w:ascii="Times New Roman" w:hAnsi="Times New Roman" w:cs="Times New Roman"/>
        </w:rPr>
        <w:t xml:space="preserve">polarity </w:t>
      </w:r>
      <w:r>
        <w:rPr>
          <w:rFonts w:hint="default" w:ascii="Times New Roman" w:hAnsi="Times New Roman" w:cs="Times New Roman"/>
        </w:rPr>
        <w:fldChar w:fldCharType="end"/>
      </w:r>
      <w:r>
        <w:rPr>
          <w:rFonts w:hint="default" w:ascii="Times New Roman" w:hAnsi="Times New Roman" w:cs="Times New Roman"/>
        </w:rPr>
        <w:t xml:space="preserve">of output for either polarity of input. When used in its most common application, for conversion of an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"http://en.wikipedia.org/wiki/Alternating_current" \h </w:instrText>
      </w:r>
      <w:r>
        <w:rPr>
          <w:rFonts w:hint="default" w:ascii="Times New Roman" w:hAnsi="Times New Roman" w:cs="Times New Roman"/>
        </w:rPr>
        <w:fldChar w:fldCharType="separate"/>
      </w:r>
      <w:r>
        <w:rPr>
          <w:rFonts w:hint="default" w:ascii="Times New Roman" w:hAnsi="Times New Roman" w:cs="Times New Roman"/>
        </w:rPr>
        <w:t xml:space="preserve">alternating current </w:t>
      </w:r>
      <w:r>
        <w:rPr>
          <w:rFonts w:hint="default" w:ascii="Times New Roman" w:hAnsi="Times New Roman" w:cs="Times New Roman"/>
        </w:rPr>
        <w:fldChar w:fldCharType="end"/>
      </w:r>
      <w:r>
        <w:rPr>
          <w:rFonts w:hint="default" w:ascii="Times New Roman" w:hAnsi="Times New Roman" w:cs="Times New Roman"/>
        </w:rPr>
        <w:t xml:space="preserve">(AC) input into a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"http://en.wikipedia.org/wiki/Direct_current" \h </w:instrText>
      </w:r>
      <w:r>
        <w:rPr>
          <w:rFonts w:hint="default" w:ascii="Times New Roman" w:hAnsi="Times New Roman" w:cs="Times New Roman"/>
        </w:rPr>
        <w:fldChar w:fldCharType="separate"/>
      </w:r>
      <w:r>
        <w:rPr>
          <w:rFonts w:hint="default" w:ascii="Times New Roman" w:hAnsi="Times New Roman" w:cs="Times New Roman"/>
        </w:rPr>
        <w:t>direct current</w:t>
      </w:r>
      <w:r>
        <w:rPr>
          <w:rFonts w:hint="default" w:ascii="Times New Roman" w:hAnsi="Times New Roman" w:cs="Times New Roman"/>
        </w:rPr>
        <w:fldChar w:fldCharType="end"/>
      </w:r>
      <w:r>
        <w:rPr>
          <w:rFonts w:hint="default" w:ascii="Times New Roman" w:hAnsi="Times New Roman" w:cs="Times New Roman"/>
        </w:rPr>
        <w:t xml:space="preserve"> (DC) output, it is known as a bridge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"http://en.wikipedia.org/wiki/Rectifier" \h </w:instrText>
      </w:r>
      <w:r>
        <w:rPr>
          <w:rFonts w:hint="default" w:ascii="Times New Roman" w:hAnsi="Times New Roman" w:cs="Times New Roman"/>
        </w:rPr>
        <w:fldChar w:fldCharType="separate"/>
      </w:r>
      <w:r>
        <w:rPr>
          <w:rFonts w:hint="default" w:ascii="Times New Roman" w:hAnsi="Times New Roman" w:cs="Times New Roman"/>
        </w:rPr>
        <w:t>rectifier</w:t>
      </w:r>
      <w:r>
        <w:rPr>
          <w:rFonts w:hint="default" w:ascii="Times New Roman" w:hAnsi="Times New Roman" w:cs="Times New Roman"/>
        </w:rPr>
        <w:fldChar w:fldCharType="end"/>
      </w:r>
      <w:r>
        <w:rPr>
          <w:rFonts w:hint="default" w:ascii="Times New Roman" w:hAnsi="Times New Roman" w:cs="Times New Roman"/>
        </w:rPr>
        <w:t xml:space="preserve">. A bridge rectifier provides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"http://en.wikipedia.org/wiki/Rectifier#Full-wave_rectification" \h </w:instrText>
      </w:r>
      <w:r>
        <w:rPr>
          <w:rFonts w:hint="default" w:ascii="Times New Roman" w:hAnsi="Times New Roman" w:cs="Times New Roman"/>
        </w:rPr>
        <w:fldChar w:fldCharType="separate"/>
      </w:r>
      <w:r>
        <w:rPr>
          <w:rFonts w:hint="default" w:ascii="Times New Roman" w:hAnsi="Times New Roman" w:cs="Times New Roman"/>
        </w:rPr>
        <w:t>full-wave</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"http://en.wikipedia.org/wiki/Rectifier#Full-wave_rectification" \h </w:instrText>
      </w:r>
      <w:r>
        <w:rPr>
          <w:rFonts w:hint="default" w:ascii="Times New Roman" w:hAnsi="Times New Roman" w:cs="Times New Roman"/>
        </w:rPr>
        <w:fldChar w:fldCharType="separate"/>
      </w:r>
      <w:r>
        <w:rPr>
          <w:rFonts w:hint="default" w:ascii="Times New Roman" w:hAnsi="Times New Roman" w:cs="Times New Roman"/>
        </w:rPr>
        <w:t xml:space="preserve">rectification </w:t>
      </w:r>
      <w:r>
        <w:rPr>
          <w:rFonts w:hint="default" w:ascii="Times New Roman" w:hAnsi="Times New Roman" w:cs="Times New Roman"/>
        </w:rPr>
        <w:fldChar w:fldCharType="end"/>
      </w:r>
      <w:r>
        <w:rPr>
          <w:rFonts w:hint="default" w:ascii="Times New Roman" w:hAnsi="Times New Roman" w:cs="Times New Roman"/>
        </w:rPr>
        <w:t xml:space="preserve">from a two-wire AC input, resulting in lower cost and weight as compared to a rectifier with a 3-wire input from a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"http://en.wikipedia.org/wiki/Transformer" \h </w:instrText>
      </w:r>
      <w:r>
        <w:rPr>
          <w:rFonts w:hint="default" w:ascii="Times New Roman" w:hAnsi="Times New Roman" w:cs="Times New Roman"/>
        </w:rPr>
        <w:fldChar w:fldCharType="separate"/>
      </w:r>
      <w:r>
        <w:rPr>
          <w:rFonts w:hint="default" w:ascii="Times New Roman" w:hAnsi="Times New Roman" w:cs="Times New Roman"/>
        </w:rPr>
        <w:t xml:space="preserve">transformer </w:t>
      </w:r>
      <w:r>
        <w:rPr>
          <w:rFonts w:hint="default" w:ascii="Times New Roman" w:hAnsi="Times New Roman" w:cs="Times New Roman"/>
        </w:rPr>
        <w:fldChar w:fldCharType="end"/>
      </w:r>
      <w:r>
        <w:rPr>
          <w:rFonts w:hint="default" w:ascii="Times New Roman" w:hAnsi="Times New Roman" w:cs="Times New Roman"/>
        </w:rPr>
        <w:t xml:space="preserve">with a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"http://en.wikipedia.org/wiki/Center_tap" \h </w:instrText>
      </w:r>
      <w:r>
        <w:rPr>
          <w:rFonts w:hint="default" w:ascii="Times New Roman" w:hAnsi="Times New Roman" w:cs="Times New Roman"/>
        </w:rPr>
        <w:fldChar w:fldCharType="separate"/>
      </w:r>
      <w:r>
        <w:rPr>
          <w:rFonts w:hint="default" w:ascii="Times New Roman" w:hAnsi="Times New Roman" w:cs="Times New Roman"/>
        </w:rPr>
        <w:t xml:space="preserve">center-tapped </w:t>
      </w:r>
      <w:r>
        <w:rPr>
          <w:rFonts w:hint="default" w:ascii="Times New Roman" w:hAnsi="Times New Roman" w:cs="Times New Roman"/>
        </w:rPr>
        <w:fldChar w:fldCharType="end"/>
      </w:r>
      <w:r>
        <w:rPr>
          <w:rFonts w:hint="default" w:ascii="Times New Roman" w:hAnsi="Times New Roman" w:cs="Times New Roman"/>
        </w:rPr>
        <w:t>secondary winding.</w:t>
      </w:r>
    </w:p>
    <w:p>
      <w:pPr>
        <w:pStyle w:val="6"/>
        <w:spacing w:before="3"/>
        <w:rPr>
          <w:rFonts w:hint="default" w:ascii="Times New Roman" w:hAnsi="Times New Roman" w:cs="Times New Roman"/>
        </w:rPr>
      </w:pPr>
    </w:p>
    <w:p>
      <w:pPr>
        <w:pStyle w:val="6"/>
        <w:spacing w:line="360" w:lineRule="auto"/>
        <w:ind w:left="300" w:right="437"/>
        <w:jc w:val="both"/>
        <w:rPr>
          <w:rFonts w:hint="default" w:ascii="Times New Roman" w:hAnsi="Times New Roman" w:cs="Times New Roman"/>
        </w:rPr>
      </w:pPr>
      <w:r>
        <w:rPr>
          <w:rFonts w:hint="default" w:ascii="Times New Roman" w:hAnsi="Times New Roman" w:cs="Times New Roman"/>
        </w:rPr>
        <w:t xml:space="preserve">The essential feature of a diode bridge is that the polarity of the output is the same regardless of the polarity at the input. The diode bridge circuit is also known as the Graetz circuit after its inventor, physicist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"http://en.wikipedia.org/wiki/Leo_Graetz" \h </w:instrText>
      </w:r>
      <w:r>
        <w:rPr>
          <w:rFonts w:hint="default" w:ascii="Times New Roman" w:hAnsi="Times New Roman" w:cs="Times New Roman"/>
        </w:rPr>
        <w:fldChar w:fldCharType="separate"/>
      </w:r>
      <w:r>
        <w:rPr>
          <w:rFonts w:hint="default" w:ascii="Times New Roman" w:hAnsi="Times New Roman" w:cs="Times New Roman"/>
        </w:rPr>
        <w:t xml:space="preserve">Leo Graetz, </w:t>
      </w:r>
      <w:r>
        <w:rPr>
          <w:rFonts w:hint="default" w:ascii="Times New Roman" w:hAnsi="Times New Roman" w:cs="Times New Roman"/>
        </w:rPr>
        <w:fldChar w:fldCharType="end"/>
      </w:r>
      <w:r>
        <w:rPr>
          <w:rFonts w:hint="default" w:ascii="Times New Roman" w:hAnsi="Times New Roman" w:cs="Times New Roman"/>
        </w:rPr>
        <w:t xml:space="preserve">and the single-phase version, with four diodes, may also referred to as an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"http://en.wikipedia.org/wiki/H_bridge" \h </w:instrText>
      </w:r>
      <w:r>
        <w:rPr>
          <w:rFonts w:hint="default" w:ascii="Times New Roman" w:hAnsi="Times New Roman" w:cs="Times New Roman"/>
        </w:rPr>
        <w:fldChar w:fldCharType="separate"/>
      </w:r>
      <w:r>
        <w:rPr>
          <w:rFonts w:hint="default" w:ascii="Times New Roman" w:hAnsi="Times New Roman" w:cs="Times New Roman"/>
        </w:rPr>
        <w:t>H bridge.</w:t>
      </w:r>
      <w:r>
        <w:rPr>
          <w:rFonts w:hint="default" w:ascii="Times New Roman" w:hAnsi="Times New Roman" w:cs="Times New Roman"/>
        </w:rPr>
        <w:fldChar w:fldCharType="end"/>
      </w:r>
    </w:p>
    <w:p>
      <w:pPr>
        <w:pStyle w:val="6"/>
        <w:spacing w:before="7"/>
        <w:rPr>
          <w:rFonts w:hint="default" w:ascii="Times New Roman" w:hAnsi="Times New Roman" w:cs="Times New Roman"/>
          <w:sz w:val="21"/>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1753235</wp:posOffset>
            </wp:positionH>
            <wp:positionV relativeFrom="paragraph">
              <wp:posOffset>182245</wp:posOffset>
            </wp:positionV>
            <wp:extent cx="3484245" cy="117729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3" cstate="print"/>
                    <a:stretch>
                      <a:fillRect/>
                    </a:stretch>
                  </pic:blipFill>
                  <pic:spPr>
                    <a:xfrm>
                      <a:off x="0" y="0"/>
                      <a:ext cx="3484537" cy="1177099"/>
                    </a:xfrm>
                    <a:prstGeom prst="rect">
                      <a:avLst/>
                    </a:prstGeom>
                  </pic:spPr>
                </pic:pic>
              </a:graphicData>
            </a:graphic>
          </wp:anchor>
        </w:drawing>
      </w:r>
    </w:p>
    <w:p>
      <w:pPr>
        <w:pStyle w:val="6"/>
        <w:spacing w:before="10"/>
        <w:rPr>
          <w:rFonts w:hint="default" w:ascii="Times New Roman" w:hAnsi="Times New Roman" w:cs="Times New Roman"/>
          <w:sz w:val="13"/>
        </w:rPr>
      </w:pPr>
    </w:p>
    <w:p>
      <w:pPr>
        <w:pStyle w:val="6"/>
        <w:spacing w:before="90"/>
        <w:ind w:left="746" w:right="885"/>
        <w:jc w:val="center"/>
        <w:rPr>
          <w:rFonts w:hint="default" w:ascii="Times New Roman" w:hAnsi="Times New Roman" w:cs="Times New Roman"/>
        </w:rPr>
      </w:pPr>
      <w:r>
        <w:rPr>
          <w:rFonts w:hint="default" w:ascii="Times New Roman" w:hAnsi="Times New Roman" w:cs="Times New Roman"/>
        </w:rPr>
        <w:t>Figure 3.1: Bridge Rectifier</w:t>
      </w: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spacing w:before="1"/>
        <w:rPr>
          <w:rFonts w:hint="default" w:ascii="Times New Roman" w:hAnsi="Times New Roman" w:cs="Times New Roman"/>
          <w:sz w:val="21"/>
        </w:rPr>
      </w:pPr>
    </w:p>
    <w:p>
      <w:pPr>
        <w:pStyle w:val="5"/>
        <w:numPr>
          <w:ilvl w:val="2"/>
          <w:numId w:val="10"/>
        </w:numPr>
        <w:tabs>
          <w:tab w:val="left" w:pos="841"/>
        </w:tabs>
        <w:spacing w:before="0" w:after="0" w:line="240" w:lineRule="auto"/>
        <w:ind w:left="840" w:right="0" w:hanging="541"/>
        <w:jc w:val="left"/>
        <w:rPr>
          <w:rFonts w:hint="default" w:ascii="Times New Roman" w:hAnsi="Times New Roman" w:cs="Times New Roman"/>
        </w:rPr>
      </w:pPr>
      <w:r>
        <w:rPr>
          <w:rFonts w:hint="default" w:ascii="Times New Roman" w:hAnsi="Times New Roman" w:cs="Times New Roman"/>
        </w:rPr>
        <w:t>Basic operation of bridge</w:t>
      </w:r>
      <w:r>
        <w:rPr>
          <w:rFonts w:hint="default" w:ascii="Times New Roman" w:hAnsi="Times New Roman" w:cs="Times New Roman"/>
          <w:spacing w:val="-2"/>
        </w:rPr>
        <w:t xml:space="preserve"> </w:t>
      </w:r>
      <w:r>
        <w:rPr>
          <w:rFonts w:hint="default" w:ascii="Times New Roman" w:hAnsi="Times New Roman" w:cs="Times New Roman"/>
        </w:rPr>
        <w:t>Rectifier</w:t>
      </w:r>
    </w:p>
    <w:p>
      <w:pPr>
        <w:pStyle w:val="6"/>
        <w:spacing w:before="2"/>
        <w:rPr>
          <w:rFonts w:hint="default" w:ascii="Times New Roman" w:hAnsi="Times New Roman" w:cs="Times New Roman"/>
          <w:b/>
        </w:rPr>
      </w:pPr>
    </w:p>
    <w:p>
      <w:pPr>
        <w:pStyle w:val="6"/>
        <w:spacing w:line="360" w:lineRule="auto"/>
        <w:ind w:left="300" w:right="437"/>
        <w:jc w:val="both"/>
        <w:rPr>
          <w:rFonts w:hint="default" w:ascii="Times New Roman" w:hAnsi="Times New Roman" w:cs="Times New Roman"/>
        </w:rPr>
      </w:pPr>
      <w:r>
        <w:rPr>
          <w:rFonts w:hint="default" w:ascii="Times New Roman" w:hAnsi="Times New Roman" w:cs="Times New Roman"/>
        </w:rPr>
        <w:t xml:space="preserve">According to the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"http://en.wikipedia.org/wiki/Conventional_current" \h </w:instrText>
      </w:r>
      <w:r>
        <w:rPr>
          <w:rFonts w:hint="default" w:ascii="Times New Roman" w:hAnsi="Times New Roman" w:cs="Times New Roman"/>
        </w:rPr>
        <w:fldChar w:fldCharType="separate"/>
      </w:r>
      <w:r>
        <w:rPr>
          <w:rFonts w:hint="default" w:ascii="Times New Roman" w:hAnsi="Times New Roman" w:cs="Times New Roman"/>
        </w:rPr>
        <w:t>conventional model</w:t>
      </w:r>
      <w:r>
        <w:rPr>
          <w:rFonts w:hint="default" w:ascii="Times New Roman" w:hAnsi="Times New Roman" w:cs="Times New Roman"/>
        </w:rPr>
        <w:fldChar w:fldCharType="end"/>
      </w:r>
      <w:r>
        <w:rPr>
          <w:rFonts w:hint="default" w:ascii="Times New Roman" w:hAnsi="Times New Roman" w:cs="Times New Roman"/>
        </w:rPr>
        <w:t xml:space="preserve"> of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"http://en.wikipedia.org/wiki/Current_%28electricity%29" \h </w:instrText>
      </w:r>
      <w:r>
        <w:rPr>
          <w:rFonts w:hint="default" w:ascii="Times New Roman" w:hAnsi="Times New Roman" w:cs="Times New Roman"/>
        </w:rPr>
        <w:fldChar w:fldCharType="separate"/>
      </w:r>
      <w:r>
        <w:rPr>
          <w:rFonts w:hint="default" w:ascii="Times New Roman" w:hAnsi="Times New Roman" w:cs="Times New Roman"/>
        </w:rPr>
        <w:t>current</w:t>
      </w:r>
      <w:r>
        <w:rPr>
          <w:rFonts w:hint="default" w:ascii="Times New Roman" w:hAnsi="Times New Roman" w:cs="Times New Roman"/>
        </w:rPr>
        <w:fldChar w:fldCharType="end"/>
      </w:r>
      <w:r>
        <w:rPr>
          <w:rFonts w:hint="default" w:ascii="Times New Roman" w:hAnsi="Times New Roman" w:cs="Times New Roman"/>
        </w:rPr>
        <w:t xml:space="preserve"> flow , current is assumed to flow through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"http://en.wikipedia.org/wiki/Electrical_conductor" \h </w:instrText>
      </w:r>
      <w:r>
        <w:rPr>
          <w:rFonts w:hint="default" w:ascii="Times New Roman" w:hAnsi="Times New Roman" w:cs="Times New Roman"/>
        </w:rPr>
        <w:fldChar w:fldCharType="separate"/>
      </w:r>
      <w:r>
        <w:rPr>
          <w:rFonts w:hint="default" w:ascii="Times New Roman" w:hAnsi="Times New Roman" w:cs="Times New Roman"/>
        </w:rPr>
        <w:t xml:space="preserve">electrical conductors </w:t>
      </w:r>
      <w:r>
        <w:rPr>
          <w:rFonts w:hint="default" w:ascii="Times New Roman" w:hAnsi="Times New Roman" w:cs="Times New Roman"/>
        </w:rPr>
        <w:fldChar w:fldCharType="end"/>
      </w:r>
      <w:r>
        <w:rPr>
          <w:rFonts w:hint="default" w:ascii="Times New Roman" w:hAnsi="Times New Roman" w:cs="Times New Roman"/>
        </w:rPr>
        <w:t xml:space="preserve">from the positive to the negative pole. In actuality,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"http://en.wikipedia.org/wiki/Free_electron_model" \h </w:instrText>
      </w:r>
      <w:r>
        <w:rPr>
          <w:rFonts w:hint="default" w:ascii="Times New Roman" w:hAnsi="Times New Roman" w:cs="Times New Roman"/>
        </w:rPr>
        <w:fldChar w:fldCharType="separate"/>
      </w:r>
      <w:r>
        <w:rPr>
          <w:rFonts w:hint="default" w:ascii="Times New Roman" w:hAnsi="Times New Roman" w:cs="Times New Roman"/>
        </w:rPr>
        <w:t xml:space="preserve">free electrons </w:t>
      </w:r>
      <w:r>
        <w:rPr>
          <w:rFonts w:hint="default" w:ascii="Times New Roman" w:hAnsi="Times New Roman" w:cs="Times New Roman"/>
        </w:rPr>
        <w:fldChar w:fldCharType="end"/>
      </w:r>
      <w:r>
        <w:rPr>
          <w:rFonts w:hint="default" w:ascii="Times New Roman" w:hAnsi="Times New Roman" w:cs="Times New Roman"/>
        </w:rPr>
        <w:t>in a conductor nearly always flow from the negative to the positive pole. In the vast majority of applications, however, the actual direction of current flow is irrelevant. Therefore, in the discussion below the conventional model is retained.</w:t>
      </w:r>
    </w:p>
    <w:p>
      <w:pPr>
        <w:pStyle w:val="6"/>
        <w:spacing w:before="5"/>
        <w:rPr>
          <w:rFonts w:hint="default" w:ascii="Times New Roman" w:hAnsi="Times New Roman" w:cs="Times New Roman"/>
        </w:rPr>
      </w:pPr>
    </w:p>
    <w:p>
      <w:pPr>
        <w:pStyle w:val="6"/>
        <w:spacing w:line="360" w:lineRule="auto"/>
        <w:ind w:left="300" w:right="433"/>
        <w:jc w:val="both"/>
        <w:rPr>
          <w:rFonts w:hint="default" w:ascii="Times New Roman" w:hAnsi="Times New Roman" w:cs="Times New Roman"/>
        </w:rPr>
      </w:pPr>
      <w:r>
        <w:rPr>
          <w:rFonts w:hint="default" w:ascii="Times New Roman" w:hAnsi="Times New Roman" w:cs="Times New Roman"/>
        </w:rPr>
        <w:t>In the diagrams below, when the input connected to the left corner of the diamond is positive, and the input connected to the right corner is negative, current flows from the upper supply terminal to the right along the red (positive) path to the output, and returns to the lower supply terminal via the blue (negative)</w:t>
      </w:r>
      <w:r>
        <w:rPr>
          <w:rFonts w:hint="default" w:ascii="Times New Roman" w:hAnsi="Times New Roman" w:cs="Times New Roman"/>
          <w:spacing w:val="-8"/>
        </w:rPr>
        <w:t xml:space="preserve"> </w:t>
      </w:r>
      <w:r>
        <w:rPr>
          <w:rFonts w:hint="default" w:ascii="Times New Roman" w:hAnsi="Times New Roman" w:cs="Times New Roman"/>
        </w:rPr>
        <w:t>path.</w:t>
      </w:r>
    </w:p>
    <w:p>
      <w:pPr>
        <w:spacing w:after="0" w:line="360" w:lineRule="auto"/>
        <w:jc w:val="both"/>
        <w:rPr>
          <w:rFonts w:hint="default" w:ascii="Times New Roman" w:hAnsi="Times New Roman" w:cs="Times New Roman"/>
        </w:rPr>
        <w:sectPr>
          <w:pgSz w:w="11910" w:h="16840"/>
          <w:pgMar w:top="1360" w:right="1000" w:bottom="1200" w:left="1140" w:header="0" w:footer="1014" w:gutter="0"/>
        </w:sectPr>
      </w:pPr>
    </w:p>
    <w:p>
      <w:pPr>
        <w:pStyle w:val="6"/>
        <w:ind w:left="1500"/>
        <w:rPr>
          <w:rFonts w:hint="default" w:ascii="Times New Roman" w:hAnsi="Times New Roman" w:cs="Times New Roman"/>
          <w:sz w:val="20"/>
        </w:rPr>
      </w:pPr>
      <w:r>
        <w:rPr>
          <w:rFonts w:hint="default" w:ascii="Times New Roman" w:hAnsi="Times New Roman" w:cs="Times New Roman"/>
          <w:sz w:val="20"/>
        </w:rPr>
        <w:drawing>
          <wp:inline distT="0" distB="0" distL="0" distR="0">
            <wp:extent cx="4716145" cy="1475740"/>
            <wp:effectExtent l="0" t="0" r="0" b="0"/>
            <wp:docPr id="21" name="image11.png" descr="Diode bridge alt 1.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descr="Diode bridge alt 1.svg"/>
                    <pic:cNvPicPr>
                      <a:picLocks noChangeAspect="1"/>
                    </pic:cNvPicPr>
                  </pic:nvPicPr>
                  <pic:blipFill>
                    <a:blip r:embed="rId14" cstate="print"/>
                    <a:stretch>
                      <a:fillRect/>
                    </a:stretch>
                  </pic:blipFill>
                  <pic:spPr>
                    <a:xfrm>
                      <a:off x="0" y="0"/>
                      <a:ext cx="4716174" cy="1476184"/>
                    </a:xfrm>
                    <a:prstGeom prst="rect">
                      <a:avLst/>
                    </a:prstGeom>
                  </pic:spPr>
                </pic:pic>
              </a:graphicData>
            </a:graphic>
          </wp:inline>
        </w:drawing>
      </w: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spacing w:before="8"/>
        <w:rPr>
          <w:rFonts w:hint="default" w:ascii="Times New Roman" w:hAnsi="Times New Roman" w:cs="Times New Roman"/>
          <w:sz w:val="22"/>
        </w:rPr>
      </w:pPr>
    </w:p>
    <w:p>
      <w:pPr>
        <w:pStyle w:val="6"/>
        <w:spacing w:line="360" w:lineRule="auto"/>
        <w:ind w:left="300" w:right="436"/>
        <w:jc w:val="both"/>
        <w:rPr>
          <w:rFonts w:hint="default" w:ascii="Times New Roman" w:hAnsi="Times New Roman" w:cs="Times New Roman"/>
        </w:rPr>
      </w:pPr>
      <w:r>
        <w:rPr>
          <w:rFonts w:hint="default" w:ascii="Times New Roman" w:hAnsi="Times New Roman" w:cs="Times New Roman"/>
        </w:rPr>
        <w:t>When the input connected to the left corner is negative, and the input connected to the right corner is positive, current flows from the lower supply terminal to the right along the red (positive) path to the output, and returns to the upper supply terminal via the blue (negative) path.</w:t>
      </w:r>
    </w:p>
    <w:p>
      <w:pPr>
        <w:pStyle w:val="6"/>
        <w:rPr>
          <w:rFonts w:hint="default" w:ascii="Times New Roman" w:hAnsi="Times New Roman" w:cs="Times New Roman"/>
          <w:sz w:val="28"/>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914400</wp:posOffset>
            </wp:positionH>
            <wp:positionV relativeFrom="paragraph">
              <wp:posOffset>229235</wp:posOffset>
            </wp:positionV>
            <wp:extent cx="5487035" cy="1296035"/>
            <wp:effectExtent l="0" t="0" r="0" b="0"/>
            <wp:wrapTopAndBottom/>
            <wp:docPr id="23" name="image12.png" descr="Diode bridge alt 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descr="Diode bridge alt 2.svg"/>
                    <pic:cNvPicPr>
                      <a:picLocks noChangeAspect="1"/>
                    </pic:cNvPicPr>
                  </pic:nvPicPr>
                  <pic:blipFill>
                    <a:blip r:embed="rId15" cstate="print"/>
                    <a:stretch>
                      <a:fillRect/>
                    </a:stretch>
                  </pic:blipFill>
                  <pic:spPr>
                    <a:xfrm>
                      <a:off x="0" y="0"/>
                      <a:ext cx="5486941" cy="1296162"/>
                    </a:xfrm>
                    <a:prstGeom prst="rect">
                      <a:avLst/>
                    </a:prstGeom>
                  </pic:spPr>
                </pic:pic>
              </a:graphicData>
            </a:graphic>
          </wp:anchor>
        </w:drawing>
      </w: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spacing w:before="11"/>
        <w:rPr>
          <w:rFonts w:hint="default" w:ascii="Times New Roman" w:hAnsi="Times New Roman" w:cs="Times New Roman"/>
          <w:sz w:val="20"/>
        </w:rPr>
      </w:pPr>
    </w:p>
    <w:p>
      <w:pPr>
        <w:pStyle w:val="6"/>
        <w:spacing w:before="90" w:line="360" w:lineRule="auto"/>
        <w:ind w:left="300" w:right="437"/>
        <w:jc w:val="both"/>
        <w:rPr>
          <w:rFonts w:hint="default" w:ascii="Times New Roman" w:hAnsi="Times New Roman" w:cs="Times New Roman"/>
        </w:rPr>
      </w:pPr>
      <w:r>
        <w:rPr>
          <w:rFonts w:hint="default" w:ascii="Times New Roman" w:hAnsi="Times New Roman" w:cs="Times New Roman"/>
        </w:rPr>
        <w:t xml:space="preserve">In each case, the upper right output remains positive and lower right output negative. Since this is true whether the input is AC or DC, this circuit not only produces a DC output from an AC input, it can also provide what is sometimes called "reverse polarity protection". That is, it permits normal functioning of DC-powered equipment when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"http://en.wikipedia.org/wiki/Battery_%28electricity%29" \h </w:instrText>
      </w:r>
      <w:r>
        <w:rPr>
          <w:rFonts w:hint="default" w:ascii="Times New Roman" w:hAnsi="Times New Roman" w:cs="Times New Roman"/>
        </w:rPr>
        <w:fldChar w:fldCharType="separate"/>
      </w:r>
      <w:r>
        <w:rPr>
          <w:rFonts w:hint="default" w:ascii="Times New Roman" w:hAnsi="Times New Roman" w:cs="Times New Roman"/>
        </w:rPr>
        <w:t xml:space="preserve">batteries </w:t>
      </w:r>
      <w:r>
        <w:rPr>
          <w:rFonts w:hint="default" w:ascii="Times New Roman" w:hAnsi="Times New Roman" w:cs="Times New Roman"/>
        </w:rPr>
        <w:fldChar w:fldCharType="end"/>
      </w:r>
      <w:r>
        <w:rPr>
          <w:rFonts w:hint="default" w:ascii="Times New Roman" w:hAnsi="Times New Roman" w:cs="Times New Roman"/>
        </w:rPr>
        <w:t>have been installed backwards, or when the leads (wires) from a DC power source have been reversed, and protects the equipment from potential damage caused by reverse</w:t>
      </w:r>
      <w:r>
        <w:rPr>
          <w:rFonts w:hint="default" w:ascii="Times New Roman" w:hAnsi="Times New Roman" w:cs="Times New Roman"/>
          <w:spacing w:val="-8"/>
        </w:rPr>
        <w:t xml:space="preserve"> </w:t>
      </w:r>
      <w:r>
        <w:rPr>
          <w:rFonts w:hint="default" w:ascii="Times New Roman" w:hAnsi="Times New Roman" w:cs="Times New Roman"/>
        </w:rPr>
        <w:t>polarity.</w:t>
      </w:r>
    </w:p>
    <w:p>
      <w:pPr>
        <w:spacing w:after="0" w:line="360" w:lineRule="auto"/>
        <w:jc w:val="both"/>
        <w:rPr>
          <w:rFonts w:hint="default" w:ascii="Times New Roman" w:hAnsi="Times New Roman" w:cs="Times New Roman"/>
        </w:rPr>
        <w:sectPr>
          <w:pgSz w:w="11910" w:h="16840"/>
          <w:pgMar w:top="1500" w:right="1000" w:bottom="1200" w:left="1140" w:header="0" w:footer="1014" w:gutter="0"/>
        </w:sectPr>
      </w:pPr>
    </w:p>
    <w:p>
      <w:pPr>
        <w:pStyle w:val="5"/>
        <w:numPr>
          <w:ilvl w:val="2"/>
          <w:numId w:val="10"/>
        </w:numPr>
        <w:tabs>
          <w:tab w:val="left" w:pos="841"/>
        </w:tabs>
        <w:spacing w:before="61" w:after="0" w:line="240" w:lineRule="auto"/>
        <w:ind w:left="840" w:right="0" w:hanging="541"/>
        <w:jc w:val="left"/>
        <w:rPr>
          <w:rFonts w:hint="default" w:ascii="Times New Roman" w:hAnsi="Times New Roman" w:cs="Times New Roman"/>
        </w:rPr>
      </w:pPr>
      <w:r>
        <w:rPr>
          <w:rFonts w:hint="default" w:ascii="Times New Roman" w:hAnsi="Times New Roman" w:cs="Times New Roman"/>
        </w:rPr>
        <w:t>Input And Output</w:t>
      </w:r>
      <w:r>
        <w:rPr>
          <w:rFonts w:hint="default" w:ascii="Times New Roman" w:hAnsi="Times New Roman" w:cs="Times New Roman"/>
          <w:spacing w:val="-7"/>
        </w:rPr>
        <w:t xml:space="preserve"> </w:t>
      </w:r>
      <w:r>
        <w:rPr>
          <w:rFonts w:hint="default" w:ascii="Times New Roman" w:hAnsi="Times New Roman" w:cs="Times New Roman"/>
        </w:rPr>
        <w:t>Waveshape</w:t>
      </w:r>
    </w:p>
    <w:p>
      <w:pPr>
        <w:pStyle w:val="6"/>
        <w:spacing w:before="9"/>
        <w:rPr>
          <w:rFonts w:hint="default" w:ascii="Times New Roman" w:hAnsi="Times New Roman" w:cs="Times New Roman"/>
          <w:b/>
          <w:sz w:val="17"/>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1041400</wp:posOffset>
            </wp:positionH>
            <wp:positionV relativeFrom="paragraph">
              <wp:posOffset>154305</wp:posOffset>
            </wp:positionV>
            <wp:extent cx="5459095" cy="2853055"/>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jpeg"/>
                    <pic:cNvPicPr>
                      <a:picLocks noChangeAspect="1"/>
                    </pic:cNvPicPr>
                  </pic:nvPicPr>
                  <pic:blipFill>
                    <a:blip r:embed="rId16" cstate="print"/>
                    <a:stretch>
                      <a:fillRect/>
                    </a:stretch>
                  </pic:blipFill>
                  <pic:spPr>
                    <a:xfrm>
                      <a:off x="0" y="0"/>
                      <a:ext cx="5459063" cy="2852928"/>
                    </a:xfrm>
                    <a:prstGeom prst="rect">
                      <a:avLst/>
                    </a:prstGeom>
                  </pic:spPr>
                </pic:pic>
              </a:graphicData>
            </a:graphic>
          </wp:anchor>
        </w:drawing>
      </w:r>
    </w:p>
    <w:p>
      <w:pPr>
        <w:pStyle w:val="6"/>
        <w:spacing w:before="7"/>
        <w:rPr>
          <w:rFonts w:hint="default" w:ascii="Times New Roman" w:hAnsi="Times New Roman" w:cs="Times New Roman"/>
          <w:b/>
          <w:sz w:val="21"/>
        </w:rPr>
      </w:pPr>
    </w:p>
    <w:p>
      <w:pPr>
        <w:pStyle w:val="6"/>
        <w:ind w:left="745" w:right="885"/>
        <w:jc w:val="center"/>
        <w:rPr>
          <w:rFonts w:hint="default" w:ascii="Times New Roman" w:hAnsi="Times New Roman" w:cs="Times New Roman"/>
        </w:rPr>
      </w:pPr>
      <w:r>
        <w:rPr>
          <w:rFonts w:hint="default" w:ascii="Times New Roman" w:hAnsi="Times New Roman" w:cs="Times New Roman"/>
        </w:rPr>
        <w:t>Figure 3.2: I/O Waveshape of Bridge Rectifier</w:t>
      </w: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5"/>
        <w:numPr>
          <w:ilvl w:val="2"/>
          <w:numId w:val="10"/>
        </w:numPr>
        <w:tabs>
          <w:tab w:val="left" w:pos="841"/>
        </w:tabs>
        <w:spacing w:before="218" w:after="0" w:line="240" w:lineRule="auto"/>
        <w:ind w:left="840" w:right="0" w:hanging="541"/>
        <w:jc w:val="left"/>
        <w:rPr>
          <w:rFonts w:hint="default" w:ascii="Times New Roman" w:hAnsi="Times New Roman" w:cs="Times New Roman"/>
        </w:rPr>
      </w:pPr>
      <w:r>
        <w:rPr>
          <w:rFonts w:hint="default" w:ascii="Times New Roman" w:hAnsi="Times New Roman" w:cs="Times New Roman"/>
        </w:rPr>
        <w:t>The Rectifier with a Filter Capacitor –The Peak</w:t>
      </w:r>
      <w:r>
        <w:rPr>
          <w:rFonts w:hint="default" w:ascii="Times New Roman" w:hAnsi="Times New Roman" w:cs="Times New Roman"/>
          <w:spacing w:val="-7"/>
        </w:rPr>
        <w:t xml:space="preserve"> </w:t>
      </w:r>
      <w:r>
        <w:rPr>
          <w:rFonts w:hint="default" w:ascii="Times New Roman" w:hAnsi="Times New Roman" w:cs="Times New Roman"/>
        </w:rPr>
        <w:t>Rectifier</w:t>
      </w: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spacing w:before="5"/>
        <w:rPr>
          <w:rFonts w:hint="default" w:ascii="Times New Roman" w:hAnsi="Times New Roman" w:cs="Times New Roman"/>
          <w:b/>
          <w:sz w:val="27"/>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915035</wp:posOffset>
            </wp:positionH>
            <wp:positionV relativeFrom="paragraph">
              <wp:posOffset>224790</wp:posOffset>
            </wp:positionV>
            <wp:extent cx="5941060" cy="218059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jpeg"/>
                    <pic:cNvPicPr>
                      <a:picLocks noChangeAspect="1"/>
                    </pic:cNvPicPr>
                  </pic:nvPicPr>
                  <pic:blipFill>
                    <a:blip r:embed="rId17" cstate="print"/>
                    <a:stretch>
                      <a:fillRect/>
                    </a:stretch>
                  </pic:blipFill>
                  <pic:spPr>
                    <a:xfrm>
                      <a:off x="0" y="0"/>
                      <a:ext cx="5940864" cy="2180463"/>
                    </a:xfrm>
                    <a:prstGeom prst="rect">
                      <a:avLst/>
                    </a:prstGeom>
                  </pic:spPr>
                </pic:pic>
              </a:graphicData>
            </a:graphic>
          </wp:anchor>
        </w:drawing>
      </w:r>
    </w:p>
    <w:p>
      <w:pPr>
        <w:pStyle w:val="6"/>
        <w:spacing w:line="245" w:lineRule="exact"/>
        <w:ind w:left="746" w:right="885"/>
        <w:jc w:val="center"/>
        <w:rPr>
          <w:rFonts w:hint="default" w:ascii="Times New Roman" w:hAnsi="Times New Roman" w:cs="Times New Roman"/>
        </w:rPr>
      </w:pPr>
      <w:r>
        <w:rPr>
          <w:rFonts w:hint="default" w:ascii="Times New Roman" w:hAnsi="Times New Roman" w:cs="Times New Roman"/>
        </w:rPr>
        <w:t>Figure 3.3: Waveform in the full-wave peak rectifier</w:t>
      </w:r>
    </w:p>
    <w:p>
      <w:pPr>
        <w:spacing w:after="0" w:line="245" w:lineRule="exact"/>
        <w:jc w:val="center"/>
        <w:rPr>
          <w:rFonts w:hint="default" w:ascii="Times New Roman" w:hAnsi="Times New Roman" w:cs="Times New Roman"/>
        </w:rPr>
        <w:sectPr>
          <w:pgSz w:w="11910" w:h="16840"/>
          <w:pgMar w:top="1360" w:right="1000" w:bottom="1200" w:left="1140" w:header="0" w:footer="1014" w:gutter="0"/>
        </w:sectPr>
      </w:pPr>
    </w:p>
    <w:p>
      <w:pPr>
        <w:pStyle w:val="5"/>
        <w:numPr>
          <w:ilvl w:val="1"/>
          <w:numId w:val="9"/>
        </w:numPr>
        <w:tabs>
          <w:tab w:val="left" w:pos="661"/>
        </w:tabs>
        <w:spacing w:before="61" w:after="0" w:line="240" w:lineRule="auto"/>
        <w:ind w:left="660" w:right="0" w:hanging="361"/>
        <w:jc w:val="left"/>
        <w:rPr>
          <w:rFonts w:hint="default" w:ascii="Times New Roman" w:hAnsi="Times New Roman" w:cs="Times New Roman"/>
        </w:rPr>
      </w:pPr>
      <w:bookmarkStart w:id="12" w:name="_TOC_250005"/>
      <w:r>
        <w:rPr>
          <w:rFonts w:hint="default" w:ascii="Times New Roman" w:hAnsi="Times New Roman" w:cs="Times New Roman"/>
        </w:rPr>
        <w:t>LM 7805 Positive Voltage</w:t>
      </w:r>
      <w:r>
        <w:rPr>
          <w:rFonts w:hint="default" w:ascii="Times New Roman" w:hAnsi="Times New Roman" w:cs="Times New Roman"/>
          <w:spacing w:val="-2"/>
        </w:rPr>
        <w:t xml:space="preserve"> </w:t>
      </w:r>
      <w:bookmarkEnd w:id="12"/>
      <w:r>
        <w:rPr>
          <w:rFonts w:hint="default" w:ascii="Times New Roman" w:hAnsi="Times New Roman" w:cs="Times New Roman"/>
        </w:rPr>
        <w:t>Regulator</w:t>
      </w: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spacing w:before="4"/>
        <w:rPr>
          <w:rFonts w:hint="default" w:ascii="Times New Roman" w:hAnsi="Times New Roman" w:cs="Times New Roman"/>
          <w:b/>
          <w:sz w:val="18"/>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2693670</wp:posOffset>
            </wp:positionH>
            <wp:positionV relativeFrom="paragraph">
              <wp:posOffset>158750</wp:posOffset>
            </wp:positionV>
            <wp:extent cx="2181225" cy="1903095"/>
            <wp:effectExtent l="0" t="0" r="0" b="0"/>
            <wp:wrapTopAndBottom/>
            <wp:docPr id="29" name="image15.jpeg" descr="E:\New Collection\project\555\7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jpeg" descr="E:\New Collection\project\555\7805.jpg"/>
                    <pic:cNvPicPr>
                      <a:picLocks noChangeAspect="1"/>
                    </pic:cNvPicPr>
                  </pic:nvPicPr>
                  <pic:blipFill>
                    <a:blip r:embed="rId18" cstate="print"/>
                    <a:stretch>
                      <a:fillRect/>
                    </a:stretch>
                  </pic:blipFill>
                  <pic:spPr>
                    <a:xfrm>
                      <a:off x="0" y="0"/>
                      <a:ext cx="2181124" cy="1903095"/>
                    </a:xfrm>
                    <a:prstGeom prst="rect">
                      <a:avLst/>
                    </a:prstGeom>
                  </pic:spPr>
                </pic:pic>
              </a:graphicData>
            </a:graphic>
          </wp:anchor>
        </w:drawing>
      </w:r>
    </w:p>
    <w:p>
      <w:pPr>
        <w:pStyle w:val="6"/>
        <w:spacing w:before="5"/>
        <w:rPr>
          <w:rFonts w:hint="default" w:ascii="Times New Roman" w:hAnsi="Times New Roman" w:cs="Times New Roman"/>
          <w:b/>
          <w:sz w:val="19"/>
        </w:rPr>
      </w:pPr>
    </w:p>
    <w:p>
      <w:pPr>
        <w:pStyle w:val="6"/>
        <w:spacing w:before="90"/>
        <w:ind w:left="746" w:right="885"/>
        <w:jc w:val="center"/>
        <w:rPr>
          <w:rFonts w:hint="default" w:ascii="Times New Roman" w:hAnsi="Times New Roman" w:cs="Times New Roman"/>
        </w:rPr>
      </w:pPr>
      <w:r>
        <w:rPr>
          <w:rFonts w:hint="default" w:ascii="Times New Roman" w:hAnsi="Times New Roman" w:cs="Times New Roman"/>
        </w:rPr>
        <w:t>Figure 3.4: LM 7805 voltage regulator</w:t>
      </w:r>
    </w:p>
    <w:p>
      <w:pPr>
        <w:pStyle w:val="6"/>
        <w:spacing w:before="5"/>
        <w:rPr>
          <w:rFonts w:hint="default" w:ascii="Times New Roman" w:hAnsi="Times New Roman" w:cs="Times New Roman"/>
          <w:sz w:val="21"/>
        </w:rPr>
      </w:pPr>
    </w:p>
    <w:p>
      <w:pPr>
        <w:pStyle w:val="5"/>
        <w:numPr>
          <w:ilvl w:val="2"/>
          <w:numId w:val="11"/>
        </w:numPr>
        <w:tabs>
          <w:tab w:val="left" w:pos="841"/>
        </w:tabs>
        <w:spacing w:before="0" w:after="0" w:line="240" w:lineRule="auto"/>
        <w:ind w:left="840" w:right="0" w:hanging="541"/>
        <w:jc w:val="left"/>
        <w:rPr>
          <w:rFonts w:hint="default" w:ascii="Times New Roman" w:hAnsi="Times New Roman" w:cs="Times New Roman"/>
        </w:rPr>
      </w:pPr>
      <w:r>
        <w:rPr>
          <w:rFonts w:hint="default" w:ascii="Times New Roman" w:hAnsi="Times New Roman" w:cs="Times New Roman"/>
        </w:rPr>
        <w:t>Description</w:t>
      </w:r>
    </w:p>
    <w:p>
      <w:pPr>
        <w:pStyle w:val="6"/>
        <w:spacing w:before="132" w:line="360" w:lineRule="auto"/>
        <w:ind w:left="300" w:right="435"/>
        <w:jc w:val="both"/>
        <w:rPr>
          <w:rFonts w:hint="default" w:ascii="Times New Roman" w:hAnsi="Times New Roman" w:cs="Times New Roman"/>
        </w:rPr>
      </w:pPr>
      <w:r>
        <w:rPr>
          <w:rFonts w:hint="default" w:ascii="Times New Roman" w:hAnsi="Times New Roman" w:cs="Times New Roman"/>
        </w:rPr>
        <w:t>7805 is a voltage regulator integrated circuit. It is a member of 78xx series of fixed linear voltage regulator ICs. The voltage source in a circuit may have fluctuations and would not give the fixed voltage output. The voltage regulator IC maintains the output voltage at a constant value. The xx in 78xx indicates the fixed output voltage it is designed to provide. 7805 provides +5V regulated power supply. Capacitors of suitable values can be connected at input and output pins depending upon the respective voltage levels.</w:t>
      </w:r>
    </w:p>
    <w:p>
      <w:pPr>
        <w:pStyle w:val="6"/>
        <w:rPr>
          <w:rFonts w:hint="default" w:ascii="Times New Roman" w:hAnsi="Times New Roman" w:cs="Times New Roman"/>
          <w:sz w:val="26"/>
        </w:rPr>
      </w:pPr>
    </w:p>
    <w:p>
      <w:pPr>
        <w:pStyle w:val="6"/>
        <w:spacing w:before="10"/>
        <w:rPr>
          <w:rFonts w:hint="default" w:ascii="Times New Roman" w:hAnsi="Times New Roman" w:cs="Times New Roman"/>
          <w:sz w:val="27"/>
        </w:rPr>
      </w:pPr>
    </w:p>
    <w:p>
      <w:pPr>
        <w:pStyle w:val="5"/>
        <w:numPr>
          <w:ilvl w:val="2"/>
          <w:numId w:val="11"/>
        </w:numPr>
        <w:tabs>
          <w:tab w:val="left" w:pos="901"/>
        </w:tabs>
        <w:spacing w:before="1" w:after="0" w:line="240" w:lineRule="auto"/>
        <w:ind w:left="900" w:right="0" w:hanging="601"/>
        <w:jc w:val="left"/>
        <w:rPr>
          <w:rFonts w:hint="default" w:ascii="Times New Roman" w:hAnsi="Times New Roman" w:cs="Times New Roman"/>
        </w:rPr>
      </w:pPr>
      <w:r>
        <w:rPr>
          <w:rFonts w:hint="default" w:ascii="Times New Roman" w:hAnsi="Times New Roman" w:cs="Times New Roman"/>
        </w:rPr>
        <w:t>Features</w:t>
      </w:r>
    </w:p>
    <w:p>
      <w:pPr>
        <w:pStyle w:val="6"/>
        <w:spacing w:before="10"/>
        <w:rPr>
          <w:rFonts w:hint="default" w:ascii="Times New Roman" w:hAnsi="Times New Roman" w:cs="Times New Roman"/>
          <w:b/>
          <w:sz w:val="28"/>
        </w:rPr>
      </w:pPr>
    </w:p>
    <w:p>
      <w:pPr>
        <w:pStyle w:val="17"/>
        <w:numPr>
          <w:ilvl w:val="3"/>
          <w:numId w:val="11"/>
        </w:numPr>
        <w:tabs>
          <w:tab w:val="left" w:pos="1021"/>
        </w:tabs>
        <w:spacing w:before="0" w:after="0" w:line="240" w:lineRule="auto"/>
        <w:ind w:left="1020" w:right="0" w:hanging="311"/>
        <w:jc w:val="left"/>
        <w:rPr>
          <w:rFonts w:hint="default" w:ascii="Times New Roman" w:hAnsi="Times New Roman" w:cs="Times New Roman"/>
          <w:sz w:val="22"/>
        </w:rPr>
      </w:pPr>
      <w:r>
        <w:rPr>
          <w:rFonts w:hint="default" w:ascii="Times New Roman" w:hAnsi="Times New Roman" w:cs="Times New Roman"/>
          <w:sz w:val="22"/>
        </w:rPr>
        <w:t>Output Transistor Safe Operating Area</w:t>
      </w:r>
      <w:r>
        <w:rPr>
          <w:rFonts w:hint="default" w:ascii="Times New Roman" w:hAnsi="Times New Roman" w:cs="Times New Roman"/>
          <w:spacing w:val="-6"/>
          <w:sz w:val="22"/>
        </w:rPr>
        <w:t xml:space="preserve"> </w:t>
      </w:r>
      <w:r>
        <w:rPr>
          <w:rFonts w:hint="default" w:ascii="Times New Roman" w:hAnsi="Times New Roman" w:cs="Times New Roman"/>
          <w:sz w:val="22"/>
        </w:rPr>
        <w:t>Protection</w:t>
      </w:r>
    </w:p>
    <w:p>
      <w:pPr>
        <w:pStyle w:val="17"/>
        <w:numPr>
          <w:ilvl w:val="3"/>
          <w:numId w:val="11"/>
        </w:numPr>
        <w:tabs>
          <w:tab w:val="left" w:pos="1021"/>
        </w:tabs>
        <w:spacing w:before="127" w:after="0" w:line="240" w:lineRule="auto"/>
        <w:ind w:left="1020" w:right="0" w:hanging="311"/>
        <w:jc w:val="left"/>
        <w:rPr>
          <w:rFonts w:hint="default" w:ascii="Times New Roman" w:hAnsi="Times New Roman" w:cs="Times New Roman"/>
          <w:sz w:val="24"/>
        </w:rPr>
      </w:pPr>
      <w:r>
        <w:rPr>
          <w:rFonts w:hint="default" w:ascii="Times New Roman" w:hAnsi="Times New Roman" w:cs="Times New Roman"/>
          <w:sz w:val="24"/>
        </w:rPr>
        <w:t>Screening options</w:t>
      </w:r>
      <w:r>
        <w:rPr>
          <w:rFonts w:hint="default" w:ascii="Times New Roman" w:hAnsi="Times New Roman" w:cs="Times New Roman"/>
          <w:spacing w:val="-4"/>
          <w:sz w:val="24"/>
        </w:rPr>
        <w:t xml:space="preserve"> </w:t>
      </w:r>
      <w:r>
        <w:rPr>
          <w:rFonts w:hint="default" w:ascii="Times New Roman" w:hAnsi="Times New Roman" w:cs="Times New Roman"/>
          <w:sz w:val="24"/>
        </w:rPr>
        <w:t>available</w:t>
      </w:r>
    </w:p>
    <w:p>
      <w:pPr>
        <w:pStyle w:val="17"/>
        <w:numPr>
          <w:ilvl w:val="3"/>
          <w:numId w:val="11"/>
        </w:numPr>
        <w:tabs>
          <w:tab w:val="left" w:pos="1021"/>
        </w:tabs>
        <w:spacing w:before="140" w:after="0" w:line="240" w:lineRule="auto"/>
        <w:ind w:left="1020" w:right="0" w:hanging="311"/>
        <w:jc w:val="left"/>
        <w:rPr>
          <w:rFonts w:hint="default" w:ascii="Times New Roman" w:hAnsi="Times New Roman" w:cs="Times New Roman"/>
          <w:sz w:val="24"/>
        </w:rPr>
      </w:pPr>
      <w:r>
        <w:rPr>
          <w:rFonts w:hint="default" w:ascii="Times New Roman" w:hAnsi="Times New Roman" w:cs="Times New Roman"/>
          <w:sz w:val="24"/>
        </w:rPr>
        <w:t>5 volt</w:t>
      </w:r>
      <w:r>
        <w:rPr>
          <w:rFonts w:hint="default" w:ascii="Times New Roman" w:hAnsi="Times New Roman" w:cs="Times New Roman"/>
          <w:spacing w:val="-1"/>
          <w:sz w:val="24"/>
        </w:rPr>
        <w:t xml:space="preserve"> </w:t>
      </w:r>
      <w:r>
        <w:rPr>
          <w:rFonts w:hint="default" w:ascii="Times New Roman" w:hAnsi="Times New Roman" w:cs="Times New Roman"/>
          <w:sz w:val="24"/>
        </w:rPr>
        <w:t>regulator</w:t>
      </w:r>
    </w:p>
    <w:p>
      <w:pPr>
        <w:pStyle w:val="17"/>
        <w:numPr>
          <w:ilvl w:val="3"/>
          <w:numId w:val="11"/>
        </w:numPr>
        <w:tabs>
          <w:tab w:val="left" w:pos="1021"/>
        </w:tabs>
        <w:spacing w:before="137" w:after="0" w:line="240" w:lineRule="auto"/>
        <w:ind w:left="1020" w:right="0" w:hanging="311"/>
        <w:jc w:val="left"/>
        <w:rPr>
          <w:rFonts w:hint="default" w:ascii="Times New Roman" w:hAnsi="Times New Roman" w:cs="Times New Roman"/>
          <w:sz w:val="24"/>
        </w:rPr>
      </w:pPr>
      <w:r>
        <w:rPr>
          <w:rFonts w:hint="default" w:ascii="Times New Roman" w:hAnsi="Times New Roman" w:cs="Times New Roman"/>
          <w:sz w:val="24"/>
        </w:rPr>
        <w:t>Output current up to</w:t>
      </w:r>
      <w:r>
        <w:rPr>
          <w:rFonts w:hint="default" w:ascii="Times New Roman" w:hAnsi="Times New Roman" w:cs="Times New Roman"/>
          <w:spacing w:val="-1"/>
          <w:sz w:val="24"/>
        </w:rPr>
        <w:t xml:space="preserve"> </w:t>
      </w:r>
      <w:r>
        <w:rPr>
          <w:rFonts w:hint="default" w:ascii="Times New Roman" w:hAnsi="Times New Roman" w:cs="Times New Roman"/>
          <w:sz w:val="24"/>
        </w:rPr>
        <w:t>1.5a</w:t>
      </w:r>
    </w:p>
    <w:p>
      <w:pPr>
        <w:pStyle w:val="17"/>
        <w:numPr>
          <w:ilvl w:val="3"/>
          <w:numId w:val="11"/>
        </w:numPr>
        <w:tabs>
          <w:tab w:val="left" w:pos="1021"/>
        </w:tabs>
        <w:spacing w:before="139" w:after="0" w:line="240" w:lineRule="auto"/>
        <w:ind w:left="1020" w:right="0" w:hanging="311"/>
        <w:jc w:val="left"/>
        <w:rPr>
          <w:rFonts w:hint="default" w:ascii="Times New Roman" w:hAnsi="Times New Roman" w:cs="Times New Roman"/>
          <w:sz w:val="24"/>
        </w:rPr>
      </w:pPr>
      <w:r>
        <w:rPr>
          <w:rFonts w:hint="default" w:ascii="Times New Roman" w:hAnsi="Times New Roman" w:cs="Times New Roman"/>
          <w:sz w:val="24"/>
        </w:rPr>
        <w:t>Thermal overload</w:t>
      </w:r>
      <w:r>
        <w:rPr>
          <w:rFonts w:hint="default" w:ascii="Times New Roman" w:hAnsi="Times New Roman" w:cs="Times New Roman"/>
          <w:spacing w:val="-1"/>
          <w:sz w:val="24"/>
        </w:rPr>
        <w:t xml:space="preserve"> </w:t>
      </w:r>
      <w:r>
        <w:rPr>
          <w:rFonts w:hint="default" w:ascii="Times New Roman" w:hAnsi="Times New Roman" w:cs="Times New Roman"/>
          <w:sz w:val="24"/>
        </w:rPr>
        <w:t>protection</w:t>
      </w:r>
    </w:p>
    <w:p>
      <w:pPr>
        <w:pStyle w:val="17"/>
        <w:numPr>
          <w:ilvl w:val="3"/>
          <w:numId w:val="11"/>
        </w:numPr>
        <w:tabs>
          <w:tab w:val="left" w:pos="1021"/>
        </w:tabs>
        <w:spacing w:before="137" w:after="0" w:line="240" w:lineRule="auto"/>
        <w:ind w:left="1020" w:right="0" w:hanging="311"/>
        <w:jc w:val="left"/>
        <w:rPr>
          <w:rFonts w:hint="default" w:ascii="Times New Roman" w:hAnsi="Times New Roman" w:cs="Times New Roman"/>
          <w:sz w:val="24"/>
        </w:rPr>
      </w:pPr>
      <w:r>
        <w:rPr>
          <w:rFonts w:hint="default" w:ascii="Times New Roman" w:hAnsi="Times New Roman" w:cs="Times New Roman"/>
          <w:sz w:val="24"/>
        </w:rPr>
        <w:t>Short circuit</w:t>
      </w:r>
      <w:r>
        <w:rPr>
          <w:rFonts w:hint="default" w:ascii="Times New Roman" w:hAnsi="Times New Roman" w:cs="Times New Roman"/>
          <w:spacing w:val="-1"/>
          <w:sz w:val="24"/>
        </w:rPr>
        <w:t xml:space="preserve"> </w:t>
      </w:r>
      <w:r>
        <w:rPr>
          <w:rFonts w:hint="default" w:ascii="Times New Roman" w:hAnsi="Times New Roman" w:cs="Times New Roman"/>
          <w:sz w:val="24"/>
        </w:rPr>
        <w:t>protection</w:t>
      </w:r>
    </w:p>
    <w:p>
      <w:pPr>
        <w:pStyle w:val="6"/>
        <w:rPr>
          <w:rFonts w:hint="default" w:ascii="Times New Roman" w:hAnsi="Times New Roman" w:cs="Times New Roman"/>
          <w:sz w:val="26"/>
        </w:rPr>
      </w:pPr>
    </w:p>
    <w:p>
      <w:pPr>
        <w:pStyle w:val="6"/>
        <w:spacing w:before="4"/>
        <w:rPr>
          <w:rFonts w:hint="default" w:ascii="Times New Roman" w:hAnsi="Times New Roman" w:cs="Times New Roman"/>
          <w:sz w:val="31"/>
        </w:rPr>
      </w:pPr>
    </w:p>
    <w:p>
      <w:pPr>
        <w:pStyle w:val="5"/>
        <w:numPr>
          <w:ilvl w:val="2"/>
          <w:numId w:val="11"/>
        </w:numPr>
        <w:tabs>
          <w:tab w:val="left" w:pos="841"/>
        </w:tabs>
        <w:spacing w:before="1" w:after="0" w:line="240" w:lineRule="auto"/>
        <w:ind w:left="840" w:right="0" w:hanging="541"/>
        <w:jc w:val="left"/>
        <w:rPr>
          <w:rFonts w:hint="default" w:ascii="Times New Roman" w:hAnsi="Times New Roman" w:cs="Times New Roman"/>
        </w:rPr>
      </w:pPr>
      <w:r>
        <w:rPr>
          <w:rFonts w:hint="default" w:ascii="Times New Roman" w:hAnsi="Times New Roman" w:cs="Times New Roman"/>
        </w:rPr>
        <w:t>Application</w:t>
      </w:r>
    </w:p>
    <w:p>
      <w:pPr>
        <w:pStyle w:val="6"/>
        <w:spacing w:before="7"/>
        <w:rPr>
          <w:rFonts w:hint="default" w:ascii="Times New Roman" w:hAnsi="Times New Roman" w:cs="Times New Roman"/>
          <w:b/>
          <w:sz w:val="20"/>
        </w:rPr>
      </w:pPr>
    </w:p>
    <w:p>
      <w:pPr>
        <w:pStyle w:val="17"/>
        <w:numPr>
          <w:ilvl w:val="3"/>
          <w:numId w:val="11"/>
        </w:numPr>
        <w:tabs>
          <w:tab w:val="left" w:pos="1021"/>
        </w:tabs>
        <w:spacing w:before="0"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Post regulator for switching DC/DC</w:t>
      </w:r>
      <w:r>
        <w:rPr>
          <w:rFonts w:hint="default" w:ascii="Times New Roman" w:hAnsi="Times New Roman" w:cs="Times New Roman"/>
          <w:spacing w:val="-5"/>
          <w:sz w:val="24"/>
        </w:rPr>
        <w:t xml:space="preserve"> </w:t>
      </w:r>
      <w:r>
        <w:rPr>
          <w:rFonts w:hint="default" w:ascii="Times New Roman" w:hAnsi="Times New Roman" w:cs="Times New Roman"/>
          <w:sz w:val="24"/>
        </w:rPr>
        <w:t>converter</w:t>
      </w:r>
    </w:p>
    <w:p>
      <w:pPr>
        <w:pStyle w:val="17"/>
        <w:numPr>
          <w:ilvl w:val="3"/>
          <w:numId w:val="11"/>
        </w:numPr>
        <w:tabs>
          <w:tab w:val="left" w:pos="1080"/>
          <w:tab w:val="left" w:pos="1081"/>
        </w:tabs>
        <w:spacing w:before="137" w:after="0" w:line="240" w:lineRule="auto"/>
        <w:ind w:left="1080" w:right="0" w:hanging="421"/>
        <w:jc w:val="left"/>
        <w:rPr>
          <w:rFonts w:hint="default" w:ascii="Times New Roman" w:hAnsi="Times New Roman" w:cs="Times New Roman"/>
          <w:sz w:val="24"/>
        </w:rPr>
      </w:pPr>
      <w:r>
        <w:rPr>
          <w:rFonts w:hint="default" w:ascii="Times New Roman" w:hAnsi="Times New Roman" w:cs="Times New Roman"/>
          <w:sz w:val="24"/>
        </w:rPr>
        <w:t>Bias supply for analog</w:t>
      </w:r>
      <w:r>
        <w:rPr>
          <w:rFonts w:hint="default" w:ascii="Times New Roman" w:hAnsi="Times New Roman" w:cs="Times New Roman"/>
          <w:spacing w:val="-7"/>
          <w:sz w:val="24"/>
        </w:rPr>
        <w:t xml:space="preserve"> </w:t>
      </w:r>
      <w:r>
        <w:rPr>
          <w:rFonts w:hint="default" w:ascii="Times New Roman" w:hAnsi="Times New Roman" w:cs="Times New Roman"/>
          <w:sz w:val="24"/>
        </w:rPr>
        <w:t>circuits.</w:t>
      </w:r>
    </w:p>
    <w:p>
      <w:pPr>
        <w:spacing w:after="0" w:line="240" w:lineRule="auto"/>
        <w:jc w:val="left"/>
        <w:rPr>
          <w:rFonts w:hint="default" w:ascii="Times New Roman" w:hAnsi="Times New Roman" w:cs="Times New Roman"/>
          <w:sz w:val="24"/>
        </w:rPr>
        <w:sectPr>
          <w:pgSz w:w="11910" w:h="16840"/>
          <w:pgMar w:top="1360" w:right="1000" w:bottom="1200" w:left="1140" w:header="0" w:footer="1014" w:gutter="0"/>
        </w:sectPr>
      </w:pPr>
    </w:p>
    <w:p>
      <w:pPr>
        <w:pStyle w:val="5"/>
        <w:numPr>
          <w:ilvl w:val="2"/>
          <w:numId w:val="11"/>
        </w:numPr>
        <w:tabs>
          <w:tab w:val="left" w:pos="841"/>
        </w:tabs>
        <w:spacing w:before="61" w:after="0" w:line="240" w:lineRule="auto"/>
        <w:ind w:left="840" w:right="0" w:hanging="541"/>
        <w:jc w:val="left"/>
        <w:rPr>
          <w:rFonts w:hint="default" w:ascii="Times New Roman" w:hAnsi="Times New Roman" w:cs="Times New Roman"/>
        </w:rPr>
      </w:pPr>
      <w:r>
        <w:rPr>
          <w:rFonts w:hint="default" w:ascii="Times New Roman" w:hAnsi="Times New Roman" w:cs="Times New Roman"/>
        </w:rPr>
        <w:t>Circuit Diagram of LM</w:t>
      </w:r>
      <w:r>
        <w:rPr>
          <w:rFonts w:hint="default" w:ascii="Times New Roman" w:hAnsi="Times New Roman" w:cs="Times New Roman"/>
          <w:spacing w:val="-2"/>
        </w:rPr>
        <w:t xml:space="preserve"> </w:t>
      </w:r>
      <w:r>
        <w:rPr>
          <w:rFonts w:hint="default" w:ascii="Times New Roman" w:hAnsi="Times New Roman" w:cs="Times New Roman"/>
        </w:rPr>
        <w:t>7805</w:t>
      </w: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spacing w:before="3"/>
        <w:rPr>
          <w:rFonts w:hint="default" w:ascii="Times New Roman" w:hAnsi="Times New Roman" w:cs="Times New Roman"/>
          <w:b/>
          <w:sz w:val="29"/>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1289050</wp:posOffset>
            </wp:positionH>
            <wp:positionV relativeFrom="paragraph">
              <wp:posOffset>238125</wp:posOffset>
            </wp:positionV>
            <wp:extent cx="4962525" cy="2467610"/>
            <wp:effectExtent l="0" t="0" r="0" b="0"/>
            <wp:wrapTopAndBottom/>
            <wp:docPr id="31" name="image16.jpeg" descr="E:\New Collection\project\555\LM7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6.jpeg" descr="E:\New Collection\project\555\LM7805.JPG"/>
                    <pic:cNvPicPr>
                      <a:picLocks noChangeAspect="1"/>
                    </pic:cNvPicPr>
                  </pic:nvPicPr>
                  <pic:blipFill>
                    <a:blip r:embed="rId19" cstate="print"/>
                    <a:stretch>
                      <a:fillRect/>
                    </a:stretch>
                  </pic:blipFill>
                  <pic:spPr>
                    <a:xfrm>
                      <a:off x="0" y="0"/>
                      <a:ext cx="4962740" cy="2467451"/>
                    </a:xfrm>
                    <a:prstGeom prst="rect">
                      <a:avLst/>
                    </a:prstGeom>
                  </pic:spPr>
                </pic:pic>
              </a:graphicData>
            </a:graphic>
          </wp:anchor>
        </w:drawing>
      </w:r>
    </w:p>
    <w:p>
      <w:pPr>
        <w:pStyle w:val="6"/>
        <w:spacing w:before="10"/>
        <w:rPr>
          <w:rFonts w:hint="default" w:ascii="Times New Roman" w:hAnsi="Times New Roman" w:cs="Times New Roman"/>
          <w:b/>
          <w:sz w:val="14"/>
        </w:rPr>
      </w:pPr>
    </w:p>
    <w:p>
      <w:pPr>
        <w:pStyle w:val="6"/>
        <w:spacing w:before="90"/>
        <w:ind w:left="746" w:right="885"/>
        <w:jc w:val="center"/>
        <w:rPr>
          <w:rFonts w:hint="default" w:ascii="Times New Roman" w:hAnsi="Times New Roman" w:cs="Times New Roman"/>
        </w:rPr>
      </w:pPr>
      <w:r>
        <w:rPr>
          <w:rFonts w:hint="default" w:ascii="Times New Roman" w:hAnsi="Times New Roman" w:cs="Times New Roman"/>
        </w:rPr>
        <w:t>Figure 3.5: circuit diagram LM 7805 Voltage Regulator</w:t>
      </w: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spacing w:before="3"/>
        <w:rPr>
          <w:rFonts w:hint="default" w:ascii="Times New Roman" w:hAnsi="Times New Roman" w:cs="Times New Roman"/>
          <w:sz w:val="10"/>
        </w:rPr>
      </w:pPr>
    </w:p>
    <w:tbl>
      <w:tblPr>
        <w:tblStyle w:val="15"/>
        <w:tblW w:w="0" w:type="auto"/>
        <w:tblInd w:w="20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60"/>
        <w:gridCol w:w="6236"/>
        <w:gridCol w:w="2048"/>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51" w:hRule="atLeast"/>
        </w:trPr>
        <w:tc>
          <w:tcPr>
            <w:tcW w:w="960" w:type="dxa"/>
          </w:tcPr>
          <w:p>
            <w:pPr>
              <w:pStyle w:val="18"/>
              <w:spacing w:line="271" w:lineRule="exact"/>
              <w:ind w:left="292"/>
              <w:rPr>
                <w:rFonts w:hint="default" w:ascii="Times New Roman" w:hAnsi="Times New Roman" w:cs="Times New Roman"/>
                <w:b/>
                <w:sz w:val="24"/>
              </w:rPr>
            </w:pPr>
            <w:r>
              <w:rPr>
                <w:rFonts w:hint="default" w:ascii="Times New Roman" w:hAnsi="Times New Roman" w:cs="Times New Roman"/>
                <w:b/>
                <w:sz w:val="24"/>
              </w:rPr>
              <w:t>Pin</w:t>
            </w:r>
          </w:p>
          <w:p>
            <w:pPr>
              <w:pStyle w:val="18"/>
              <w:spacing w:line="260" w:lineRule="exact"/>
              <w:ind w:left="318"/>
              <w:rPr>
                <w:rFonts w:hint="default" w:ascii="Times New Roman" w:hAnsi="Times New Roman" w:cs="Times New Roman"/>
                <w:b/>
                <w:sz w:val="24"/>
              </w:rPr>
            </w:pPr>
            <w:r>
              <w:rPr>
                <w:rFonts w:hint="default" w:ascii="Times New Roman" w:hAnsi="Times New Roman" w:cs="Times New Roman"/>
                <w:b/>
                <w:sz w:val="24"/>
              </w:rPr>
              <w:t>No</w:t>
            </w:r>
          </w:p>
        </w:tc>
        <w:tc>
          <w:tcPr>
            <w:tcW w:w="6236" w:type="dxa"/>
          </w:tcPr>
          <w:p>
            <w:pPr>
              <w:pStyle w:val="18"/>
              <w:spacing w:line="271" w:lineRule="exact"/>
              <w:ind w:left="1320" w:right="1301"/>
              <w:jc w:val="center"/>
              <w:rPr>
                <w:rFonts w:hint="default" w:ascii="Times New Roman" w:hAnsi="Times New Roman" w:cs="Times New Roman"/>
                <w:b/>
                <w:sz w:val="24"/>
              </w:rPr>
            </w:pPr>
            <w:r>
              <w:rPr>
                <w:rFonts w:hint="default" w:ascii="Times New Roman" w:hAnsi="Times New Roman" w:cs="Times New Roman"/>
                <w:b/>
                <w:sz w:val="24"/>
              </w:rPr>
              <w:t>Function</w:t>
            </w:r>
          </w:p>
        </w:tc>
        <w:tc>
          <w:tcPr>
            <w:tcW w:w="2048" w:type="dxa"/>
          </w:tcPr>
          <w:p>
            <w:pPr>
              <w:pStyle w:val="18"/>
              <w:spacing w:line="271" w:lineRule="exact"/>
              <w:ind w:left="676" w:right="658"/>
              <w:jc w:val="center"/>
              <w:rPr>
                <w:rFonts w:hint="default" w:ascii="Times New Roman" w:hAnsi="Times New Roman" w:cs="Times New Roman"/>
                <w:b/>
                <w:sz w:val="24"/>
              </w:rPr>
            </w:pPr>
            <w:r>
              <w:rPr>
                <w:rFonts w:hint="default" w:ascii="Times New Roman" w:hAnsi="Times New Roman" w:cs="Times New Roman"/>
                <w:b/>
                <w:sz w:val="24"/>
              </w:rPr>
              <w:t>Name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75" w:hRule="atLeast"/>
        </w:trPr>
        <w:tc>
          <w:tcPr>
            <w:tcW w:w="960" w:type="dxa"/>
          </w:tcPr>
          <w:p>
            <w:pPr>
              <w:pStyle w:val="18"/>
              <w:spacing w:line="255" w:lineRule="exact"/>
              <w:ind w:left="412"/>
              <w:rPr>
                <w:rFonts w:hint="default" w:ascii="Times New Roman" w:hAnsi="Times New Roman" w:cs="Times New Roman"/>
                <w:sz w:val="24"/>
              </w:rPr>
            </w:pPr>
            <w:r>
              <w:rPr>
                <w:rFonts w:hint="default" w:ascii="Times New Roman" w:hAnsi="Times New Roman" w:cs="Times New Roman"/>
                <w:w w:val="99"/>
                <w:sz w:val="24"/>
              </w:rPr>
              <w:t>1</w:t>
            </w:r>
          </w:p>
        </w:tc>
        <w:tc>
          <w:tcPr>
            <w:tcW w:w="6236" w:type="dxa"/>
          </w:tcPr>
          <w:p>
            <w:pPr>
              <w:pStyle w:val="18"/>
              <w:spacing w:line="255" w:lineRule="exact"/>
              <w:ind w:left="1323" w:right="1301"/>
              <w:jc w:val="center"/>
              <w:rPr>
                <w:rFonts w:hint="default" w:ascii="Times New Roman" w:hAnsi="Times New Roman" w:cs="Times New Roman"/>
                <w:sz w:val="24"/>
              </w:rPr>
            </w:pPr>
            <w:r>
              <w:rPr>
                <w:rFonts w:hint="default" w:ascii="Times New Roman" w:hAnsi="Times New Roman" w:cs="Times New Roman"/>
                <w:sz w:val="24"/>
              </w:rPr>
              <w:t>Input voltage (5V-18V)</w:t>
            </w:r>
          </w:p>
        </w:tc>
        <w:tc>
          <w:tcPr>
            <w:tcW w:w="2048" w:type="dxa"/>
          </w:tcPr>
          <w:p>
            <w:pPr>
              <w:pStyle w:val="18"/>
              <w:spacing w:line="255" w:lineRule="exact"/>
              <w:ind w:left="676" w:right="658"/>
              <w:jc w:val="center"/>
              <w:rPr>
                <w:rFonts w:hint="default" w:ascii="Times New Roman" w:hAnsi="Times New Roman" w:cs="Times New Roman"/>
                <w:sz w:val="24"/>
              </w:rPr>
            </w:pPr>
            <w:r>
              <w:rPr>
                <w:rFonts w:hint="default" w:ascii="Times New Roman" w:hAnsi="Times New Roman" w:cs="Times New Roman"/>
                <w:sz w:val="24"/>
              </w:rPr>
              <w:t>Input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77" w:hRule="atLeast"/>
        </w:trPr>
        <w:tc>
          <w:tcPr>
            <w:tcW w:w="960" w:type="dxa"/>
          </w:tcPr>
          <w:p>
            <w:pPr>
              <w:pStyle w:val="18"/>
              <w:spacing w:line="258" w:lineRule="exact"/>
              <w:ind w:left="412"/>
              <w:rPr>
                <w:rFonts w:hint="default" w:ascii="Times New Roman" w:hAnsi="Times New Roman" w:cs="Times New Roman"/>
                <w:sz w:val="24"/>
              </w:rPr>
            </w:pPr>
            <w:r>
              <w:rPr>
                <w:rFonts w:hint="default" w:ascii="Times New Roman" w:hAnsi="Times New Roman" w:cs="Times New Roman"/>
                <w:w w:val="99"/>
                <w:sz w:val="24"/>
              </w:rPr>
              <w:t>2</w:t>
            </w:r>
          </w:p>
        </w:tc>
        <w:tc>
          <w:tcPr>
            <w:tcW w:w="6236" w:type="dxa"/>
          </w:tcPr>
          <w:p>
            <w:pPr>
              <w:pStyle w:val="18"/>
              <w:spacing w:line="258" w:lineRule="exact"/>
              <w:ind w:left="1322" w:right="1301"/>
              <w:jc w:val="center"/>
              <w:rPr>
                <w:rFonts w:hint="default" w:ascii="Times New Roman" w:hAnsi="Times New Roman" w:cs="Times New Roman"/>
                <w:sz w:val="24"/>
              </w:rPr>
            </w:pPr>
            <w:r>
              <w:rPr>
                <w:rFonts w:hint="default" w:ascii="Times New Roman" w:hAnsi="Times New Roman" w:cs="Times New Roman"/>
                <w:sz w:val="24"/>
              </w:rPr>
              <w:t>Ground (0V)</w:t>
            </w:r>
          </w:p>
        </w:tc>
        <w:tc>
          <w:tcPr>
            <w:tcW w:w="2048" w:type="dxa"/>
          </w:tcPr>
          <w:p>
            <w:pPr>
              <w:pStyle w:val="18"/>
              <w:spacing w:line="258" w:lineRule="exact"/>
              <w:ind w:left="0" w:right="602"/>
              <w:jc w:val="right"/>
              <w:rPr>
                <w:rFonts w:hint="default" w:ascii="Times New Roman" w:hAnsi="Times New Roman" w:cs="Times New Roman"/>
                <w:sz w:val="24"/>
              </w:rPr>
            </w:pPr>
            <w:r>
              <w:rPr>
                <w:rFonts w:hint="default" w:ascii="Times New Roman" w:hAnsi="Times New Roman" w:cs="Times New Roman"/>
                <w:sz w:val="24"/>
              </w:rPr>
              <w:t>Ground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75" w:hRule="atLeast"/>
        </w:trPr>
        <w:tc>
          <w:tcPr>
            <w:tcW w:w="960" w:type="dxa"/>
          </w:tcPr>
          <w:p>
            <w:pPr>
              <w:pStyle w:val="18"/>
              <w:spacing w:line="255" w:lineRule="exact"/>
              <w:ind w:left="412"/>
              <w:rPr>
                <w:rFonts w:hint="default" w:ascii="Times New Roman" w:hAnsi="Times New Roman" w:cs="Times New Roman"/>
                <w:sz w:val="24"/>
              </w:rPr>
            </w:pPr>
            <w:r>
              <w:rPr>
                <w:rFonts w:hint="default" w:ascii="Times New Roman" w:hAnsi="Times New Roman" w:cs="Times New Roman"/>
                <w:w w:val="99"/>
                <w:sz w:val="24"/>
              </w:rPr>
              <w:t>3</w:t>
            </w:r>
          </w:p>
        </w:tc>
        <w:tc>
          <w:tcPr>
            <w:tcW w:w="6236" w:type="dxa"/>
          </w:tcPr>
          <w:p>
            <w:pPr>
              <w:pStyle w:val="18"/>
              <w:spacing w:line="255" w:lineRule="exact"/>
              <w:ind w:left="1325" w:right="1301"/>
              <w:jc w:val="center"/>
              <w:rPr>
                <w:rFonts w:hint="default" w:ascii="Times New Roman" w:hAnsi="Times New Roman" w:cs="Times New Roman"/>
                <w:sz w:val="24"/>
              </w:rPr>
            </w:pPr>
            <w:r>
              <w:rPr>
                <w:rFonts w:hint="default" w:ascii="Times New Roman" w:hAnsi="Times New Roman" w:cs="Times New Roman"/>
                <w:sz w:val="24"/>
              </w:rPr>
              <w:t>Regulated output; 5V (4.8V-5.2V)</w:t>
            </w:r>
          </w:p>
        </w:tc>
        <w:tc>
          <w:tcPr>
            <w:tcW w:w="2048" w:type="dxa"/>
          </w:tcPr>
          <w:p>
            <w:pPr>
              <w:pStyle w:val="18"/>
              <w:spacing w:line="255" w:lineRule="exact"/>
              <w:ind w:left="0" w:right="642"/>
              <w:jc w:val="right"/>
              <w:rPr>
                <w:rFonts w:hint="default" w:ascii="Times New Roman" w:hAnsi="Times New Roman" w:cs="Times New Roman"/>
                <w:sz w:val="24"/>
              </w:rPr>
            </w:pPr>
            <w:r>
              <w:rPr>
                <w:rFonts w:hint="default" w:ascii="Times New Roman" w:hAnsi="Times New Roman" w:cs="Times New Roman"/>
                <w:sz w:val="24"/>
              </w:rPr>
              <w:t>Output</w:t>
            </w:r>
          </w:p>
        </w:tc>
      </w:tr>
    </w:tbl>
    <w:p>
      <w:pPr>
        <w:spacing w:after="0" w:line="255" w:lineRule="exact"/>
        <w:jc w:val="right"/>
        <w:rPr>
          <w:rFonts w:hint="default" w:ascii="Times New Roman" w:hAnsi="Times New Roman" w:cs="Times New Roman"/>
          <w:sz w:val="24"/>
        </w:rPr>
        <w:sectPr>
          <w:pgSz w:w="11910" w:h="16840"/>
          <w:pgMar w:top="1360" w:right="1000" w:bottom="1200" w:left="1140" w:header="0" w:footer="1014" w:gutter="0"/>
        </w:sectPr>
      </w:pPr>
    </w:p>
    <w:p>
      <w:pPr>
        <w:pStyle w:val="5"/>
        <w:numPr>
          <w:ilvl w:val="1"/>
          <w:numId w:val="9"/>
        </w:numPr>
        <w:tabs>
          <w:tab w:val="left" w:pos="661"/>
        </w:tabs>
        <w:spacing w:before="78" w:after="0" w:line="240" w:lineRule="auto"/>
        <w:ind w:left="660" w:right="0" w:hanging="361"/>
        <w:jc w:val="left"/>
        <w:rPr>
          <w:rFonts w:hint="default" w:ascii="Times New Roman" w:hAnsi="Times New Roman" w:cs="Times New Roman"/>
        </w:rPr>
      </w:pPr>
      <w:bookmarkStart w:id="13" w:name="_TOC_250004"/>
      <w:r>
        <w:rPr>
          <w:rFonts w:hint="default" w:ascii="Times New Roman" w:hAnsi="Times New Roman" w:cs="Times New Roman"/>
        </w:rPr>
        <w:t>LM555C Timer</w:t>
      </w:r>
      <w:r>
        <w:rPr>
          <w:rFonts w:hint="default" w:ascii="Times New Roman" w:hAnsi="Times New Roman" w:cs="Times New Roman"/>
          <w:spacing w:val="-3"/>
        </w:rPr>
        <w:t xml:space="preserve"> </w:t>
      </w:r>
      <w:bookmarkEnd w:id="13"/>
      <w:r>
        <w:rPr>
          <w:rFonts w:hint="default" w:ascii="Times New Roman" w:hAnsi="Times New Roman" w:cs="Times New Roman"/>
        </w:rPr>
        <w:t>IC</w:t>
      </w:r>
    </w:p>
    <w:p>
      <w:pPr>
        <w:pStyle w:val="6"/>
        <w:spacing w:before="3"/>
        <w:rPr>
          <w:rFonts w:hint="default" w:ascii="Times New Roman" w:hAnsi="Times New Roman" w:cs="Times New Roman"/>
          <w:b/>
        </w:rPr>
      </w:pPr>
    </w:p>
    <w:p>
      <w:pPr>
        <w:pStyle w:val="6"/>
        <w:spacing w:line="360" w:lineRule="auto"/>
        <w:ind w:left="300" w:right="435"/>
        <w:jc w:val="both"/>
        <w:rPr>
          <w:rFonts w:hint="default" w:ascii="Times New Roman" w:hAnsi="Times New Roman" w:cs="Times New Roman"/>
        </w:rPr>
      </w:pPr>
      <w:r>
        <w:rPr>
          <w:rFonts w:hint="default" w:ascii="Times New Roman" w:hAnsi="Times New Roman" w:cs="Times New Roman"/>
        </w:rPr>
        <w:t xml:space="preserve">The 555 timer IC is an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"http://en.wikipedia.org/wiki/Integrated_circuit" \h </w:instrText>
      </w:r>
      <w:r>
        <w:rPr>
          <w:rFonts w:hint="default" w:ascii="Times New Roman" w:hAnsi="Times New Roman" w:cs="Times New Roman"/>
        </w:rPr>
        <w:fldChar w:fldCharType="separate"/>
      </w:r>
      <w:r>
        <w:rPr>
          <w:rFonts w:hint="default" w:ascii="Times New Roman" w:hAnsi="Times New Roman" w:cs="Times New Roman"/>
        </w:rPr>
        <w:t xml:space="preserve">integrated circuit </w:t>
      </w:r>
      <w:r>
        <w:rPr>
          <w:rFonts w:hint="default" w:ascii="Times New Roman" w:hAnsi="Times New Roman" w:cs="Times New Roman"/>
        </w:rPr>
        <w:fldChar w:fldCharType="end"/>
      </w:r>
      <w:r>
        <w:rPr>
          <w:rFonts w:hint="default" w:ascii="Times New Roman" w:hAnsi="Times New Roman" w:cs="Times New Roman"/>
        </w:rPr>
        <w:t xml:space="preserve">(chip) used in a variety of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"http://en.wikipedia.org/wiki/Timer" \h </w:instrText>
      </w:r>
      <w:r>
        <w:rPr>
          <w:rFonts w:hint="default" w:ascii="Times New Roman" w:hAnsi="Times New Roman" w:cs="Times New Roman"/>
        </w:rPr>
        <w:fldChar w:fldCharType="separate"/>
      </w:r>
      <w:r>
        <w:rPr>
          <w:rFonts w:hint="default" w:ascii="Times New Roman" w:hAnsi="Times New Roman" w:cs="Times New Roman"/>
        </w:rPr>
        <w:t>timer</w:t>
      </w:r>
      <w:r>
        <w:rPr>
          <w:rFonts w:hint="default" w:ascii="Times New Roman" w:hAnsi="Times New Roman" w:cs="Times New Roman"/>
        </w:rPr>
        <w:fldChar w:fldCharType="end"/>
      </w:r>
      <w:r>
        <w:rPr>
          <w:rFonts w:hint="default" w:ascii="Times New Roman" w:hAnsi="Times New Roman" w:cs="Times New Roman"/>
        </w:rPr>
        <w:t xml:space="preserve">, pulse generation, and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"http://en.wikipedia.org/wiki/Electronic_oscillator" \h </w:instrText>
      </w:r>
      <w:r>
        <w:rPr>
          <w:rFonts w:hint="default" w:ascii="Times New Roman" w:hAnsi="Times New Roman" w:cs="Times New Roman"/>
        </w:rPr>
        <w:fldChar w:fldCharType="separate"/>
      </w:r>
      <w:r>
        <w:rPr>
          <w:rFonts w:hint="default" w:ascii="Times New Roman" w:hAnsi="Times New Roman" w:cs="Times New Roman"/>
        </w:rPr>
        <w:t xml:space="preserve">oscillator </w:t>
      </w:r>
      <w:r>
        <w:rPr>
          <w:rFonts w:hint="default" w:ascii="Times New Roman" w:hAnsi="Times New Roman" w:cs="Times New Roman"/>
        </w:rPr>
        <w:fldChar w:fldCharType="end"/>
      </w:r>
      <w:r>
        <w:rPr>
          <w:rFonts w:hint="default" w:ascii="Times New Roman" w:hAnsi="Times New Roman" w:cs="Times New Roman"/>
        </w:rPr>
        <w:t xml:space="preserve">applications. The 555 can be used to provide time delays, as an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"http://en.wikipedia.org/wiki/Oscillator" \h </w:instrText>
      </w:r>
      <w:r>
        <w:rPr>
          <w:rFonts w:hint="default" w:ascii="Times New Roman" w:hAnsi="Times New Roman" w:cs="Times New Roman"/>
        </w:rPr>
        <w:fldChar w:fldCharType="separate"/>
      </w:r>
      <w:r>
        <w:rPr>
          <w:rFonts w:hint="default" w:ascii="Times New Roman" w:hAnsi="Times New Roman" w:cs="Times New Roman"/>
        </w:rPr>
        <w:t xml:space="preserve">oscillator, </w:t>
      </w:r>
      <w:r>
        <w:rPr>
          <w:rFonts w:hint="default" w:ascii="Times New Roman" w:hAnsi="Times New Roman" w:cs="Times New Roman"/>
        </w:rPr>
        <w:fldChar w:fldCharType="end"/>
      </w:r>
      <w:r>
        <w:rPr>
          <w:rFonts w:hint="default" w:ascii="Times New Roman" w:hAnsi="Times New Roman" w:cs="Times New Roman"/>
        </w:rPr>
        <w:t xml:space="preserve">and as a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"http://en.wikipedia.org/wiki/Flip-flop_element" \h </w:instrText>
      </w:r>
      <w:r>
        <w:rPr>
          <w:rFonts w:hint="default" w:ascii="Times New Roman" w:hAnsi="Times New Roman" w:cs="Times New Roman"/>
        </w:rPr>
        <w:fldChar w:fldCharType="separate"/>
      </w:r>
      <w:r>
        <w:rPr>
          <w:rFonts w:hint="default" w:ascii="Times New Roman" w:hAnsi="Times New Roman" w:cs="Times New Roman"/>
        </w:rPr>
        <w:t>flip-flop element.</w:t>
      </w:r>
      <w:r>
        <w:rPr>
          <w:rFonts w:hint="default" w:ascii="Times New Roman" w:hAnsi="Times New Roman" w:cs="Times New Roman"/>
        </w:rPr>
        <w:fldChar w:fldCharType="end"/>
      </w:r>
      <w:r>
        <w:rPr>
          <w:rFonts w:hint="default" w:ascii="Times New Roman" w:hAnsi="Times New Roman" w:cs="Times New Roman"/>
        </w:rPr>
        <w:t xml:space="preserve"> Derivatives provide up to four timing circuits in one package.</w:t>
      </w:r>
    </w:p>
    <w:p>
      <w:pPr>
        <w:pStyle w:val="6"/>
        <w:spacing w:before="3"/>
        <w:rPr>
          <w:rFonts w:hint="default" w:ascii="Times New Roman" w:hAnsi="Times New Roman" w:cs="Times New Roman"/>
        </w:rPr>
      </w:pPr>
    </w:p>
    <w:p>
      <w:pPr>
        <w:pStyle w:val="6"/>
        <w:spacing w:before="1" w:line="360" w:lineRule="auto"/>
        <w:ind w:left="300" w:right="436"/>
        <w:jc w:val="both"/>
        <w:rPr>
          <w:rFonts w:hint="default" w:ascii="Times New Roman" w:hAnsi="Times New Roman" w:cs="Times New Roman"/>
        </w:rPr>
      </w:pPr>
      <w:r>
        <w:rPr>
          <w:rFonts w:hint="default" w:ascii="Times New Roman" w:hAnsi="Times New Roman" w:cs="Times New Roman"/>
        </w:rPr>
        <w:t xml:space="preserve">Introduced in 1972 by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"http://en.wikipedia.org/wiki/Signetics" \h </w:instrText>
      </w:r>
      <w:r>
        <w:rPr>
          <w:rFonts w:hint="default" w:ascii="Times New Roman" w:hAnsi="Times New Roman" w:cs="Times New Roman"/>
        </w:rPr>
        <w:fldChar w:fldCharType="separate"/>
      </w:r>
      <w:r>
        <w:rPr>
          <w:rFonts w:hint="default" w:ascii="Times New Roman" w:hAnsi="Times New Roman" w:cs="Times New Roman"/>
        </w:rPr>
        <w:t xml:space="preserve">Signetics, </w:t>
      </w:r>
      <w:r>
        <w:rPr>
          <w:rFonts w:hint="default" w:ascii="Times New Roman" w:hAnsi="Times New Roman" w:cs="Times New Roman"/>
        </w:rPr>
        <w:fldChar w:fldCharType="end"/>
      </w:r>
      <w:r>
        <w:rPr>
          <w:rFonts w:hint="default" w:ascii="Times New Roman" w:hAnsi="Times New Roman" w:cs="Times New Roman"/>
        </w:rPr>
        <w:t xml:space="preserve">the 555 is still in widespread use, thanks to its ease of use, low price, and good stability. It is now made by many companies in the original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"http://en.wikipedia.org/wiki/Bipolar_junction_transistor" \h </w:instrText>
      </w:r>
      <w:r>
        <w:rPr>
          <w:rFonts w:hint="default" w:ascii="Times New Roman" w:hAnsi="Times New Roman" w:cs="Times New Roman"/>
        </w:rPr>
        <w:fldChar w:fldCharType="separate"/>
      </w:r>
      <w:r>
        <w:rPr>
          <w:rFonts w:hint="default" w:ascii="Times New Roman" w:hAnsi="Times New Roman" w:cs="Times New Roman"/>
        </w:rPr>
        <w:t xml:space="preserve">bipolar </w:t>
      </w:r>
      <w:r>
        <w:rPr>
          <w:rFonts w:hint="default" w:ascii="Times New Roman" w:hAnsi="Times New Roman" w:cs="Times New Roman"/>
        </w:rPr>
        <w:fldChar w:fldCharType="end"/>
      </w:r>
      <w:r>
        <w:rPr>
          <w:rFonts w:hint="default" w:ascii="Times New Roman" w:hAnsi="Times New Roman" w:cs="Times New Roman"/>
        </w:rPr>
        <w:t xml:space="preserve">and also in low-power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"http://en.wikipedia.org/wiki/CMOS" \h </w:instrText>
      </w:r>
      <w:r>
        <w:rPr>
          <w:rFonts w:hint="default" w:ascii="Times New Roman" w:hAnsi="Times New Roman" w:cs="Times New Roman"/>
        </w:rPr>
        <w:fldChar w:fldCharType="separate"/>
      </w:r>
      <w:r>
        <w:rPr>
          <w:rFonts w:hint="default" w:ascii="Times New Roman" w:hAnsi="Times New Roman" w:cs="Times New Roman"/>
        </w:rPr>
        <w:t>CMOS</w:t>
      </w:r>
      <w:r>
        <w:rPr>
          <w:rFonts w:hint="default" w:ascii="Times New Roman" w:hAnsi="Times New Roman" w:cs="Times New Roman"/>
        </w:rPr>
        <w:fldChar w:fldCharType="end"/>
      </w:r>
      <w:r>
        <w:rPr>
          <w:rFonts w:hint="default" w:ascii="Times New Roman" w:hAnsi="Times New Roman" w:cs="Times New Roman"/>
        </w:rPr>
        <w:t xml:space="preserve"> types. As of 2003, it was estimated that 1 billion units are manufactured every years.</w:t>
      </w: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spacing w:before="5"/>
        <w:rPr>
          <w:rFonts w:hint="default" w:ascii="Times New Roman" w:hAnsi="Times New Roman" w:cs="Times New Roman"/>
          <w:sz w:val="29"/>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2531110</wp:posOffset>
            </wp:positionH>
            <wp:positionV relativeFrom="paragraph">
              <wp:posOffset>239395</wp:posOffset>
            </wp:positionV>
            <wp:extent cx="2484120" cy="1336040"/>
            <wp:effectExtent l="0" t="0" r="0" b="0"/>
            <wp:wrapTopAndBottom/>
            <wp:docPr id="33" name="image17.jpeg" descr="220px-Signetics_NE555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7.jpeg" descr="220px-Signetics_NE555N"/>
                    <pic:cNvPicPr>
                      <a:picLocks noChangeAspect="1"/>
                    </pic:cNvPicPr>
                  </pic:nvPicPr>
                  <pic:blipFill>
                    <a:blip r:embed="rId20" cstate="print"/>
                    <a:stretch>
                      <a:fillRect/>
                    </a:stretch>
                  </pic:blipFill>
                  <pic:spPr>
                    <a:xfrm>
                      <a:off x="0" y="0"/>
                      <a:ext cx="2483893" cy="1336071"/>
                    </a:xfrm>
                    <a:prstGeom prst="rect">
                      <a:avLst/>
                    </a:prstGeom>
                  </pic:spPr>
                </pic:pic>
              </a:graphicData>
            </a:graphic>
          </wp:anchor>
        </w:drawing>
      </w:r>
    </w:p>
    <w:p>
      <w:pPr>
        <w:pStyle w:val="6"/>
        <w:spacing w:before="9"/>
        <w:rPr>
          <w:rFonts w:hint="default" w:ascii="Times New Roman" w:hAnsi="Times New Roman" w:cs="Times New Roman"/>
          <w:sz w:val="14"/>
        </w:rPr>
      </w:pPr>
    </w:p>
    <w:p>
      <w:pPr>
        <w:pStyle w:val="6"/>
        <w:spacing w:before="90"/>
        <w:ind w:left="746" w:right="885"/>
        <w:jc w:val="center"/>
        <w:rPr>
          <w:rFonts w:hint="default" w:ascii="Times New Roman" w:hAnsi="Times New Roman" w:cs="Times New Roman"/>
        </w:rPr>
      </w:pPr>
      <w:r>
        <w:rPr>
          <w:rFonts w:hint="default" w:ascii="Times New Roman" w:hAnsi="Times New Roman" w:cs="Times New Roman"/>
        </w:rPr>
        <w:t>Figure 3.6: 555Timer IC</w:t>
      </w: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5"/>
        <w:numPr>
          <w:ilvl w:val="2"/>
          <w:numId w:val="12"/>
        </w:numPr>
        <w:tabs>
          <w:tab w:val="left" w:pos="841"/>
        </w:tabs>
        <w:spacing w:before="165" w:after="0" w:line="240" w:lineRule="auto"/>
        <w:ind w:left="840" w:right="0" w:hanging="541"/>
        <w:jc w:val="left"/>
        <w:rPr>
          <w:rFonts w:hint="default" w:ascii="Times New Roman" w:hAnsi="Times New Roman" w:cs="Times New Roman"/>
        </w:rPr>
      </w:pPr>
      <w:r>
        <w:rPr>
          <w:rFonts w:hint="default" w:ascii="Times New Roman" w:hAnsi="Times New Roman" w:cs="Times New Roman"/>
        </w:rPr>
        <w:t>Pinout Diagram Of Timer</w:t>
      </w:r>
      <w:r>
        <w:rPr>
          <w:rFonts w:hint="default" w:ascii="Times New Roman" w:hAnsi="Times New Roman" w:cs="Times New Roman"/>
          <w:spacing w:val="-5"/>
        </w:rPr>
        <w:t xml:space="preserve"> </w:t>
      </w:r>
      <w:r>
        <w:rPr>
          <w:rFonts w:hint="default" w:ascii="Times New Roman" w:hAnsi="Times New Roman" w:cs="Times New Roman"/>
        </w:rPr>
        <w:t>IC</w:t>
      </w: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spacing w:before="5"/>
        <w:rPr>
          <w:rFonts w:hint="default" w:ascii="Times New Roman" w:hAnsi="Times New Roman" w:cs="Times New Roman"/>
          <w:b/>
          <w:sz w:val="20"/>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2545715</wp:posOffset>
            </wp:positionH>
            <wp:positionV relativeFrom="paragraph">
              <wp:posOffset>173990</wp:posOffset>
            </wp:positionV>
            <wp:extent cx="2393315" cy="2212340"/>
            <wp:effectExtent l="0" t="0" r="0" b="0"/>
            <wp:wrapTopAndBottom/>
            <wp:docPr id="35" name="image18.jpeg" descr="Screen shot 2012-09-11 at 1.36.1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8.jpeg" descr="Screen shot 2012-09-11 at 1.36.19 PM.png"/>
                    <pic:cNvPicPr>
                      <a:picLocks noChangeAspect="1"/>
                    </pic:cNvPicPr>
                  </pic:nvPicPr>
                  <pic:blipFill>
                    <a:blip r:embed="rId21" cstate="print"/>
                    <a:stretch>
                      <a:fillRect/>
                    </a:stretch>
                  </pic:blipFill>
                  <pic:spPr>
                    <a:xfrm>
                      <a:off x="0" y="0"/>
                      <a:ext cx="2393588" cy="2212657"/>
                    </a:xfrm>
                    <a:prstGeom prst="rect">
                      <a:avLst/>
                    </a:prstGeom>
                  </pic:spPr>
                </pic:pic>
              </a:graphicData>
            </a:graphic>
          </wp:anchor>
        </w:drawing>
      </w:r>
    </w:p>
    <w:p>
      <w:pPr>
        <w:pStyle w:val="6"/>
        <w:spacing w:before="8"/>
        <w:rPr>
          <w:rFonts w:hint="default" w:ascii="Times New Roman" w:hAnsi="Times New Roman" w:cs="Times New Roman"/>
          <w:b/>
          <w:sz w:val="29"/>
        </w:rPr>
      </w:pPr>
    </w:p>
    <w:p>
      <w:pPr>
        <w:pStyle w:val="6"/>
        <w:spacing w:before="90"/>
        <w:ind w:left="3001"/>
        <w:rPr>
          <w:rFonts w:hint="default" w:ascii="Times New Roman" w:hAnsi="Times New Roman" w:cs="Times New Roman"/>
        </w:rPr>
      </w:pPr>
      <w:r>
        <w:rPr>
          <w:rFonts w:hint="default" w:ascii="Times New Roman" w:hAnsi="Times New Roman" w:cs="Times New Roman"/>
        </w:rPr>
        <w:t>Figure 3.7: Pin Diagram of 555</w:t>
      </w:r>
    </w:p>
    <w:p>
      <w:pPr>
        <w:spacing w:after="0"/>
        <w:rPr>
          <w:rFonts w:hint="default" w:ascii="Times New Roman" w:hAnsi="Times New Roman" w:cs="Times New Roman"/>
        </w:rPr>
        <w:sectPr>
          <w:pgSz w:w="11910" w:h="16840"/>
          <w:pgMar w:top="1340" w:right="1000" w:bottom="1200" w:left="1140" w:header="0" w:footer="1014" w:gutter="0"/>
        </w:sectPr>
      </w:pPr>
    </w:p>
    <w:p>
      <w:pPr>
        <w:pStyle w:val="5"/>
        <w:spacing w:before="78"/>
        <w:ind w:left="300" w:firstLine="0"/>
        <w:rPr>
          <w:rFonts w:hint="default" w:ascii="Times New Roman" w:hAnsi="Times New Roman" w:cs="Times New Roman"/>
        </w:rPr>
      </w:pPr>
      <w:r>
        <w:rPr>
          <w:rFonts w:hint="default" w:ascii="Times New Roman" w:hAnsi="Times New Roman" w:cs="Times New Roman"/>
        </w:rPr>
        <w:t>The connection of the pins for a DIP package is as follows:</w:t>
      </w:r>
    </w:p>
    <w:p>
      <w:pPr>
        <w:pStyle w:val="6"/>
        <w:spacing w:before="1"/>
        <w:rPr>
          <w:rFonts w:hint="default" w:ascii="Times New Roman" w:hAnsi="Times New Roman" w:cs="Times New Roman"/>
          <w:b/>
          <w:sz w:val="29"/>
        </w:rPr>
      </w:pPr>
    </w:p>
    <w:tbl>
      <w:tblPr>
        <w:tblStyle w:val="15"/>
        <w:tblW w:w="0" w:type="auto"/>
        <w:tblInd w:w="10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76"/>
        <w:gridCol w:w="795"/>
        <w:gridCol w:w="79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99" w:hRule="atLeast"/>
        </w:trPr>
        <w:tc>
          <w:tcPr>
            <w:tcW w:w="576" w:type="dxa"/>
          </w:tcPr>
          <w:p>
            <w:pPr>
              <w:pStyle w:val="18"/>
              <w:spacing w:line="266" w:lineRule="exact"/>
              <w:ind w:left="200"/>
              <w:rPr>
                <w:rFonts w:hint="default" w:ascii="Times New Roman" w:hAnsi="Times New Roman" w:cs="Times New Roman"/>
                <w:b/>
                <w:sz w:val="24"/>
              </w:rPr>
            </w:pPr>
            <w:r>
              <w:rPr>
                <w:rFonts w:hint="default" w:ascii="Times New Roman" w:hAnsi="Times New Roman" w:cs="Times New Roman"/>
                <w:b/>
                <w:sz w:val="24"/>
              </w:rPr>
              <w:t>Pin</w:t>
            </w:r>
          </w:p>
        </w:tc>
        <w:tc>
          <w:tcPr>
            <w:tcW w:w="795" w:type="dxa"/>
          </w:tcPr>
          <w:p>
            <w:pPr>
              <w:pStyle w:val="18"/>
              <w:spacing w:line="266" w:lineRule="exact"/>
              <w:ind w:left="99"/>
              <w:rPr>
                <w:rFonts w:hint="default" w:ascii="Times New Roman" w:hAnsi="Times New Roman" w:cs="Times New Roman"/>
                <w:b/>
                <w:sz w:val="24"/>
              </w:rPr>
            </w:pPr>
            <w:r>
              <w:rPr>
                <w:rFonts w:hint="default" w:ascii="Times New Roman" w:hAnsi="Times New Roman" w:cs="Times New Roman"/>
                <w:b/>
                <w:sz w:val="24"/>
              </w:rPr>
              <w:t>Name</w:t>
            </w:r>
          </w:p>
        </w:tc>
        <w:tc>
          <w:tcPr>
            <w:tcW w:w="7954" w:type="dxa"/>
          </w:tcPr>
          <w:p>
            <w:pPr>
              <w:pStyle w:val="18"/>
              <w:spacing w:line="266" w:lineRule="exact"/>
              <w:ind w:left="3501" w:right="3572"/>
              <w:jc w:val="center"/>
              <w:rPr>
                <w:rFonts w:hint="default" w:ascii="Times New Roman" w:hAnsi="Times New Roman" w:cs="Times New Roman"/>
                <w:b/>
                <w:sz w:val="24"/>
              </w:rPr>
            </w:pPr>
            <w:r>
              <w:rPr>
                <w:rFonts w:hint="default" w:ascii="Times New Roman" w:hAnsi="Times New Roman" w:cs="Times New Roman"/>
                <w:b/>
                <w:sz w:val="24"/>
              </w:rPr>
              <w:t>Purpose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04" w:hRule="atLeast"/>
        </w:trPr>
        <w:tc>
          <w:tcPr>
            <w:tcW w:w="576" w:type="dxa"/>
          </w:tcPr>
          <w:p>
            <w:pPr>
              <w:pStyle w:val="18"/>
              <w:spacing w:before="23"/>
              <w:ind w:left="200"/>
              <w:rPr>
                <w:rFonts w:hint="default" w:ascii="Times New Roman" w:hAnsi="Times New Roman" w:cs="Times New Roman"/>
                <w:sz w:val="24"/>
              </w:rPr>
            </w:pPr>
            <w:r>
              <w:rPr>
                <w:rFonts w:hint="default" w:ascii="Times New Roman" w:hAnsi="Times New Roman" w:cs="Times New Roman"/>
                <w:sz w:val="24"/>
              </w:rPr>
              <w:t>1</w:t>
            </w:r>
          </w:p>
        </w:tc>
        <w:tc>
          <w:tcPr>
            <w:tcW w:w="795" w:type="dxa"/>
          </w:tcPr>
          <w:p>
            <w:pPr>
              <w:pStyle w:val="18"/>
              <w:spacing w:before="23"/>
              <w:ind w:left="32"/>
              <w:rPr>
                <w:rFonts w:hint="default" w:ascii="Times New Roman" w:hAnsi="Times New Roman" w:cs="Times New Roman"/>
                <w:sz w:val="24"/>
              </w:rPr>
            </w:pPr>
            <w:r>
              <w:rPr>
                <w:rFonts w:hint="default" w:ascii="Times New Roman" w:hAnsi="Times New Roman" w:cs="Times New Roman"/>
                <w:sz w:val="24"/>
              </w:rPr>
              <w:t>GND</w:t>
            </w:r>
          </w:p>
        </w:tc>
        <w:tc>
          <w:tcPr>
            <w:tcW w:w="7954" w:type="dxa"/>
          </w:tcPr>
          <w:p>
            <w:pPr>
              <w:pStyle w:val="18"/>
              <w:spacing w:before="23"/>
              <w:rPr>
                <w:rFonts w:hint="default" w:ascii="Times New Roman" w:hAnsi="Times New Roman" w:cs="Times New Roman"/>
                <w:sz w:val="24"/>
              </w:rPr>
            </w:pPr>
            <w:r>
              <w:rPr>
                <w:rFonts w:hint="default" w:ascii="Times New Roman" w:hAnsi="Times New Roman" w:cs="Times New Roman"/>
                <w:sz w:val="24"/>
              </w:rPr>
              <w:t>Ground reference voltage, low level (0 V)</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95" w:hRule="atLeast"/>
        </w:trPr>
        <w:tc>
          <w:tcPr>
            <w:tcW w:w="576" w:type="dxa"/>
          </w:tcPr>
          <w:p>
            <w:pPr>
              <w:pStyle w:val="18"/>
              <w:spacing w:before="1"/>
              <w:ind w:left="0"/>
              <w:rPr>
                <w:rFonts w:hint="default" w:ascii="Times New Roman" w:hAnsi="Times New Roman" w:cs="Times New Roman"/>
                <w:b/>
                <w:sz w:val="26"/>
              </w:rPr>
            </w:pPr>
          </w:p>
          <w:p>
            <w:pPr>
              <w:pStyle w:val="18"/>
              <w:spacing w:before="1"/>
              <w:ind w:left="200"/>
              <w:rPr>
                <w:rFonts w:hint="default" w:ascii="Times New Roman" w:hAnsi="Times New Roman" w:cs="Times New Roman"/>
                <w:sz w:val="24"/>
              </w:rPr>
            </w:pPr>
            <w:r>
              <w:rPr>
                <w:rFonts w:hint="default" w:ascii="Times New Roman" w:hAnsi="Times New Roman" w:cs="Times New Roman"/>
                <w:sz w:val="24"/>
              </w:rPr>
              <w:t>2</w:t>
            </w:r>
          </w:p>
        </w:tc>
        <w:tc>
          <w:tcPr>
            <w:tcW w:w="795" w:type="dxa"/>
          </w:tcPr>
          <w:p>
            <w:pPr>
              <w:pStyle w:val="18"/>
              <w:spacing w:before="1"/>
              <w:ind w:left="0"/>
              <w:rPr>
                <w:rFonts w:hint="default" w:ascii="Times New Roman" w:hAnsi="Times New Roman" w:cs="Times New Roman"/>
                <w:b/>
                <w:sz w:val="26"/>
              </w:rPr>
            </w:pPr>
          </w:p>
          <w:p>
            <w:pPr>
              <w:pStyle w:val="18"/>
              <w:spacing w:before="1"/>
              <w:ind w:left="32"/>
              <w:rPr>
                <w:rFonts w:hint="default" w:ascii="Times New Roman" w:hAnsi="Times New Roman" w:cs="Times New Roman"/>
                <w:sz w:val="24"/>
              </w:rPr>
            </w:pPr>
            <w:r>
              <w:rPr>
                <w:rFonts w:hint="default" w:ascii="Times New Roman" w:hAnsi="Times New Roman" w:cs="Times New Roman"/>
                <w:sz w:val="24"/>
              </w:rPr>
              <w:t>TRIG</w:t>
            </w:r>
          </w:p>
        </w:tc>
        <w:tc>
          <w:tcPr>
            <w:tcW w:w="7954" w:type="dxa"/>
          </w:tcPr>
          <w:p>
            <w:pPr>
              <w:pStyle w:val="18"/>
              <w:spacing w:before="94"/>
              <w:rPr>
                <w:rFonts w:hint="default" w:ascii="Times New Roman" w:hAnsi="Times New Roman" w:cs="Times New Roman"/>
                <w:sz w:val="24"/>
              </w:rPr>
            </w:pPr>
            <w:r>
              <w:rPr>
                <w:rFonts w:hint="default" w:ascii="Times New Roman" w:hAnsi="Times New Roman" w:cs="Times New Roman"/>
                <w:sz w:val="24"/>
              </w:rPr>
              <w:t>The OUT pin goes high and a timing interval starts when this input falls below</w:t>
            </w:r>
          </w:p>
          <w:p>
            <w:pPr>
              <w:pStyle w:val="18"/>
              <w:spacing w:before="137"/>
              <w:rPr>
                <w:rFonts w:hint="default" w:ascii="Times New Roman" w:hAnsi="Times New Roman" w:cs="Times New Roman"/>
                <w:sz w:val="24"/>
              </w:rPr>
            </w:pPr>
            <w:r>
              <w:rPr>
                <w:rFonts w:hint="default" w:ascii="Times New Roman" w:hAnsi="Times New Roman" w:cs="Times New Roman"/>
                <w:sz w:val="24"/>
              </w:rPr>
              <w:t xml:space="preserve">1/2 of CTRL voltage (which is typically 1/3 of </w:t>
            </w:r>
            <w:r>
              <w:rPr>
                <w:rFonts w:hint="default" w:ascii="Times New Roman" w:hAnsi="Times New Roman" w:cs="Times New Roman"/>
                <w:i/>
                <w:sz w:val="24"/>
              </w:rPr>
              <w:t>V</w:t>
            </w:r>
            <w:r>
              <w:rPr>
                <w:rFonts w:hint="default" w:ascii="Times New Roman" w:hAnsi="Times New Roman" w:cs="Times New Roman"/>
                <w:sz w:val="24"/>
                <w:vertAlign w:val="subscript"/>
              </w:rPr>
              <w:t>CC</w:t>
            </w:r>
            <w:r>
              <w:rPr>
                <w:rFonts w:hint="default" w:ascii="Times New Roman" w:hAnsi="Times New Roman" w:cs="Times New Roman"/>
                <w:sz w:val="24"/>
                <w:vertAlign w:val="baseline"/>
              </w:rPr>
              <w:t>, when CTRL is open).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3" w:hRule="atLeast"/>
        </w:trPr>
        <w:tc>
          <w:tcPr>
            <w:tcW w:w="576" w:type="dxa"/>
          </w:tcPr>
          <w:p>
            <w:pPr>
              <w:pStyle w:val="18"/>
              <w:spacing w:before="87"/>
              <w:ind w:left="200"/>
              <w:rPr>
                <w:rFonts w:hint="default" w:ascii="Times New Roman" w:hAnsi="Times New Roman" w:cs="Times New Roman"/>
                <w:sz w:val="24"/>
              </w:rPr>
            </w:pPr>
            <w:r>
              <w:rPr>
                <w:rFonts w:hint="default" w:ascii="Times New Roman" w:hAnsi="Times New Roman" w:cs="Times New Roman"/>
                <w:sz w:val="24"/>
              </w:rPr>
              <w:t>3</w:t>
            </w:r>
          </w:p>
        </w:tc>
        <w:tc>
          <w:tcPr>
            <w:tcW w:w="795" w:type="dxa"/>
          </w:tcPr>
          <w:p>
            <w:pPr>
              <w:pStyle w:val="18"/>
              <w:spacing w:before="87"/>
              <w:ind w:left="32"/>
              <w:rPr>
                <w:rFonts w:hint="default" w:ascii="Times New Roman" w:hAnsi="Times New Roman" w:cs="Times New Roman"/>
                <w:sz w:val="24"/>
              </w:rPr>
            </w:pPr>
            <w:r>
              <w:rPr>
                <w:rFonts w:hint="default" w:ascii="Times New Roman" w:hAnsi="Times New Roman" w:cs="Times New Roman"/>
                <w:sz w:val="24"/>
              </w:rPr>
              <w:t>OUT</w:t>
            </w:r>
          </w:p>
        </w:tc>
        <w:tc>
          <w:tcPr>
            <w:tcW w:w="7954" w:type="dxa"/>
          </w:tcPr>
          <w:p>
            <w:pPr>
              <w:pStyle w:val="18"/>
              <w:spacing w:before="87"/>
              <w:rPr>
                <w:rFonts w:hint="default" w:ascii="Times New Roman" w:hAnsi="Times New Roman" w:cs="Times New Roman"/>
                <w:sz w:val="24"/>
              </w:rPr>
            </w:pPr>
            <w:r>
              <w:rPr>
                <w:rFonts w:hint="default" w:ascii="Times New Roman" w:hAnsi="Times New Roman" w:cs="Times New Roman"/>
                <w:sz w:val="24"/>
              </w:rPr>
              <w:t xml:space="preserve">This output is driven to approximately 1.7V below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"http://en.wikipedia.org/wiki/Vcc" \h </w:instrText>
            </w:r>
            <w:r>
              <w:rPr>
                <w:rFonts w:hint="default" w:ascii="Times New Roman" w:hAnsi="Times New Roman" w:cs="Times New Roman"/>
              </w:rPr>
              <w:fldChar w:fldCharType="separate"/>
            </w:r>
            <w:r>
              <w:rPr>
                <w:rFonts w:hint="default" w:ascii="Times New Roman" w:hAnsi="Times New Roman" w:cs="Times New Roman"/>
                <w:sz w:val="24"/>
              </w:rPr>
              <w:t>+</w:t>
            </w:r>
            <w:r>
              <w:rPr>
                <w:rFonts w:hint="default" w:ascii="Times New Roman" w:hAnsi="Times New Roman" w:cs="Times New Roman"/>
                <w:i/>
                <w:sz w:val="24"/>
              </w:rPr>
              <w:t>V</w:t>
            </w:r>
            <w:r>
              <w:rPr>
                <w:rFonts w:hint="default" w:ascii="Times New Roman" w:hAnsi="Times New Roman" w:cs="Times New Roman"/>
                <w:sz w:val="24"/>
                <w:vertAlign w:val="subscript"/>
              </w:rPr>
              <w:t>CC</w:t>
            </w:r>
            <w:r>
              <w:rPr>
                <w:rFonts w:hint="default" w:ascii="Times New Roman" w:hAnsi="Times New Roman" w:cs="Times New Roman"/>
                <w:sz w:val="24"/>
                <w:vertAlign w:val="baseline"/>
              </w:rPr>
              <w:t xml:space="preserve"> </w:t>
            </w:r>
            <w:r>
              <w:rPr>
                <w:rFonts w:hint="default" w:ascii="Times New Roman" w:hAnsi="Times New Roman" w:cs="Times New Roman"/>
                <w:sz w:val="24"/>
                <w:vertAlign w:val="baseline"/>
              </w:rPr>
              <w:fldChar w:fldCharType="end"/>
            </w:r>
            <w:r>
              <w:rPr>
                <w:rFonts w:hint="default" w:ascii="Times New Roman" w:hAnsi="Times New Roman" w:cs="Times New Roman"/>
                <w:sz w:val="24"/>
                <w:vertAlign w:val="baseline"/>
              </w:rPr>
              <w:t>or GND.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295" w:hRule="atLeast"/>
        </w:trPr>
        <w:tc>
          <w:tcPr>
            <w:tcW w:w="576" w:type="dxa"/>
          </w:tcPr>
          <w:p>
            <w:pPr>
              <w:pStyle w:val="18"/>
              <w:ind w:left="0"/>
              <w:rPr>
                <w:rFonts w:hint="default" w:ascii="Times New Roman" w:hAnsi="Times New Roman" w:cs="Times New Roman"/>
                <w:b/>
                <w:sz w:val="26"/>
              </w:rPr>
            </w:pPr>
          </w:p>
          <w:p>
            <w:pPr>
              <w:pStyle w:val="18"/>
              <w:spacing w:before="202"/>
              <w:ind w:left="200"/>
              <w:rPr>
                <w:rFonts w:hint="default" w:ascii="Times New Roman" w:hAnsi="Times New Roman" w:cs="Times New Roman"/>
                <w:sz w:val="24"/>
              </w:rPr>
            </w:pPr>
            <w:r>
              <w:rPr>
                <w:rFonts w:hint="default" w:ascii="Times New Roman" w:hAnsi="Times New Roman" w:cs="Times New Roman"/>
                <w:sz w:val="24"/>
              </w:rPr>
              <w:t>4</w:t>
            </w:r>
          </w:p>
        </w:tc>
        <w:tc>
          <w:tcPr>
            <w:tcW w:w="795" w:type="dxa"/>
          </w:tcPr>
          <w:p>
            <w:pPr>
              <w:pStyle w:val="18"/>
              <w:ind w:left="0"/>
              <w:rPr>
                <w:rFonts w:hint="default" w:ascii="Times New Roman" w:hAnsi="Times New Roman" w:cs="Times New Roman"/>
                <w:b/>
                <w:sz w:val="26"/>
              </w:rPr>
            </w:pPr>
          </w:p>
          <w:p>
            <w:pPr>
              <w:pStyle w:val="18"/>
              <w:spacing w:before="202"/>
              <w:ind w:left="32"/>
              <w:rPr>
                <w:rFonts w:hint="default" w:ascii="Times New Roman" w:hAnsi="Times New Roman" w:cs="Times New Roman"/>
                <w:sz w:val="24"/>
              </w:rPr>
            </w:pPr>
            <w:r>
              <w:rPr>
                <w:rFonts w:hint="default" w:ascii="Times New Roman" w:hAnsi="Times New Roman" w:cs="Times New Roman"/>
                <w:sz w:val="24"/>
              </w:rPr>
              <w:t>RESET</w:t>
            </w:r>
          </w:p>
        </w:tc>
        <w:tc>
          <w:tcPr>
            <w:tcW w:w="7954" w:type="dxa"/>
          </w:tcPr>
          <w:p>
            <w:pPr>
              <w:pStyle w:val="18"/>
              <w:spacing w:before="86"/>
              <w:rPr>
                <w:rFonts w:hint="default" w:ascii="Times New Roman" w:hAnsi="Times New Roman" w:cs="Times New Roman"/>
                <w:sz w:val="24"/>
              </w:rPr>
            </w:pPr>
            <w:r>
              <w:rPr>
                <w:rFonts w:hint="default" w:ascii="Times New Roman" w:hAnsi="Times New Roman" w:cs="Times New Roman"/>
                <w:sz w:val="24"/>
              </w:rPr>
              <w:t>A timing interval may be reset by driving this input to GND, but the timing does</w:t>
            </w:r>
          </w:p>
          <w:p>
            <w:pPr>
              <w:pStyle w:val="18"/>
              <w:spacing w:before="5" w:line="410" w:lineRule="atLeast"/>
              <w:ind w:right="600"/>
              <w:rPr>
                <w:rFonts w:hint="default" w:ascii="Times New Roman" w:hAnsi="Times New Roman" w:cs="Times New Roman"/>
                <w:sz w:val="24"/>
              </w:rPr>
            </w:pPr>
            <w:r>
              <w:rPr>
                <w:rFonts w:hint="default" w:ascii="Times New Roman" w:hAnsi="Times New Roman" w:cs="Times New Roman"/>
                <w:sz w:val="24"/>
              </w:rPr>
              <w:t>not begin again until RESET rises above approximately 0.7 volts. Overrides TRIG which overrides THR.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1" w:hRule="atLeast"/>
        </w:trPr>
        <w:tc>
          <w:tcPr>
            <w:tcW w:w="576" w:type="dxa"/>
          </w:tcPr>
          <w:p>
            <w:pPr>
              <w:pStyle w:val="18"/>
              <w:spacing w:before="94"/>
              <w:ind w:left="200"/>
              <w:rPr>
                <w:rFonts w:hint="default" w:ascii="Times New Roman" w:hAnsi="Times New Roman" w:cs="Times New Roman"/>
                <w:sz w:val="24"/>
              </w:rPr>
            </w:pPr>
            <w:r>
              <w:rPr>
                <w:rFonts w:hint="default" w:ascii="Times New Roman" w:hAnsi="Times New Roman" w:cs="Times New Roman"/>
                <w:sz w:val="24"/>
              </w:rPr>
              <w:t>5</w:t>
            </w:r>
          </w:p>
        </w:tc>
        <w:tc>
          <w:tcPr>
            <w:tcW w:w="795" w:type="dxa"/>
          </w:tcPr>
          <w:p>
            <w:pPr>
              <w:pStyle w:val="18"/>
              <w:spacing w:before="94"/>
              <w:ind w:left="32"/>
              <w:rPr>
                <w:rFonts w:hint="default" w:ascii="Times New Roman" w:hAnsi="Times New Roman" w:cs="Times New Roman"/>
                <w:sz w:val="24"/>
              </w:rPr>
            </w:pPr>
            <w:r>
              <w:rPr>
                <w:rFonts w:hint="default" w:ascii="Times New Roman" w:hAnsi="Times New Roman" w:cs="Times New Roman"/>
                <w:sz w:val="24"/>
              </w:rPr>
              <w:t>CTRL</w:t>
            </w:r>
          </w:p>
        </w:tc>
        <w:tc>
          <w:tcPr>
            <w:tcW w:w="7954" w:type="dxa"/>
          </w:tcPr>
          <w:p>
            <w:pPr>
              <w:pStyle w:val="18"/>
              <w:spacing w:before="94"/>
              <w:rPr>
                <w:rFonts w:hint="default" w:ascii="Times New Roman" w:hAnsi="Times New Roman" w:cs="Times New Roman"/>
                <w:sz w:val="24"/>
              </w:rPr>
            </w:pPr>
            <w:r>
              <w:rPr>
                <w:rFonts w:hint="default" w:ascii="Times New Roman" w:hAnsi="Times New Roman" w:cs="Times New Roman"/>
                <w:sz w:val="24"/>
              </w:rPr>
              <w:t xml:space="preserve">Provides "control" access to the internal voltage divider (by default, 2/3 </w:t>
            </w:r>
            <w:r>
              <w:rPr>
                <w:rFonts w:hint="default" w:ascii="Times New Roman" w:hAnsi="Times New Roman" w:cs="Times New Roman"/>
                <w:i/>
                <w:sz w:val="24"/>
              </w:rPr>
              <w:t>V</w:t>
            </w:r>
            <w:r>
              <w:rPr>
                <w:rFonts w:hint="default" w:ascii="Times New Roman" w:hAnsi="Times New Roman" w:cs="Times New Roman"/>
                <w:sz w:val="24"/>
                <w:vertAlign w:val="subscript"/>
              </w:rPr>
              <w:t>CC</w:t>
            </w:r>
            <w:r>
              <w:rPr>
                <w:rFonts w:hint="default" w:ascii="Times New Roman" w:hAnsi="Times New Roman" w:cs="Times New Roman"/>
                <w:sz w:val="24"/>
                <w:vertAlign w:val="baseline"/>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80" w:hRule="atLeast"/>
        </w:trPr>
        <w:tc>
          <w:tcPr>
            <w:tcW w:w="576" w:type="dxa"/>
          </w:tcPr>
          <w:p>
            <w:pPr>
              <w:pStyle w:val="18"/>
              <w:spacing w:before="7"/>
              <w:ind w:left="0"/>
              <w:rPr>
                <w:rFonts w:hint="default" w:ascii="Times New Roman" w:hAnsi="Times New Roman" w:cs="Times New Roman"/>
                <w:b/>
                <w:sz w:val="25"/>
              </w:rPr>
            </w:pPr>
          </w:p>
          <w:p>
            <w:pPr>
              <w:pStyle w:val="18"/>
              <w:ind w:left="200"/>
              <w:rPr>
                <w:rFonts w:hint="default" w:ascii="Times New Roman" w:hAnsi="Times New Roman" w:cs="Times New Roman"/>
                <w:sz w:val="24"/>
              </w:rPr>
            </w:pPr>
            <w:r>
              <w:rPr>
                <w:rFonts w:hint="default" w:ascii="Times New Roman" w:hAnsi="Times New Roman" w:cs="Times New Roman"/>
                <w:sz w:val="24"/>
              </w:rPr>
              <w:t>6</w:t>
            </w:r>
          </w:p>
        </w:tc>
        <w:tc>
          <w:tcPr>
            <w:tcW w:w="795" w:type="dxa"/>
          </w:tcPr>
          <w:p>
            <w:pPr>
              <w:pStyle w:val="18"/>
              <w:spacing w:before="7"/>
              <w:ind w:left="0"/>
              <w:rPr>
                <w:rFonts w:hint="default" w:ascii="Times New Roman" w:hAnsi="Times New Roman" w:cs="Times New Roman"/>
                <w:b/>
                <w:sz w:val="25"/>
              </w:rPr>
            </w:pPr>
          </w:p>
          <w:p>
            <w:pPr>
              <w:pStyle w:val="18"/>
              <w:ind w:left="32"/>
              <w:rPr>
                <w:rFonts w:hint="default" w:ascii="Times New Roman" w:hAnsi="Times New Roman" w:cs="Times New Roman"/>
                <w:sz w:val="24"/>
              </w:rPr>
            </w:pPr>
            <w:r>
              <w:rPr>
                <w:rFonts w:hint="default" w:ascii="Times New Roman" w:hAnsi="Times New Roman" w:cs="Times New Roman"/>
                <w:sz w:val="24"/>
              </w:rPr>
              <w:t>THR</w:t>
            </w:r>
          </w:p>
        </w:tc>
        <w:tc>
          <w:tcPr>
            <w:tcW w:w="7954" w:type="dxa"/>
          </w:tcPr>
          <w:p>
            <w:pPr>
              <w:pStyle w:val="18"/>
              <w:spacing w:before="86"/>
              <w:rPr>
                <w:rFonts w:hint="default" w:ascii="Times New Roman" w:hAnsi="Times New Roman" w:cs="Times New Roman"/>
                <w:sz w:val="24"/>
              </w:rPr>
            </w:pPr>
            <w:r>
              <w:rPr>
                <w:rFonts w:hint="default" w:ascii="Times New Roman" w:hAnsi="Times New Roman" w:cs="Times New Roman"/>
                <w:sz w:val="24"/>
              </w:rPr>
              <w:t>The timing (OUT high) interval ends when the voltage at THR is greater than</w:t>
            </w:r>
          </w:p>
          <w:p>
            <w:pPr>
              <w:pStyle w:val="18"/>
              <w:spacing w:before="139"/>
              <w:rPr>
                <w:rFonts w:hint="default" w:ascii="Times New Roman" w:hAnsi="Times New Roman" w:cs="Times New Roman"/>
                <w:sz w:val="24"/>
              </w:rPr>
            </w:pPr>
            <w:r>
              <w:rPr>
                <w:rFonts w:hint="default" w:ascii="Times New Roman" w:hAnsi="Times New Roman" w:cs="Times New Roman"/>
                <w:sz w:val="24"/>
              </w:rPr>
              <w:t>that at CTRL.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88" w:hRule="atLeast"/>
        </w:trPr>
        <w:tc>
          <w:tcPr>
            <w:tcW w:w="576" w:type="dxa"/>
          </w:tcPr>
          <w:p>
            <w:pPr>
              <w:pStyle w:val="18"/>
              <w:ind w:left="0"/>
              <w:rPr>
                <w:rFonts w:hint="default" w:ascii="Times New Roman" w:hAnsi="Times New Roman" w:cs="Times New Roman"/>
                <w:b/>
                <w:sz w:val="26"/>
              </w:rPr>
            </w:pPr>
          </w:p>
          <w:p>
            <w:pPr>
              <w:pStyle w:val="18"/>
              <w:ind w:left="200"/>
              <w:rPr>
                <w:rFonts w:hint="default" w:ascii="Times New Roman" w:hAnsi="Times New Roman" w:cs="Times New Roman"/>
                <w:sz w:val="24"/>
              </w:rPr>
            </w:pPr>
            <w:r>
              <w:rPr>
                <w:rFonts w:hint="default" w:ascii="Times New Roman" w:hAnsi="Times New Roman" w:cs="Times New Roman"/>
                <w:sz w:val="24"/>
              </w:rPr>
              <w:t>7</w:t>
            </w:r>
          </w:p>
        </w:tc>
        <w:tc>
          <w:tcPr>
            <w:tcW w:w="795" w:type="dxa"/>
          </w:tcPr>
          <w:p>
            <w:pPr>
              <w:pStyle w:val="18"/>
              <w:ind w:left="0"/>
              <w:rPr>
                <w:rFonts w:hint="default" w:ascii="Times New Roman" w:hAnsi="Times New Roman" w:cs="Times New Roman"/>
                <w:b/>
                <w:sz w:val="26"/>
              </w:rPr>
            </w:pPr>
          </w:p>
          <w:p>
            <w:pPr>
              <w:pStyle w:val="18"/>
              <w:ind w:left="32"/>
              <w:rPr>
                <w:rFonts w:hint="default" w:ascii="Times New Roman" w:hAnsi="Times New Roman" w:cs="Times New Roman"/>
                <w:sz w:val="24"/>
              </w:rPr>
            </w:pPr>
            <w:r>
              <w:rPr>
                <w:rFonts w:hint="default" w:ascii="Times New Roman" w:hAnsi="Times New Roman" w:cs="Times New Roman"/>
                <w:sz w:val="24"/>
              </w:rPr>
              <w:t>DIS</w:t>
            </w:r>
          </w:p>
        </w:tc>
        <w:tc>
          <w:tcPr>
            <w:tcW w:w="7954" w:type="dxa"/>
          </w:tcPr>
          <w:p>
            <w:pPr>
              <w:pStyle w:val="18"/>
              <w:spacing w:before="93"/>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"http://en.wikipedia.org/wiki/Open_collector" \h </w:instrText>
            </w:r>
            <w:r>
              <w:rPr>
                <w:rFonts w:hint="default" w:ascii="Times New Roman" w:hAnsi="Times New Roman" w:cs="Times New Roman"/>
              </w:rPr>
              <w:fldChar w:fldCharType="separate"/>
            </w:r>
            <w:r>
              <w:rPr>
                <w:rFonts w:hint="default" w:ascii="Times New Roman" w:hAnsi="Times New Roman" w:cs="Times New Roman"/>
                <w:sz w:val="24"/>
              </w:rPr>
              <w:t xml:space="preserve">Open collector </w:t>
            </w:r>
            <w:r>
              <w:rPr>
                <w:rFonts w:hint="default" w:ascii="Times New Roman" w:hAnsi="Times New Roman" w:cs="Times New Roman"/>
                <w:sz w:val="24"/>
              </w:rPr>
              <w:fldChar w:fldCharType="end"/>
            </w:r>
            <w:r>
              <w:rPr>
                <w:rFonts w:hint="default" w:ascii="Times New Roman" w:hAnsi="Times New Roman" w:cs="Times New Roman"/>
                <w:sz w:val="24"/>
              </w:rPr>
              <w:t>output which may discharge a capacitor between intervals. In</w:t>
            </w:r>
          </w:p>
          <w:p>
            <w:pPr>
              <w:pStyle w:val="18"/>
              <w:spacing w:before="139"/>
              <w:rPr>
                <w:rFonts w:hint="default" w:ascii="Times New Roman" w:hAnsi="Times New Roman" w:cs="Times New Roman"/>
                <w:sz w:val="24"/>
              </w:rPr>
            </w:pPr>
            <w:r>
              <w:rPr>
                <w:rFonts w:hint="default" w:ascii="Times New Roman" w:hAnsi="Times New Roman" w:cs="Times New Roman"/>
                <w:sz w:val="24"/>
              </w:rPr>
              <w:t>phase with output.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84" w:hRule="atLeast"/>
        </w:trPr>
        <w:tc>
          <w:tcPr>
            <w:tcW w:w="576" w:type="dxa"/>
          </w:tcPr>
          <w:p>
            <w:pPr>
              <w:pStyle w:val="18"/>
              <w:ind w:left="0"/>
              <w:rPr>
                <w:rFonts w:hint="default" w:ascii="Times New Roman" w:hAnsi="Times New Roman" w:cs="Times New Roman"/>
                <w:b/>
                <w:sz w:val="26"/>
              </w:rPr>
            </w:pPr>
          </w:p>
          <w:p>
            <w:pPr>
              <w:pStyle w:val="18"/>
              <w:ind w:left="200"/>
              <w:rPr>
                <w:rFonts w:hint="default" w:ascii="Times New Roman" w:hAnsi="Times New Roman" w:cs="Times New Roman"/>
                <w:sz w:val="24"/>
              </w:rPr>
            </w:pPr>
            <w:r>
              <w:rPr>
                <w:rFonts w:hint="default" w:ascii="Times New Roman" w:hAnsi="Times New Roman" w:cs="Times New Roman"/>
                <w:sz w:val="24"/>
              </w:rPr>
              <w:t>8</w:t>
            </w:r>
          </w:p>
        </w:tc>
        <w:tc>
          <w:tcPr>
            <w:tcW w:w="795" w:type="dxa"/>
          </w:tcPr>
          <w:p>
            <w:pPr>
              <w:pStyle w:val="18"/>
              <w:spacing w:before="1"/>
              <w:ind w:left="0"/>
              <w:rPr>
                <w:rFonts w:hint="default" w:ascii="Times New Roman" w:hAnsi="Times New Roman" w:cs="Times New Roman"/>
                <w:b/>
                <w:sz w:val="26"/>
              </w:rPr>
            </w:pPr>
          </w:p>
          <w:p>
            <w:pPr>
              <w:pStyle w:val="18"/>
              <w:spacing w:before="1"/>
              <w:ind w:left="32"/>
              <w:rPr>
                <w:rFonts w:hint="default" w:ascii="Times New Roman" w:hAnsi="Times New Roman" w:cs="Times New Roman"/>
                <w:sz w:val="16"/>
              </w:rPr>
            </w:pPr>
            <w:r>
              <w:rPr>
                <w:rFonts w:hint="default" w:ascii="Times New Roman" w:hAnsi="Times New Roman" w:cs="Times New Roman"/>
                <w:i/>
                <w:position w:val="3"/>
                <w:sz w:val="24"/>
              </w:rPr>
              <w:t>V</w:t>
            </w:r>
            <w:r>
              <w:rPr>
                <w:rFonts w:hint="default" w:ascii="Times New Roman" w:hAnsi="Times New Roman" w:cs="Times New Roman"/>
                <w:sz w:val="16"/>
              </w:rPr>
              <w:t>CC</w:t>
            </w:r>
          </w:p>
        </w:tc>
        <w:tc>
          <w:tcPr>
            <w:tcW w:w="7954" w:type="dxa"/>
          </w:tcPr>
          <w:p>
            <w:pPr>
              <w:pStyle w:val="18"/>
              <w:spacing w:before="93"/>
              <w:rPr>
                <w:rFonts w:hint="default" w:ascii="Times New Roman" w:hAnsi="Times New Roman" w:cs="Times New Roman"/>
                <w:sz w:val="24"/>
              </w:rPr>
            </w:pPr>
            <w:r>
              <w:rPr>
                <w:rFonts w:hint="default" w:ascii="Times New Roman" w:hAnsi="Times New Roman" w:cs="Times New Roman"/>
                <w:sz w:val="24"/>
              </w:rPr>
              <w:t>Positive supply voltage, which is usually between 3 and 15 V depending on the</w:t>
            </w:r>
          </w:p>
          <w:p>
            <w:pPr>
              <w:pStyle w:val="18"/>
              <w:spacing w:before="140" w:line="256" w:lineRule="exact"/>
              <w:rPr>
                <w:rFonts w:hint="default" w:ascii="Times New Roman" w:hAnsi="Times New Roman" w:cs="Times New Roman"/>
                <w:sz w:val="24"/>
              </w:rPr>
            </w:pPr>
            <w:r>
              <w:rPr>
                <w:rFonts w:hint="default" w:ascii="Times New Roman" w:hAnsi="Times New Roman" w:cs="Times New Roman"/>
                <w:sz w:val="24"/>
              </w:rPr>
              <w:t>variation.</w:t>
            </w:r>
          </w:p>
        </w:tc>
      </w:tr>
    </w:tbl>
    <w:p>
      <w:pPr>
        <w:pStyle w:val="6"/>
        <w:rPr>
          <w:rFonts w:hint="default" w:ascii="Times New Roman" w:hAnsi="Times New Roman" w:cs="Times New Roman"/>
          <w:b/>
          <w:sz w:val="26"/>
        </w:rPr>
      </w:pPr>
    </w:p>
    <w:p>
      <w:pPr>
        <w:pStyle w:val="6"/>
        <w:spacing w:before="164" w:line="360" w:lineRule="auto"/>
        <w:ind w:left="300" w:right="624"/>
        <w:rPr>
          <w:rFonts w:hint="default" w:ascii="Times New Roman" w:hAnsi="Times New Roman" w:cs="Times New Roman"/>
        </w:rPr>
      </w:pPr>
      <w:r>
        <w:rPr>
          <w:rFonts w:hint="default" w:ascii="Times New Roman" w:hAnsi="Times New Roman" w:cs="Times New Roman"/>
        </w:rPr>
        <w:t>Pin 5 is also sometimes called the CONTROL VOLTAGE pin. By applying a voltage to the CONTROL VOLTAGE input one can alter the timing characteristics of the device. In most applications, the CONTROL VOLTAGE input is not used. It is usual to connect a 10 nF capacitor between pin 5 and 0 V to prevent interference. The CONTROL VOLTAGE input can be used to build an astable with a frequency modulated output.</w:t>
      </w:r>
    </w:p>
    <w:p>
      <w:pPr>
        <w:pStyle w:val="6"/>
        <w:spacing w:before="6"/>
        <w:rPr>
          <w:rFonts w:hint="default" w:ascii="Times New Roman" w:hAnsi="Times New Roman" w:cs="Times New Roman"/>
        </w:rPr>
      </w:pPr>
    </w:p>
    <w:p>
      <w:pPr>
        <w:pStyle w:val="5"/>
        <w:numPr>
          <w:ilvl w:val="2"/>
          <w:numId w:val="12"/>
        </w:numPr>
        <w:tabs>
          <w:tab w:val="left" w:pos="841"/>
        </w:tabs>
        <w:spacing w:before="0" w:after="0" w:line="240" w:lineRule="auto"/>
        <w:ind w:left="840" w:right="0" w:hanging="541"/>
        <w:jc w:val="left"/>
        <w:rPr>
          <w:rFonts w:hint="default" w:ascii="Times New Roman" w:hAnsi="Times New Roman" w:cs="Times New Roman"/>
        </w:rPr>
      </w:pPr>
      <w:r>
        <w:rPr>
          <w:rFonts w:hint="default" w:ascii="Times New Roman" w:hAnsi="Times New Roman" w:cs="Times New Roman"/>
        </w:rPr>
        <w:t>Modes of Timer</w:t>
      </w:r>
      <w:r>
        <w:rPr>
          <w:rFonts w:hint="default" w:ascii="Times New Roman" w:hAnsi="Times New Roman" w:cs="Times New Roman"/>
          <w:spacing w:val="-1"/>
        </w:rPr>
        <w:t xml:space="preserve"> </w:t>
      </w:r>
      <w:r>
        <w:rPr>
          <w:rFonts w:hint="default" w:ascii="Times New Roman" w:hAnsi="Times New Roman" w:cs="Times New Roman"/>
        </w:rPr>
        <w:t>IC</w:t>
      </w:r>
    </w:p>
    <w:p>
      <w:pPr>
        <w:pStyle w:val="6"/>
        <w:spacing w:before="10"/>
        <w:rPr>
          <w:rFonts w:hint="default" w:ascii="Times New Roman" w:hAnsi="Times New Roman" w:cs="Times New Roman"/>
          <w:b/>
          <w:sz w:val="23"/>
        </w:rPr>
      </w:pPr>
    </w:p>
    <w:p>
      <w:pPr>
        <w:pStyle w:val="6"/>
        <w:ind w:left="300"/>
        <w:rPr>
          <w:rFonts w:hint="default" w:ascii="Times New Roman" w:hAnsi="Times New Roman" w:cs="Times New Roman"/>
        </w:rPr>
      </w:pPr>
      <w:r>
        <w:rPr>
          <w:rFonts w:hint="default" w:ascii="Times New Roman" w:hAnsi="Times New Roman" w:cs="Times New Roman"/>
        </w:rPr>
        <w:t>The 555 has three operating modes:</w:t>
      </w:r>
    </w:p>
    <w:p>
      <w:pPr>
        <w:pStyle w:val="6"/>
        <w:spacing w:before="7"/>
        <w:rPr>
          <w:rFonts w:hint="default" w:ascii="Times New Roman" w:hAnsi="Times New Roman" w:cs="Times New Roman"/>
        </w:rPr>
      </w:pPr>
    </w:p>
    <w:p>
      <w:pPr>
        <w:pStyle w:val="17"/>
        <w:numPr>
          <w:ilvl w:val="3"/>
          <w:numId w:val="12"/>
        </w:numPr>
        <w:tabs>
          <w:tab w:val="left" w:pos="1021"/>
        </w:tabs>
        <w:spacing w:before="0" w:after="0" w:line="360" w:lineRule="auto"/>
        <w:ind w:left="1020" w:right="435" w:hanging="360"/>
        <w:jc w:val="both"/>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"http://en.wikipedia.org/wiki/Monostable" \h </w:instrText>
      </w:r>
      <w:r>
        <w:rPr>
          <w:rFonts w:hint="default" w:ascii="Times New Roman" w:hAnsi="Times New Roman" w:cs="Times New Roman"/>
        </w:rPr>
        <w:fldChar w:fldCharType="separate"/>
      </w:r>
      <w:r>
        <w:rPr>
          <w:rFonts w:hint="default" w:ascii="Times New Roman" w:hAnsi="Times New Roman" w:cs="Times New Roman"/>
          <w:b/>
          <w:sz w:val="24"/>
        </w:rPr>
        <w:t xml:space="preserve">Monostable </w:t>
      </w:r>
      <w:r>
        <w:rPr>
          <w:rFonts w:hint="default" w:ascii="Times New Roman" w:hAnsi="Times New Roman" w:cs="Times New Roman"/>
          <w:b/>
          <w:sz w:val="24"/>
        </w:rPr>
        <w:fldChar w:fldCharType="end"/>
      </w:r>
      <w:r>
        <w:rPr>
          <w:rFonts w:hint="default" w:ascii="Times New Roman" w:hAnsi="Times New Roman" w:cs="Times New Roman"/>
          <w:sz w:val="24"/>
        </w:rPr>
        <w:t xml:space="preserve">mode: In this mode, the 555 functions as a "one-shot" pulse generator. Applications include timers, missing pulse detection, bouncefree switches, touch switches, frequency divider, capacitance measurement,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"http://en.wikipedia.org/wiki/Pulse-width_modulation" \h </w:instrText>
      </w:r>
      <w:r>
        <w:rPr>
          <w:rFonts w:hint="default" w:ascii="Times New Roman" w:hAnsi="Times New Roman" w:cs="Times New Roman"/>
        </w:rPr>
        <w:fldChar w:fldCharType="separate"/>
      </w:r>
      <w:r>
        <w:rPr>
          <w:rFonts w:hint="default" w:ascii="Times New Roman" w:hAnsi="Times New Roman" w:cs="Times New Roman"/>
          <w:sz w:val="24"/>
        </w:rPr>
        <w:t>pulse-width modulation</w:t>
      </w:r>
      <w:r>
        <w:rPr>
          <w:rFonts w:hint="default" w:ascii="Times New Roman" w:hAnsi="Times New Roman" w:cs="Times New Roman"/>
          <w:sz w:val="24"/>
        </w:rPr>
        <w:fldChar w:fldCharType="end"/>
      </w:r>
      <w:r>
        <w:rPr>
          <w:rFonts w:hint="default" w:ascii="Times New Roman" w:hAnsi="Times New Roman" w:cs="Times New Roman"/>
          <w:sz w:val="24"/>
        </w:rPr>
        <w:t xml:space="preserve"> (PWM) and so</w:t>
      </w:r>
      <w:r>
        <w:rPr>
          <w:rFonts w:hint="default" w:ascii="Times New Roman" w:hAnsi="Times New Roman" w:cs="Times New Roman"/>
          <w:spacing w:val="-1"/>
          <w:sz w:val="24"/>
        </w:rPr>
        <w:t xml:space="preserve"> </w:t>
      </w:r>
      <w:r>
        <w:rPr>
          <w:rFonts w:hint="default" w:ascii="Times New Roman" w:hAnsi="Times New Roman" w:cs="Times New Roman"/>
          <w:sz w:val="24"/>
        </w:rPr>
        <w:t>on.</w:t>
      </w:r>
    </w:p>
    <w:p>
      <w:pPr>
        <w:pStyle w:val="17"/>
        <w:numPr>
          <w:ilvl w:val="3"/>
          <w:numId w:val="12"/>
        </w:numPr>
        <w:tabs>
          <w:tab w:val="left" w:pos="1021"/>
        </w:tabs>
        <w:spacing w:before="0" w:after="0" w:line="360" w:lineRule="auto"/>
        <w:ind w:left="1020" w:right="436" w:hanging="360"/>
        <w:jc w:val="both"/>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"http://en.wikipedia.org/wiki/Astable" \h </w:instrText>
      </w:r>
      <w:r>
        <w:rPr>
          <w:rFonts w:hint="default" w:ascii="Times New Roman" w:hAnsi="Times New Roman" w:cs="Times New Roman"/>
        </w:rPr>
        <w:fldChar w:fldCharType="separate"/>
      </w:r>
      <w:r>
        <w:rPr>
          <w:rFonts w:hint="default" w:ascii="Times New Roman" w:hAnsi="Times New Roman" w:cs="Times New Roman"/>
          <w:b/>
          <w:sz w:val="24"/>
        </w:rPr>
        <w:t xml:space="preserve">Astable </w:t>
      </w:r>
      <w:r>
        <w:rPr>
          <w:rFonts w:hint="default" w:ascii="Times New Roman" w:hAnsi="Times New Roman" w:cs="Times New Roman"/>
          <w:b/>
          <w:sz w:val="24"/>
        </w:rPr>
        <w:fldChar w:fldCharType="end"/>
      </w:r>
      <w:r>
        <w:rPr>
          <w:rFonts w:hint="default" w:ascii="Times New Roman" w:hAnsi="Times New Roman" w:cs="Times New Roman"/>
          <w:sz w:val="24"/>
        </w:rPr>
        <w:t xml:space="preserve">(free-running) mode: The 555 can operate as an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"http://en.wikipedia.org/wiki/Oscillator" \h </w:instrText>
      </w:r>
      <w:r>
        <w:rPr>
          <w:rFonts w:hint="default" w:ascii="Times New Roman" w:hAnsi="Times New Roman" w:cs="Times New Roman"/>
        </w:rPr>
        <w:fldChar w:fldCharType="separate"/>
      </w:r>
      <w:r>
        <w:rPr>
          <w:rFonts w:hint="default" w:ascii="Times New Roman" w:hAnsi="Times New Roman" w:cs="Times New Roman"/>
          <w:sz w:val="24"/>
        </w:rPr>
        <w:t>oscillator</w:t>
      </w:r>
      <w:r>
        <w:rPr>
          <w:rFonts w:hint="default" w:ascii="Times New Roman" w:hAnsi="Times New Roman" w:cs="Times New Roman"/>
          <w:sz w:val="24"/>
        </w:rPr>
        <w:fldChar w:fldCharType="end"/>
      </w:r>
      <w:r>
        <w:rPr>
          <w:rFonts w:hint="default" w:ascii="Times New Roman" w:hAnsi="Times New Roman" w:cs="Times New Roman"/>
          <w:sz w:val="24"/>
        </w:rPr>
        <w:t xml:space="preserve">. Uses include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"http://en.wikipedia.org/wiki/Light-emitting_diode" \h </w:instrText>
      </w:r>
      <w:r>
        <w:rPr>
          <w:rFonts w:hint="default" w:ascii="Times New Roman" w:hAnsi="Times New Roman" w:cs="Times New Roman"/>
        </w:rPr>
        <w:fldChar w:fldCharType="separate"/>
      </w:r>
      <w:r>
        <w:rPr>
          <w:rFonts w:hint="default" w:ascii="Times New Roman" w:hAnsi="Times New Roman" w:cs="Times New Roman"/>
          <w:sz w:val="24"/>
        </w:rPr>
        <w:t>LED</w:t>
      </w:r>
      <w:r>
        <w:rPr>
          <w:rFonts w:hint="default" w:ascii="Times New Roman" w:hAnsi="Times New Roman" w:cs="Times New Roman"/>
          <w:sz w:val="24"/>
        </w:rPr>
        <w:fldChar w:fldCharType="end"/>
      </w:r>
      <w:r>
        <w:rPr>
          <w:rFonts w:hint="default" w:ascii="Times New Roman" w:hAnsi="Times New Roman" w:cs="Times New Roman"/>
          <w:sz w:val="24"/>
        </w:rPr>
        <w:t xml:space="preserve"> and lamp flashers, pulse generation, logic clocks, tone generation, security alarms,</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"http://en.wikipedia.org/wiki/Pulse_position_modulation" \h </w:instrText>
      </w:r>
      <w:r>
        <w:rPr>
          <w:rFonts w:hint="default" w:ascii="Times New Roman" w:hAnsi="Times New Roman" w:cs="Times New Roman"/>
        </w:rPr>
        <w:fldChar w:fldCharType="separate"/>
      </w:r>
      <w:r>
        <w:rPr>
          <w:rFonts w:hint="default" w:ascii="Times New Roman" w:hAnsi="Times New Roman" w:cs="Times New Roman"/>
          <w:sz w:val="24"/>
        </w:rPr>
        <w:t xml:space="preserve"> pulse</w:t>
      </w:r>
      <w:r>
        <w:rPr>
          <w:rFonts w:hint="default" w:ascii="Times New Roman" w:hAnsi="Times New Roman" w:cs="Times New Roman"/>
          <w:spacing w:val="8"/>
          <w:sz w:val="24"/>
        </w:rPr>
        <w:t xml:space="preserve"> </w:t>
      </w:r>
      <w:r>
        <w:rPr>
          <w:rFonts w:hint="default" w:ascii="Times New Roman" w:hAnsi="Times New Roman" w:cs="Times New Roman"/>
          <w:sz w:val="24"/>
        </w:rPr>
        <w:t>position</w:t>
      </w:r>
      <w:r>
        <w:rPr>
          <w:rFonts w:hint="default" w:ascii="Times New Roman" w:hAnsi="Times New Roman" w:cs="Times New Roman"/>
          <w:spacing w:val="9"/>
          <w:sz w:val="24"/>
        </w:rPr>
        <w:t xml:space="preserve"> </w:t>
      </w:r>
      <w:r>
        <w:rPr>
          <w:rFonts w:hint="default" w:ascii="Times New Roman" w:hAnsi="Times New Roman" w:cs="Times New Roman"/>
          <w:sz w:val="24"/>
        </w:rPr>
        <w:t>modulation</w:t>
      </w:r>
      <w:r>
        <w:rPr>
          <w:rFonts w:hint="default" w:ascii="Times New Roman" w:hAnsi="Times New Roman" w:cs="Times New Roman"/>
          <w:sz w:val="24"/>
        </w:rPr>
        <w:fldChar w:fldCharType="end"/>
      </w:r>
      <w:r>
        <w:rPr>
          <w:rFonts w:hint="default" w:ascii="Times New Roman" w:hAnsi="Times New Roman" w:cs="Times New Roman"/>
          <w:spacing w:val="11"/>
          <w:sz w:val="24"/>
        </w:rPr>
        <w:t xml:space="preserve"> </w:t>
      </w:r>
      <w:r>
        <w:rPr>
          <w:rFonts w:hint="default" w:ascii="Times New Roman" w:hAnsi="Times New Roman" w:cs="Times New Roman"/>
          <w:sz w:val="24"/>
        </w:rPr>
        <w:t>and</w:t>
      </w:r>
      <w:r>
        <w:rPr>
          <w:rFonts w:hint="default" w:ascii="Times New Roman" w:hAnsi="Times New Roman" w:cs="Times New Roman"/>
          <w:spacing w:val="8"/>
          <w:sz w:val="24"/>
        </w:rPr>
        <w:t xml:space="preserve"> </w:t>
      </w:r>
      <w:r>
        <w:rPr>
          <w:rFonts w:hint="default" w:ascii="Times New Roman" w:hAnsi="Times New Roman" w:cs="Times New Roman"/>
          <w:sz w:val="24"/>
        </w:rPr>
        <w:t>so</w:t>
      </w:r>
      <w:r>
        <w:rPr>
          <w:rFonts w:hint="default" w:ascii="Times New Roman" w:hAnsi="Times New Roman" w:cs="Times New Roman"/>
          <w:spacing w:val="11"/>
          <w:sz w:val="24"/>
        </w:rPr>
        <w:t xml:space="preserve"> </w:t>
      </w:r>
      <w:r>
        <w:rPr>
          <w:rFonts w:hint="default" w:ascii="Times New Roman" w:hAnsi="Times New Roman" w:cs="Times New Roman"/>
          <w:sz w:val="24"/>
        </w:rPr>
        <w:t>on.</w:t>
      </w:r>
      <w:r>
        <w:rPr>
          <w:rFonts w:hint="default" w:ascii="Times New Roman" w:hAnsi="Times New Roman" w:cs="Times New Roman"/>
          <w:spacing w:val="9"/>
          <w:sz w:val="24"/>
        </w:rPr>
        <w:t xml:space="preserve"> </w:t>
      </w:r>
      <w:r>
        <w:rPr>
          <w:rFonts w:hint="default" w:ascii="Times New Roman" w:hAnsi="Times New Roman" w:cs="Times New Roman"/>
          <w:sz w:val="24"/>
        </w:rPr>
        <w:t>The</w:t>
      </w:r>
      <w:r>
        <w:rPr>
          <w:rFonts w:hint="default" w:ascii="Times New Roman" w:hAnsi="Times New Roman" w:cs="Times New Roman"/>
          <w:spacing w:val="9"/>
          <w:sz w:val="24"/>
        </w:rPr>
        <w:t xml:space="preserve"> </w:t>
      </w:r>
      <w:r>
        <w:rPr>
          <w:rFonts w:hint="default" w:ascii="Times New Roman" w:hAnsi="Times New Roman" w:cs="Times New Roman"/>
          <w:sz w:val="24"/>
        </w:rPr>
        <w:t>555</w:t>
      </w:r>
      <w:r>
        <w:rPr>
          <w:rFonts w:hint="default" w:ascii="Times New Roman" w:hAnsi="Times New Roman" w:cs="Times New Roman"/>
          <w:spacing w:val="9"/>
          <w:sz w:val="24"/>
        </w:rPr>
        <w:t xml:space="preserve"> </w:t>
      </w:r>
      <w:r>
        <w:rPr>
          <w:rFonts w:hint="default" w:ascii="Times New Roman" w:hAnsi="Times New Roman" w:cs="Times New Roman"/>
          <w:sz w:val="24"/>
        </w:rPr>
        <w:t>can</w:t>
      </w:r>
      <w:r>
        <w:rPr>
          <w:rFonts w:hint="default" w:ascii="Times New Roman" w:hAnsi="Times New Roman" w:cs="Times New Roman"/>
          <w:spacing w:val="11"/>
          <w:sz w:val="24"/>
        </w:rPr>
        <w:t xml:space="preserve"> </w:t>
      </w:r>
      <w:r>
        <w:rPr>
          <w:rFonts w:hint="default" w:ascii="Times New Roman" w:hAnsi="Times New Roman" w:cs="Times New Roman"/>
          <w:sz w:val="24"/>
        </w:rPr>
        <w:t>be</w:t>
      </w:r>
      <w:r>
        <w:rPr>
          <w:rFonts w:hint="default" w:ascii="Times New Roman" w:hAnsi="Times New Roman" w:cs="Times New Roman"/>
          <w:spacing w:val="8"/>
          <w:sz w:val="24"/>
        </w:rPr>
        <w:t xml:space="preserve"> </w:t>
      </w:r>
      <w:r>
        <w:rPr>
          <w:rFonts w:hint="default" w:ascii="Times New Roman" w:hAnsi="Times New Roman" w:cs="Times New Roman"/>
          <w:sz w:val="24"/>
        </w:rPr>
        <w:t>used</w:t>
      </w:r>
      <w:r>
        <w:rPr>
          <w:rFonts w:hint="default" w:ascii="Times New Roman" w:hAnsi="Times New Roman" w:cs="Times New Roman"/>
          <w:spacing w:val="10"/>
          <w:sz w:val="24"/>
        </w:rPr>
        <w:t xml:space="preserve"> </w:t>
      </w:r>
      <w:r>
        <w:rPr>
          <w:rFonts w:hint="default" w:ascii="Times New Roman" w:hAnsi="Times New Roman" w:cs="Times New Roman"/>
          <w:sz w:val="24"/>
        </w:rPr>
        <w:t>as</w:t>
      </w:r>
      <w:r>
        <w:rPr>
          <w:rFonts w:hint="default" w:ascii="Times New Roman" w:hAnsi="Times New Roman" w:cs="Times New Roman"/>
          <w:spacing w:val="9"/>
          <w:sz w:val="24"/>
        </w:rPr>
        <w:t xml:space="preserve"> </w:t>
      </w:r>
      <w:r>
        <w:rPr>
          <w:rFonts w:hint="default" w:ascii="Times New Roman" w:hAnsi="Times New Roman" w:cs="Times New Roman"/>
          <w:sz w:val="24"/>
        </w:rPr>
        <w:t>a</w:t>
      </w:r>
      <w:r>
        <w:rPr>
          <w:rFonts w:hint="default" w:ascii="Times New Roman" w:hAnsi="Times New Roman" w:cs="Times New Roman"/>
          <w:spacing w:val="10"/>
          <w:sz w:val="24"/>
        </w:rPr>
        <w:t xml:space="preserve"> </w:t>
      </w:r>
      <w:r>
        <w:rPr>
          <w:rFonts w:hint="default" w:ascii="Times New Roman" w:hAnsi="Times New Roman" w:cs="Times New Roman"/>
          <w:sz w:val="24"/>
        </w:rPr>
        <w:t>simple</w:t>
      </w:r>
      <w:r>
        <w:rPr>
          <w:rFonts w:hint="default" w:ascii="Times New Roman" w:hAnsi="Times New Roman" w:cs="Times New Roman"/>
          <w:spacing w:val="13"/>
          <w:sz w:val="24"/>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"http://en.wikipedia.org/wiki/Analog-to-digital_converter" \h </w:instrText>
      </w:r>
      <w:r>
        <w:rPr>
          <w:rFonts w:hint="default" w:ascii="Times New Roman" w:hAnsi="Times New Roman" w:cs="Times New Roman"/>
        </w:rPr>
        <w:fldChar w:fldCharType="separate"/>
      </w:r>
      <w:r>
        <w:rPr>
          <w:rFonts w:hint="default" w:ascii="Times New Roman" w:hAnsi="Times New Roman" w:cs="Times New Roman"/>
          <w:sz w:val="24"/>
        </w:rPr>
        <w:t>ADC</w:t>
      </w:r>
      <w:r>
        <w:rPr>
          <w:rFonts w:hint="default" w:ascii="Times New Roman" w:hAnsi="Times New Roman" w:cs="Times New Roman"/>
          <w:sz w:val="24"/>
        </w:rPr>
        <w:fldChar w:fldCharType="end"/>
      </w:r>
      <w:r>
        <w:rPr>
          <w:rFonts w:hint="default" w:ascii="Times New Roman" w:hAnsi="Times New Roman" w:cs="Times New Roman"/>
          <w:sz w:val="24"/>
        </w:rPr>
        <w:t>,</w:t>
      </w:r>
    </w:p>
    <w:p>
      <w:pPr>
        <w:spacing w:after="0" w:line="360" w:lineRule="auto"/>
        <w:jc w:val="both"/>
        <w:rPr>
          <w:rFonts w:hint="default" w:ascii="Times New Roman" w:hAnsi="Times New Roman" w:cs="Times New Roman"/>
          <w:sz w:val="24"/>
        </w:rPr>
        <w:sectPr>
          <w:pgSz w:w="11910" w:h="16840"/>
          <w:pgMar w:top="1340" w:right="1000" w:bottom="1200" w:left="1140" w:header="0" w:footer="1014" w:gutter="0"/>
        </w:sectPr>
      </w:pPr>
    </w:p>
    <w:p>
      <w:pPr>
        <w:pStyle w:val="6"/>
        <w:spacing w:before="76" w:line="360" w:lineRule="auto"/>
        <w:ind w:left="1020" w:right="432"/>
        <w:jc w:val="both"/>
        <w:rPr>
          <w:rFonts w:hint="default" w:ascii="Times New Roman" w:hAnsi="Times New Roman" w:cs="Times New Roman"/>
        </w:rPr>
      </w:pPr>
      <w:r>
        <w:rPr>
          <w:rFonts w:hint="default" w:ascii="Times New Roman" w:hAnsi="Times New Roman" w:cs="Times New Roman"/>
        </w:rPr>
        <w:t xml:space="preserve">converting an analog value to a pulse length. E.g. selecting a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"http://en.wikipedia.org/wiki/Thermistor" \h </w:instrText>
      </w:r>
      <w:r>
        <w:rPr>
          <w:rFonts w:hint="default" w:ascii="Times New Roman" w:hAnsi="Times New Roman" w:cs="Times New Roman"/>
        </w:rPr>
        <w:fldChar w:fldCharType="separate"/>
      </w:r>
      <w:r>
        <w:rPr>
          <w:rFonts w:hint="default" w:ascii="Times New Roman" w:hAnsi="Times New Roman" w:cs="Times New Roman"/>
        </w:rPr>
        <w:t>thermistor</w:t>
      </w:r>
      <w:r>
        <w:rPr>
          <w:rFonts w:hint="default" w:ascii="Times New Roman" w:hAnsi="Times New Roman" w:cs="Times New Roman"/>
        </w:rPr>
        <w:fldChar w:fldCharType="end"/>
      </w:r>
      <w:r>
        <w:rPr>
          <w:rFonts w:hint="default" w:ascii="Times New Roman" w:hAnsi="Times New Roman" w:cs="Times New Roman"/>
        </w:rPr>
        <w:t xml:space="preserve"> as timing resistor allows the use of the 555 in a temperature sensor: the period of the output pulse is determined by the temperature. The use of a microprocessor based circuit can then convert the pulse period to temperature, linearize it and even provide calibration means.</w:t>
      </w:r>
    </w:p>
    <w:p>
      <w:pPr>
        <w:pStyle w:val="17"/>
        <w:numPr>
          <w:ilvl w:val="3"/>
          <w:numId w:val="12"/>
        </w:numPr>
        <w:tabs>
          <w:tab w:val="left" w:pos="1021"/>
        </w:tabs>
        <w:spacing w:before="0" w:after="0" w:line="360" w:lineRule="auto"/>
        <w:ind w:left="1020" w:right="436" w:hanging="360"/>
        <w:jc w:val="both"/>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"http://en.wikipedia.org/wiki/Flip-flop_%28electronics%29" \h </w:instrText>
      </w:r>
      <w:r>
        <w:rPr>
          <w:rFonts w:hint="default" w:ascii="Times New Roman" w:hAnsi="Times New Roman" w:cs="Times New Roman"/>
        </w:rPr>
        <w:fldChar w:fldCharType="separate"/>
      </w:r>
      <w:r>
        <w:rPr>
          <w:rFonts w:hint="default" w:ascii="Times New Roman" w:hAnsi="Times New Roman" w:cs="Times New Roman"/>
          <w:b/>
          <w:sz w:val="24"/>
        </w:rPr>
        <w:t xml:space="preserve">Bistable </w:t>
      </w:r>
      <w:r>
        <w:rPr>
          <w:rFonts w:hint="default" w:ascii="Times New Roman" w:hAnsi="Times New Roman" w:cs="Times New Roman"/>
          <w:b/>
          <w:sz w:val="24"/>
        </w:rPr>
        <w:fldChar w:fldCharType="end"/>
      </w:r>
      <w:r>
        <w:rPr>
          <w:rFonts w:hint="default" w:ascii="Times New Roman" w:hAnsi="Times New Roman" w:cs="Times New Roman"/>
          <w:sz w:val="24"/>
        </w:rPr>
        <w:t xml:space="preserve">mode or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"http://en.wikipedia.org/wiki/Schmitt_trigger" \h </w:instrText>
      </w:r>
      <w:r>
        <w:rPr>
          <w:rFonts w:hint="default" w:ascii="Times New Roman" w:hAnsi="Times New Roman" w:cs="Times New Roman"/>
        </w:rPr>
        <w:fldChar w:fldCharType="separate"/>
      </w:r>
      <w:r>
        <w:rPr>
          <w:rFonts w:hint="default" w:ascii="Times New Roman" w:hAnsi="Times New Roman" w:cs="Times New Roman"/>
          <w:sz w:val="24"/>
        </w:rPr>
        <w:t>Schmitt trigger</w:t>
      </w:r>
      <w:r>
        <w:rPr>
          <w:rFonts w:hint="default" w:ascii="Times New Roman" w:hAnsi="Times New Roman" w:cs="Times New Roman"/>
          <w:sz w:val="24"/>
        </w:rPr>
        <w:fldChar w:fldCharType="end"/>
      </w:r>
      <w:r>
        <w:rPr>
          <w:rFonts w:hint="default" w:ascii="Times New Roman" w:hAnsi="Times New Roman" w:cs="Times New Roman"/>
          <w:sz w:val="24"/>
        </w:rPr>
        <w:t xml:space="preserve">: The 555 can operate as a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"http://en.wikipedia.org/wiki/Flip-flop_%28electronics%29" \h </w:instrText>
      </w:r>
      <w:r>
        <w:rPr>
          <w:rFonts w:hint="default" w:ascii="Times New Roman" w:hAnsi="Times New Roman" w:cs="Times New Roman"/>
        </w:rPr>
        <w:fldChar w:fldCharType="separate"/>
      </w:r>
      <w:r>
        <w:rPr>
          <w:rFonts w:hint="default" w:ascii="Times New Roman" w:hAnsi="Times New Roman" w:cs="Times New Roman"/>
          <w:sz w:val="24"/>
        </w:rPr>
        <w:t xml:space="preserve">flip-flop, </w:t>
      </w:r>
      <w:r>
        <w:rPr>
          <w:rFonts w:hint="default" w:ascii="Times New Roman" w:hAnsi="Times New Roman" w:cs="Times New Roman"/>
          <w:sz w:val="24"/>
        </w:rPr>
        <w:fldChar w:fldCharType="end"/>
      </w:r>
      <w:r>
        <w:rPr>
          <w:rFonts w:hint="default" w:ascii="Times New Roman" w:hAnsi="Times New Roman" w:cs="Times New Roman"/>
          <w:sz w:val="24"/>
        </w:rPr>
        <w:t>if the DIS pin is not connected and no capacitor is used. Uses include bounce-free latched</w:t>
      </w:r>
      <w:r>
        <w:rPr>
          <w:rFonts w:hint="default" w:ascii="Times New Roman" w:hAnsi="Times New Roman" w:cs="Times New Roman"/>
          <w:spacing w:val="-7"/>
          <w:sz w:val="24"/>
        </w:rPr>
        <w:t xml:space="preserve"> </w:t>
      </w:r>
      <w:r>
        <w:rPr>
          <w:rFonts w:hint="default" w:ascii="Times New Roman" w:hAnsi="Times New Roman" w:cs="Times New Roman"/>
          <w:sz w:val="24"/>
        </w:rPr>
        <w:t>switches.</w:t>
      </w: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spacing w:before="5"/>
        <w:rPr>
          <w:rFonts w:hint="default" w:ascii="Times New Roman" w:hAnsi="Times New Roman" w:cs="Times New Roman"/>
          <w:sz w:val="22"/>
        </w:rPr>
      </w:pPr>
    </w:p>
    <w:p>
      <w:pPr>
        <w:pStyle w:val="5"/>
        <w:spacing w:before="1"/>
        <w:ind w:left="300" w:firstLine="0"/>
        <w:jc w:val="both"/>
        <w:rPr>
          <w:rFonts w:hint="default" w:ascii="Times New Roman" w:hAnsi="Times New Roman" w:cs="Times New Roman"/>
        </w:rPr>
      </w:pPr>
      <w:r>
        <w:rPr>
          <w:rFonts w:hint="default" w:ascii="Times New Roman" w:hAnsi="Times New Roman" w:cs="Times New Roman"/>
        </w:rPr>
        <w:t>Monostable Mode</w:t>
      </w:r>
    </w:p>
    <w:p>
      <w:pPr>
        <w:pStyle w:val="6"/>
        <w:spacing w:before="4"/>
        <w:rPr>
          <w:rFonts w:hint="default" w:ascii="Times New Roman" w:hAnsi="Times New Roman" w:cs="Times New Roman"/>
          <w:b/>
          <w:sz w:val="21"/>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2779395</wp:posOffset>
            </wp:positionH>
            <wp:positionV relativeFrom="paragraph">
              <wp:posOffset>180340</wp:posOffset>
            </wp:positionV>
            <wp:extent cx="2028825" cy="1800225"/>
            <wp:effectExtent l="0" t="0" r="0" b="0"/>
            <wp:wrapTopAndBottom/>
            <wp:docPr id="37" name="image19.png" descr="http://1.1.1.4/bmi/upload.wikimedia.org/wikipedia/commons/thumb/1/19/555_Monostable.svg/220px-555_Monostab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9.png" descr="http://1.1.1.4/bmi/upload.wikimedia.org/wikipedia/commons/thumb/1/19/555_Monostable.svg/220px-555_Monostable.svg.png"/>
                    <pic:cNvPicPr>
                      <a:picLocks noChangeAspect="1"/>
                    </pic:cNvPicPr>
                  </pic:nvPicPr>
                  <pic:blipFill>
                    <a:blip r:embed="rId22" cstate="print"/>
                    <a:stretch>
                      <a:fillRect/>
                    </a:stretch>
                  </pic:blipFill>
                  <pic:spPr>
                    <a:xfrm>
                      <a:off x="0" y="0"/>
                      <a:ext cx="2028824" cy="1800225"/>
                    </a:xfrm>
                    <a:prstGeom prst="rect">
                      <a:avLst/>
                    </a:prstGeom>
                  </pic:spPr>
                </pic:pic>
              </a:graphicData>
            </a:graphic>
          </wp:anchor>
        </w:drawing>
      </w:r>
    </w:p>
    <w:p>
      <w:pPr>
        <w:pStyle w:val="6"/>
        <w:spacing w:before="2"/>
        <w:rPr>
          <w:rFonts w:hint="default" w:ascii="Times New Roman" w:hAnsi="Times New Roman" w:cs="Times New Roman"/>
          <w:b/>
          <w:sz w:val="29"/>
        </w:rPr>
      </w:pPr>
    </w:p>
    <w:p>
      <w:pPr>
        <w:pStyle w:val="6"/>
        <w:ind w:left="746" w:right="884"/>
        <w:jc w:val="center"/>
        <w:rPr>
          <w:rFonts w:hint="default" w:ascii="Times New Roman" w:hAnsi="Times New Roman" w:cs="Times New Roman"/>
        </w:rPr>
      </w:pPr>
      <w:r>
        <w:rPr>
          <w:rFonts w:hint="default" w:ascii="Times New Roman" w:hAnsi="Times New Roman" w:cs="Times New Roman"/>
        </w:rPr>
        <w:t>Figure 3.8: Schematic of Monostable Mode</w:t>
      </w:r>
    </w:p>
    <w:p>
      <w:pPr>
        <w:pStyle w:val="6"/>
        <w:spacing w:before="10"/>
        <w:rPr>
          <w:rFonts w:hint="default" w:ascii="Times New Roman" w:hAnsi="Times New Roman" w:cs="Times New Roman"/>
          <w:sz w:val="20"/>
        </w:rPr>
      </w:pPr>
    </w:p>
    <w:p>
      <w:pPr>
        <w:pStyle w:val="6"/>
        <w:spacing w:line="360" w:lineRule="auto"/>
        <w:ind w:left="300" w:right="443"/>
        <w:jc w:val="both"/>
        <w:rPr>
          <w:rFonts w:hint="default" w:ascii="Times New Roman" w:hAnsi="Times New Roman" w:cs="Times New Roman"/>
        </w:rPr>
      </w:pPr>
      <w:r>
        <w:rPr>
          <w:rFonts w:hint="default" w:ascii="Times New Roman" w:hAnsi="Times New Roman" w:cs="Times New Roman"/>
        </w:rPr>
        <w:t>The relationships of the trigger signal, the voltage on C and the pulse width in monostable mode</w:t>
      </w:r>
    </w:p>
    <w:p>
      <w:pPr>
        <w:pStyle w:val="6"/>
        <w:spacing w:before="5"/>
        <w:rPr>
          <w:rFonts w:hint="default" w:ascii="Times New Roman" w:hAnsi="Times New Roman" w:cs="Times New Roman"/>
        </w:rPr>
      </w:pPr>
    </w:p>
    <w:p>
      <w:pPr>
        <w:pStyle w:val="6"/>
        <w:spacing w:line="360" w:lineRule="auto"/>
        <w:ind w:left="300" w:right="439"/>
        <w:jc w:val="both"/>
        <w:rPr>
          <w:rFonts w:hint="default" w:ascii="Times New Roman" w:hAnsi="Times New Roman" w:cs="Times New Roman"/>
        </w:rPr>
      </w:pPr>
      <w:r>
        <w:rPr>
          <w:rFonts w:hint="default" w:ascii="Times New Roman" w:hAnsi="Times New Roman" w:cs="Times New Roman"/>
        </w:rPr>
        <w:t xml:space="preserve">In the monostable mode, the 555 timer acts as a "one-shot" pulse generator. The pulse begins when the 555 timer receives a signal at the trigger input that falls below a third of the voltage supply. The width of the output pulse is determined by the time constant of an RC network, which consists of a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"http://en.wikipedia.org/wiki/Capacitor" \h </w:instrText>
      </w:r>
      <w:r>
        <w:rPr>
          <w:rFonts w:hint="default" w:ascii="Times New Roman" w:hAnsi="Times New Roman" w:cs="Times New Roman"/>
        </w:rPr>
        <w:fldChar w:fldCharType="separate"/>
      </w:r>
      <w:r>
        <w:rPr>
          <w:rFonts w:hint="default" w:ascii="Times New Roman" w:hAnsi="Times New Roman" w:cs="Times New Roman"/>
        </w:rPr>
        <w:t xml:space="preserve">capacitor </w:t>
      </w:r>
      <w:r>
        <w:rPr>
          <w:rFonts w:hint="default" w:ascii="Times New Roman" w:hAnsi="Times New Roman" w:cs="Times New Roman"/>
        </w:rPr>
        <w:fldChar w:fldCharType="end"/>
      </w:r>
      <w:r>
        <w:rPr>
          <w:rFonts w:hint="default" w:ascii="Times New Roman" w:hAnsi="Times New Roman" w:cs="Times New Roman"/>
        </w:rPr>
        <w:t xml:space="preserve">(C) and a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"http://en.wikipedia.org/wiki/Resistor" \h </w:instrText>
      </w:r>
      <w:r>
        <w:rPr>
          <w:rFonts w:hint="default" w:ascii="Times New Roman" w:hAnsi="Times New Roman" w:cs="Times New Roman"/>
        </w:rPr>
        <w:fldChar w:fldCharType="separate"/>
      </w:r>
      <w:r>
        <w:rPr>
          <w:rFonts w:hint="default" w:ascii="Times New Roman" w:hAnsi="Times New Roman" w:cs="Times New Roman"/>
        </w:rPr>
        <w:t xml:space="preserve">resistor </w:t>
      </w:r>
      <w:r>
        <w:rPr>
          <w:rFonts w:hint="default" w:ascii="Times New Roman" w:hAnsi="Times New Roman" w:cs="Times New Roman"/>
        </w:rPr>
        <w:fldChar w:fldCharType="end"/>
      </w:r>
      <w:r>
        <w:rPr>
          <w:rFonts w:hint="default" w:ascii="Times New Roman" w:hAnsi="Times New Roman" w:cs="Times New Roman"/>
        </w:rPr>
        <w:t>(R). The output pulse ends when the voltage on the capacitor equals 2/3 of the supply voltage. The output pulse width can be lengthened or shortened to the need of the specific application by adjusting the values of R and</w:t>
      </w:r>
      <w:r>
        <w:rPr>
          <w:rFonts w:hint="default" w:ascii="Times New Roman" w:hAnsi="Times New Roman" w:cs="Times New Roman"/>
          <w:spacing w:val="-12"/>
        </w:rPr>
        <w:t xml:space="preserve"> </w:t>
      </w:r>
      <w:r>
        <w:rPr>
          <w:rFonts w:hint="default" w:ascii="Times New Roman" w:hAnsi="Times New Roman" w:cs="Times New Roman"/>
        </w:rPr>
        <w:t>C.</w:t>
      </w:r>
    </w:p>
    <w:p>
      <w:pPr>
        <w:pStyle w:val="6"/>
        <w:spacing w:before="3"/>
        <w:rPr>
          <w:rFonts w:hint="default" w:ascii="Times New Roman" w:hAnsi="Times New Roman" w:cs="Times New Roman"/>
        </w:rPr>
      </w:pPr>
    </w:p>
    <w:p>
      <w:pPr>
        <w:pStyle w:val="6"/>
        <w:spacing w:before="1" w:line="360" w:lineRule="auto"/>
        <w:ind w:left="300" w:right="436"/>
        <w:jc w:val="both"/>
        <w:rPr>
          <w:rFonts w:hint="default" w:ascii="Times New Roman" w:hAnsi="Times New Roman" w:cs="Times New Roman"/>
        </w:rPr>
      </w:pPr>
      <w:r>
        <w:rPr>
          <w:rFonts w:hint="default" w:ascii="Times New Roman" w:hAnsi="Times New Roman" w:cs="Times New Roman"/>
        </w:rPr>
        <w:t xml:space="preserve">The output pulse width of time </w:t>
      </w:r>
      <w:r>
        <w:rPr>
          <w:rFonts w:hint="default" w:ascii="Times New Roman" w:hAnsi="Times New Roman" w:cs="Times New Roman"/>
          <w:i/>
        </w:rPr>
        <w:t>t</w:t>
      </w:r>
      <w:r>
        <w:rPr>
          <w:rFonts w:hint="default" w:ascii="Times New Roman" w:hAnsi="Times New Roman" w:cs="Times New Roman"/>
        </w:rPr>
        <w:t>, which is the time it takes to charge C to 2/3 of the supply voltage, is given by</w:t>
      </w:r>
    </w:p>
    <w:p>
      <w:pPr>
        <w:pStyle w:val="6"/>
        <w:spacing w:before="3"/>
        <w:rPr>
          <w:rFonts w:hint="default" w:ascii="Times New Roman" w:hAnsi="Times New Roman" w:cs="Times New Roman"/>
          <w:sz w:val="21"/>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1371600</wp:posOffset>
            </wp:positionH>
            <wp:positionV relativeFrom="paragraph">
              <wp:posOffset>179705</wp:posOffset>
            </wp:positionV>
            <wp:extent cx="1799590" cy="200025"/>
            <wp:effectExtent l="0" t="0" r="0" b="0"/>
            <wp:wrapTopAndBottom/>
            <wp:docPr id="39" name="image20.png" descr="t = RC\ln(3) \approx 1.1 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0.png" descr="t = RC\ln(3) \approx 1.1 RC"/>
                    <pic:cNvPicPr>
                      <a:picLocks noChangeAspect="1"/>
                    </pic:cNvPicPr>
                  </pic:nvPicPr>
                  <pic:blipFill>
                    <a:blip r:embed="rId23" cstate="print"/>
                    <a:stretch>
                      <a:fillRect/>
                    </a:stretch>
                  </pic:blipFill>
                  <pic:spPr>
                    <a:xfrm>
                      <a:off x="0" y="0"/>
                      <a:ext cx="1799589" cy="200025"/>
                    </a:xfrm>
                    <a:prstGeom prst="rect">
                      <a:avLst/>
                    </a:prstGeom>
                  </pic:spPr>
                </pic:pic>
              </a:graphicData>
            </a:graphic>
          </wp:anchor>
        </w:drawing>
      </w:r>
    </w:p>
    <w:p>
      <w:pPr>
        <w:spacing w:after="0"/>
        <w:rPr>
          <w:rFonts w:hint="default" w:ascii="Times New Roman" w:hAnsi="Times New Roman" w:cs="Times New Roman"/>
          <w:sz w:val="21"/>
        </w:rPr>
        <w:sectPr>
          <w:pgSz w:w="11910" w:h="16840"/>
          <w:pgMar w:top="1340" w:right="1000" w:bottom="1200" w:left="1140" w:header="0" w:footer="1014" w:gutter="0"/>
        </w:sectPr>
      </w:pPr>
    </w:p>
    <w:p>
      <w:pPr>
        <w:pStyle w:val="6"/>
        <w:spacing w:before="73"/>
        <w:ind w:left="300"/>
        <w:rPr>
          <w:rFonts w:hint="default" w:ascii="Times New Roman" w:hAnsi="Times New Roman" w:cs="Times New Roman"/>
        </w:rPr>
      </w:pPr>
      <w:r>
        <w:rPr>
          <w:rFonts w:hint="default" w:ascii="Times New Roman" w:hAnsi="Times New Roman" w:cs="Times New Roman"/>
        </w:rPr>
        <w:t>where t is in seconds, R is in ohms and C is in farads.</w:t>
      </w:r>
    </w:p>
    <w:p>
      <w:pPr>
        <w:pStyle w:val="6"/>
        <w:spacing w:before="7"/>
        <w:rPr>
          <w:rFonts w:hint="default" w:ascii="Times New Roman" w:hAnsi="Times New Roman" w:cs="Times New Roman"/>
          <w:sz w:val="36"/>
        </w:rPr>
      </w:pPr>
    </w:p>
    <w:p>
      <w:pPr>
        <w:pStyle w:val="6"/>
        <w:spacing w:line="360" w:lineRule="auto"/>
        <w:ind w:left="300" w:right="776"/>
        <w:rPr>
          <w:rFonts w:hint="default" w:ascii="Times New Roman" w:hAnsi="Times New Roman" w:cs="Times New Roman"/>
        </w:rPr>
      </w:pPr>
      <w:r>
        <w:rPr>
          <w:rFonts w:hint="default" w:ascii="Times New Roman" w:hAnsi="Times New Roman" w:cs="Times New Roman"/>
        </w:rPr>
        <w:t xml:space="preserve">While using the timer IC in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"http://en.wikipedia.org/wiki/Ohm" \h </w:instrText>
      </w:r>
      <w:r>
        <w:rPr>
          <w:rFonts w:hint="default" w:ascii="Times New Roman" w:hAnsi="Times New Roman" w:cs="Times New Roman"/>
        </w:rPr>
        <w:fldChar w:fldCharType="separate"/>
      </w:r>
      <w:r>
        <w:rPr>
          <w:rFonts w:hint="default" w:ascii="Times New Roman" w:hAnsi="Times New Roman" w:cs="Times New Roman"/>
        </w:rPr>
        <w:t>monos</w:t>
      </w:r>
      <w:r>
        <w:rPr>
          <w:rFonts w:hint="default" w:ascii="Times New Roman" w:hAnsi="Times New Roman" w:cs="Times New Roman"/>
        </w:rPr>
        <w:fldChar w:fldCharType="end"/>
      </w:r>
      <w:r>
        <w:rPr>
          <w:rFonts w:hint="default" w:ascii="Times New Roman" w:hAnsi="Times New Roman" w:cs="Times New Roman"/>
        </w:rPr>
        <w:t xml:space="preserve">table mode,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"http://en.wikipedia.org/wiki/Farads" \h </w:instrText>
      </w:r>
      <w:r>
        <w:rPr>
          <w:rFonts w:hint="default" w:ascii="Times New Roman" w:hAnsi="Times New Roman" w:cs="Times New Roman"/>
        </w:rPr>
        <w:fldChar w:fldCharType="separate"/>
      </w:r>
      <w:r>
        <w:rPr>
          <w:rFonts w:hint="default" w:ascii="Times New Roman" w:hAnsi="Times New Roman" w:cs="Times New Roman"/>
        </w:rPr>
        <w:t xml:space="preserve">the </w:t>
      </w:r>
      <w:r>
        <w:rPr>
          <w:rFonts w:hint="default" w:ascii="Times New Roman" w:hAnsi="Times New Roman" w:cs="Times New Roman"/>
        </w:rPr>
        <w:fldChar w:fldCharType="end"/>
      </w:r>
      <w:r>
        <w:rPr>
          <w:rFonts w:hint="default" w:ascii="Times New Roman" w:hAnsi="Times New Roman" w:cs="Times New Roman"/>
        </w:rPr>
        <w:t>main disadvantage is that the time span between any two triggering pulses must be greater than the RC time constant</w:t>
      </w:r>
      <w:r>
        <w:rPr>
          <w:rFonts w:hint="default" w:ascii="Times New Roman" w:hAnsi="Times New Roman" w:cs="Times New Roman"/>
          <w:vertAlign w:val="superscript"/>
        </w:rPr>
        <w:t>.</w:t>
      </w:r>
    </w:p>
    <w:p>
      <w:pPr>
        <w:pStyle w:val="6"/>
        <w:rPr>
          <w:rFonts w:hint="default" w:ascii="Times New Roman" w:hAnsi="Times New Roman" w:cs="Times New Roman"/>
          <w:sz w:val="30"/>
        </w:rPr>
      </w:pPr>
    </w:p>
    <w:p>
      <w:pPr>
        <w:pStyle w:val="6"/>
        <w:spacing w:before="3"/>
        <w:rPr>
          <w:rFonts w:hint="default" w:ascii="Times New Roman" w:hAnsi="Times New Roman" w:cs="Times New Roman"/>
          <w:sz w:val="44"/>
        </w:rPr>
      </w:pPr>
    </w:p>
    <w:p>
      <w:pPr>
        <w:pStyle w:val="5"/>
        <w:ind w:left="300" w:firstLine="0"/>
        <w:rPr>
          <w:rFonts w:hint="default" w:ascii="Times New Roman" w:hAnsi="Times New Roman" w:cs="Times New Roman"/>
        </w:rPr>
      </w:pPr>
      <w:r>
        <w:rPr>
          <w:rFonts w:hint="default" w:ascii="Times New Roman" w:hAnsi="Times New Roman" w:cs="Times New Roman"/>
        </w:rPr>
        <w:t>Bistable Mode</w:t>
      </w: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rPr>
          <w:rFonts w:hint="default" w:ascii="Times New Roman" w:hAnsi="Times New Roman" w:cs="Times New Roman"/>
          <w:b/>
          <w:sz w:val="10"/>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2769870</wp:posOffset>
            </wp:positionH>
            <wp:positionV relativeFrom="paragraph">
              <wp:posOffset>97790</wp:posOffset>
            </wp:positionV>
            <wp:extent cx="2028825" cy="1809750"/>
            <wp:effectExtent l="0" t="0" r="0" b="0"/>
            <wp:wrapTopAndBottom/>
            <wp:docPr id="41" name="image21.png" descr="http://1.1.1.5/bmi/upload.wikimedia.org/wikipedia/commons/thumb/7/78/555_Bistable.svg/220px-555_Bistabl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1.png" descr="http://1.1.1.5/bmi/upload.wikimedia.org/wikipedia/commons/thumb/7/78/555_Bistable.svg/220px-555_Bistable.svg.png"/>
                    <pic:cNvPicPr>
                      <a:picLocks noChangeAspect="1"/>
                    </pic:cNvPicPr>
                  </pic:nvPicPr>
                  <pic:blipFill>
                    <a:blip r:embed="rId24" cstate="print"/>
                    <a:stretch>
                      <a:fillRect/>
                    </a:stretch>
                  </pic:blipFill>
                  <pic:spPr>
                    <a:xfrm>
                      <a:off x="0" y="0"/>
                      <a:ext cx="2028824" cy="1809750"/>
                    </a:xfrm>
                    <a:prstGeom prst="rect">
                      <a:avLst/>
                    </a:prstGeom>
                  </pic:spPr>
                </pic:pic>
              </a:graphicData>
            </a:graphic>
          </wp:anchor>
        </w:drawing>
      </w:r>
    </w:p>
    <w:p>
      <w:pPr>
        <w:pStyle w:val="6"/>
        <w:spacing w:before="2"/>
        <w:rPr>
          <w:rFonts w:hint="default" w:ascii="Times New Roman" w:hAnsi="Times New Roman" w:cs="Times New Roman"/>
          <w:b/>
          <w:sz w:val="21"/>
        </w:rPr>
      </w:pPr>
    </w:p>
    <w:p>
      <w:pPr>
        <w:pStyle w:val="6"/>
        <w:spacing w:before="90"/>
        <w:ind w:left="746" w:right="884"/>
        <w:jc w:val="center"/>
        <w:rPr>
          <w:rFonts w:hint="default" w:ascii="Times New Roman" w:hAnsi="Times New Roman" w:cs="Times New Roman"/>
        </w:rPr>
      </w:pPr>
      <w:r>
        <w:rPr>
          <w:rFonts w:hint="default" w:ascii="Times New Roman" w:hAnsi="Times New Roman" w:cs="Times New Roman"/>
        </w:rPr>
        <w:t>Figure 3.9: Schematic of Bistable Mode</w:t>
      </w:r>
    </w:p>
    <w:p>
      <w:pPr>
        <w:pStyle w:val="6"/>
        <w:spacing w:before="11"/>
        <w:rPr>
          <w:rFonts w:hint="default" w:ascii="Times New Roman" w:hAnsi="Times New Roman" w:cs="Times New Roman"/>
          <w:sz w:val="27"/>
        </w:rPr>
      </w:pPr>
    </w:p>
    <w:p>
      <w:pPr>
        <w:pStyle w:val="6"/>
        <w:spacing w:line="360" w:lineRule="auto"/>
        <w:ind w:left="300" w:right="436"/>
        <w:jc w:val="both"/>
        <w:rPr>
          <w:rFonts w:hint="default" w:ascii="Times New Roman" w:hAnsi="Times New Roman" w:cs="Times New Roman"/>
        </w:rPr>
      </w:pPr>
      <w:r>
        <w:rPr>
          <w:rFonts w:hint="default" w:ascii="Times New Roman" w:hAnsi="Times New Roman" w:cs="Times New Roman"/>
        </w:rPr>
        <w:t xml:space="preserve">In bistable mode, the 555 timer acts as a basic flip-flop. The trigger and reset inputs (pins 2 and 4 respectively on a 555) are held high via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"http://en.wikipedia.org/wiki/Pull-up_resistor" \h </w:instrText>
      </w:r>
      <w:r>
        <w:rPr>
          <w:rFonts w:hint="default" w:ascii="Times New Roman" w:hAnsi="Times New Roman" w:cs="Times New Roman"/>
        </w:rPr>
        <w:fldChar w:fldCharType="separate"/>
      </w:r>
      <w:r>
        <w:rPr>
          <w:rFonts w:hint="default" w:ascii="Times New Roman" w:hAnsi="Times New Roman" w:cs="Times New Roman"/>
        </w:rPr>
        <w:t xml:space="preserve">Pull-up resistors </w:t>
      </w:r>
      <w:r>
        <w:rPr>
          <w:rFonts w:hint="default" w:ascii="Times New Roman" w:hAnsi="Times New Roman" w:cs="Times New Roman"/>
        </w:rPr>
        <w:fldChar w:fldCharType="end"/>
      </w:r>
      <w:r>
        <w:rPr>
          <w:rFonts w:hint="default" w:ascii="Times New Roman" w:hAnsi="Times New Roman" w:cs="Times New Roman"/>
        </w:rPr>
        <w:t>while the threshold input (pin</w:t>
      </w:r>
    </w:p>
    <w:p>
      <w:pPr>
        <w:pStyle w:val="6"/>
        <w:spacing w:line="360" w:lineRule="auto"/>
        <w:ind w:left="300" w:right="436"/>
        <w:jc w:val="both"/>
        <w:rPr>
          <w:rFonts w:hint="default" w:ascii="Times New Roman" w:hAnsi="Times New Roman" w:cs="Times New Roman"/>
        </w:rPr>
      </w:pPr>
      <w:r>
        <w:rPr>
          <w:rFonts w:hint="default" w:ascii="Times New Roman" w:hAnsi="Times New Roman" w:cs="Times New Roman"/>
        </w:rPr>
        <w:t>6) is simply grounded. Thus configured, pulling the trigger momentarily to ground acts as a 'set' and transitions the output pin (pin 3) to Vcc (high state). Pulling the reset input to ground acts as a 'reset' and transitions the output pin to ground (low state). No capacitors are required in a bistable configuration. Pin 5 (control) is connected to ground via a small-value capacitor (usually 0.01 to 0.1 uF); pin 7 (discharge) is left floating.</w:t>
      </w:r>
    </w:p>
    <w:p>
      <w:pPr>
        <w:spacing w:after="0" w:line="360" w:lineRule="auto"/>
        <w:jc w:val="both"/>
        <w:rPr>
          <w:rFonts w:hint="default" w:ascii="Times New Roman" w:hAnsi="Times New Roman" w:cs="Times New Roman"/>
        </w:rPr>
        <w:sectPr>
          <w:pgSz w:w="11910" w:h="16840"/>
          <w:pgMar w:top="1340" w:right="1000" w:bottom="1200" w:left="1140" w:header="0" w:footer="1014" w:gutter="0"/>
        </w:sectPr>
      </w:pPr>
    </w:p>
    <w:p>
      <w:pPr>
        <w:pStyle w:val="5"/>
        <w:spacing w:before="78"/>
        <w:ind w:left="300" w:firstLine="0"/>
        <w:rPr>
          <w:rFonts w:hint="default" w:ascii="Times New Roman" w:hAnsi="Times New Roman" w:cs="Times New Roman"/>
        </w:rPr>
      </w:pPr>
      <w:r>
        <w:rPr>
          <w:rFonts w:hint="default" w:ascii="Times New Roman" w:hAnsi="Times New Roman" w:cs="Times New Roman"/>
        </w:rPr>
        <w:t>Astable Mode</w:t>
      </w:r>
    </w:p>
    <w:p>
      <w:pPr>
        <w:pStyle w:val="6"/>
        <w:spacing w:before="8"/>
        <w:rPr>
          <w:rFonts w:hint="default" w:ascii="Times New Roman" w:hAnsi="Times New Roman" w:cs="Times New Roman"/>
          <w:b/>
          <w:sz w:val="23"/>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2769870</wp:posOffset>
            </wp:positionH>
            <wp:positionV relativeFrom="paragraph">
              <wp:posOffset>197485</wp:posOffset>
            </wp:positionV>
            <wp:extent cx="2057400" cy="1809750"/>
            <wp:effectExtent l="0" t="0" r="0" b="0"/>
            <wp:wrapTopAndBottom/>
            <wp:docPr id="43" name="image22.png" descr="http://1.1.1.3/bmi/upload.wikimedia.org/wikipedia/commons/thumb/3/3d/555_Astable_Diagram.svg/220px-555_Astable_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2.png" descr="http://1.1.1.3/bmi/upload.wikimedia.org/wikipedia/commons/thumb/3/3d/555_Astable_Diagram.svg/220px-555_Astable_Diagram.svg.png"/>
                    <pic:cNvPicPr>
                      <a:picLocks noChangeAspect="1"/>
                    </pic:cNvPicPr>
                  </pic:nvPicPr>
                  <pic:blipFill>
                    <a:blip r:embed="rId25" cstate="print"/>
                    <a:stretch>
                      <a:fillRect/>
                    </a:stretch>
                  </pic:blipFill>
                  <pic:spPr>
                    <a:xfrm>
                      <a:off x="0" y="0"/>
                      <a:ext cx="2057399" cy="1809750"/>
                    </a:xfrm>
                    <a:prstGeom prst="rect">
                      <a:avLst/>
                    </a:prstGeom>
                  </pic:spPr>
                </pic:pic>
              </a:graphicData>
            </a:graphic>
          </wp:anchor>
        </w:drawing>
      </w:r>
    </w:p>
    <w:p>
      <w:pPr>
        <w:pStyle w:val="6"/>
        <w:spacing w:before="8"/>
        <w:rPr>
          <w:rFonts w:hint="default" w:ascii="Times New Roman" w:hAnsi="Times New Roman" w:cs="Times New Roman"/>
          <w:b/>
          <w:sz w:val="31"/>
        </w:rPr>
      </w:pPr>
    </w:p>
    <w:p>
      <w:pPr>
        <w:pStyle w:val="6"/>
        <w:ind w:left="746" w:right="884"/>
        <w:jc w:val="center"/>
        <w:rPr>
          <w:rFonts w:hint="default" w:ascii="Times New Roman" w:hAnsi="Times New Roman" w:cs="Times New Roman"/>
        </w:rPr>
      </w:pPr>
      <w:r>
        <w:rPr>
          <w:rFonts w:hint="default" w:ascii="Times New Roman" w:hAnsi="Times New Roman" w:cs="Times New Roman"/>
        </w:rPr>
        <w:t>Figure 3.10: Schematic of Astable Mode</w:t>
      </w:r>
    </w:p>
    <w:p>
      <w:pPr>
        <w:pStyle w:val="6"/>
        <w:spacing w:before="10"/>
        <w:rPr>
          <w:rFonts w:hint="default" w:ascii="Times New Roman" w:hAnsi="Times New Roman" w:cs="Times New Roman"/>
          <w:sz w:val="16"/>
        </w:rPr>
      </w:pPr>
    </w:p>
    <w:p>
      <w:pPr>
        <w:pStyle w:val="6"/>
        <w:spacing w:before="90" w:line="360" w:lineRule="auto"/>
        <w:ind w:left="300" w:right="435"/>
        <w:jc w:val="both"/>
        <w:rPr>
          <w:rFonts w:hint="default" w:ascii="Times New Roman" w:hAnsi="Times New Roman" w:cs="Times New Roman"/>
        </w:rPr>
      </w:pPr>
      <w:r>
        <w:rPr>
          <w:rFonts w:hint="default" w:ascii="Times New Roman" w:hAnsi="Times New Roman" w:cs="Times New Roman"/>
        </w:rPr>
        <w:t>In astable mode, the 555 timer puts out a continuous stream of rectangular pulses having a specified frequency. Resistor R</w:t>
      </w:r>
      <w:r>
        <w:rPr>
          <w:rFonts w:hint="default" w:ascii="Times New Roman" w:hAnsi="Times New Roman" w:cs="Times New Roman"/>
          <w:vertAlign w:val="subscript"/>
        </w:rPr>
        <w:t>1</w:t>
      </w:r>
      <w:r>
        <w:rPr>
          <w:rFonts w:hint="default" w:ascii="Times New Roman" w:hAnsi="Times New Roman" w:cs="Times New Roman"/>
          <w:vertAlign w:val="baseline"/>
        </w:rPr>
        <w:t xml:space="preserve"> is connected between V</w:t>
      </w:r>
      <w:r>
        <w:rPr>
          <w:rFonts w:hint="default" w:ascii="Times New Roman" w:hAnsi="Times New Roman" w:cs="Times New Roman"/>
          <w:vertAlign w:val="subscript"/>
        </w:rPr>
        <w:t>CC</w:t>
      </w:r>
      <w:r>
        <w:rPr>
          <w:rFonts w:hint="default" w:ascii="Times New Roman" w:hAnsi="Times New Roman" w:cs="Times New Roman"/>
          <w:vertAlign w:val="baseline"/>
        </w:rPr>
        <w:t xml:space="preserve"> and the discharge pin (pin 7) and another resistor (R</w:t>
      </w:r>
      <w:r>
        <w:rPr>
          <w:rFonts w:hint="default" w:ascii="Times New Roman" w:hAnsi="Times New Roman" w:cs="Times New Roman"/>
          <w:vertAlign w:val="subscript"/>
        </w:rPr>
        <w:t>2</w:t>
      </w:r>
      <w:r>
        <w:rPr>
          <w:rFonts w:hint="default" w:ascii="Times New Roman" w:hAnsi="Times New Roman" w:cs="Times New Roman"/>
          <w:vertAlign w:val="baseline"/>
        </w:rPr>
        <w:t>) is connected between the discharge pin (pin 7), and the trigger (pin 2) and threshold (pin 6) pins that share a common node. Hence the capacitor is charged through R</w:t>
      </w:r>
      <w:r>
        <w:rPr>
          <w:rFonts w:hint="default" w:ascii="Times New Roman" w:hAnsi="Times New Roman" w:cs="Times New Roman"/>
          <w:vertAlign w:val="subscript"/>
        </w:rPr>
        <w:t>1</w:t>
      </w:r>
      <w:r>
        <w:rPr>
          <w:rFonts w:hint="default" w:ascii="Times New Roman" w:hAnsi="Times New Roman" w:cs="Times New Roman"/>
          <w:vertAlign w:val="baseline"/>
        </w:rPr>
        <w:t xml:space="preserve"> and R</w:t>
      </w:r>
      <w:r>
        <w:rPr>
          <w:rFonts w:hint="default" w:ascii="Times New Roman" w:hAnsi="Times New Roman" w:cs="Times New Roman"/>
          <w:vertAlign w:val="subscript"/>
        </w:rPr>
        <w:t>2</w:t>
      </w:r>
      <w:r>
        <w:rPr>
          <w:rFonts w:hint="default" w:ascii="Times New Roman" w:hAnsi="Times New Roman" w:cs="Times New Roman"/>
          <w:vertAlign w:val="baseline"/>
        </w:rPr>
        <w:t>, and discharged only through R</w:t>
      </w:r>
      <w:r>
        <w:rPr>
          <w:rFonts w:hint="default" w:ascii="Times New Roman" w:hAnsi="Times New Roman" w:cs="Times New Roman"/>
          <w:vertAlign w:val="subscript"/>
        </w:rPr>
        <w:t>2</w:t>
      </w:r>
      <w:r>
        <w:rPr>
          <w:rFonts w:hint="default" w:ascii="Times New Roman" w:hAnsi="Times New Roman" w:cs="Times New Roman"/>
          <w:vertAlign w:val="baseline"/>
        </w:rPr>
        <w:t>, since pin 7 has low impedance to ground during output low intervals of the cycle, therefore discharging the</w:t>
      </w:r>
      <w:r>
        <w:rPr>
          <w:rFonts w:hint="default" w:ascii="Times New Roman" w:hAnsi="Times New Roman" w:cs="Times New Roman"/>
          <w:spacing w:val="-6"/>
          <w:vertAlign w:val="baseline"/>
        </w:rPr>
        <w:t xml:space="preserve"> </w:t>
      </w:r>
      <w:r>
        <w:rPr>
          <w:rFonts w:hint="default" w:ascii="Times New Roman" w:hAnsi="Times New Roman" w:cs="Times New Roman"/>
          <w:vertAlign w:val="baseline"/>
        </w:rPr>
        <w:t>capacitor.</w:t>
      </w:r>
    </w:p>
    <w:p>
      <w:pPr>
        <w:pStyle w:val="6"/>
        <w:spacing w:before="5"/>
        <w:rPr>
          <w:rFonts w:hint="default" w:ascii="Times New Roman" w:hAnsi="Times New Roman" w:cs="Times New Roman"/>
        </w:rPr>
      </w:pPr>
    </w:p>
    <w:p>
      <w:pPr>
        <w:pStyle w:val="6"/>
        <w:ind w:left="300"/>
        <w:jc w:val="both"/>
        <w:rPr>
          <w:rFonts w:hint="default" w:ascii="Times New Roman" w:hAnsi="Times New Roman" w:cs="Times New Roman"/>
        </w:rPr>
      </w:pPr>
      <w:r>
        <w:rPr>
          <w:rFonts w:hint="default" w:ascii="Times New Roman" w:hAnsi="Times New Roman" w:cs="Times New Roman"/>
        </w:rPr>
        <w:t>In the astable mode, the frequency of the pulse stream depends on the values of R</w:t>
      </w:r>
      <w:r>
        <w:rPr>
          <w:rFonts w:hint="default" w:ascii="Times New Roman" w:hAnsi="Times New Roman" w:cs="Times New Roman"/>
          <w:vertAlign w:val="subscript"/>
        </w:rPr>
        <w:t>1</w:t>
      </w:r>
      <w:r>
        <w:rPr>
          <w:rFonts w:hint="default" w:ascii="Times New Roman" w:hAnsi="Times New Roman" w:cs="Times New Roman"/>
          <w:vertAlign w:val="baseline"/>
        </w:rPr>
        <w:t>, R</w:t>
      </w:r>
      <w:r>
        <w:rPr>
          <w:rFonts w:hint="default" w:ascii="Times New Roman" w:hAnsi="Times New Roman" w:cs="Times New Roman"/>
          <w:vertAlign w:val="subscript"/>
        </w:rPr>
        <w:t>2</w:t>
      </w:r>
      <w:r>
        <w:rPr>
          <w:rFonts w:hint="default" w:ascii="Times New Roman" w:hAnsi="Times New Roman" w:cs="Times New Roman"/>
          <w:vertAlign w:val="baseline"/>
        </w:rPr>
        <w:t xml:space="preserve"> and C:</w:t>
      </w: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spacing w:before="6"/>
        <w:rPr>
          <w:rFonts w:hint="default" w:ascii="Times New Roman" w:hAnsi="Times New Roman" w:cs="Times New Roman"/>
          <w:sz w:val="25"/>
        </w:rPr>
      </w:pPr>
    </w:p>
    <w:p>
      <w:pPr>
        <w:spacing w:before="94"/>
        <w:ind w:left="746" w:right="1709" w:firstLine="0"/>
        <w:jc w:val="center"/>
        <w:rPr>
          <w:rFonts w:hint="default" w:ascii="Times New Roman" w:hAnsi="Times New Roman" w:cs="Times New Roman"/>
          <w:sz w:val="16"/>
        </w:rPr>
      </w:pPr>
      <w:r>
        <w:rPr>
          <w:rFonts w:hint="default" w:ascii="Times New Roman" w:hAnsi="Times New Roman" w:cs="Times New Roman"/>
        </w:rPr>
        <w:drawing>
          <wp:anchor distT="0" distB="0" distL="0" distR="0" simplePos="0" relativeHeight="15741952" behindDoc="0" locked="0" layoutInCell="1" allowOverlap="1">
            <wp:simplePos x="0" y="0"/>
            <wp:positionH relativeFrom="page">
              <wp:posOffset>1371600</wp:posOffset>
            </wp:positionH>
            <wp:positionV relativeFrom="paragraph">
              <wp:posOffset>-215265</wp:posOffset>
            </wp:positionV>
            <wp:extent cx="2086610" cy="438785"/>
            <wp:effectExtent l="0" t="0" r="0" b="0"/>
            <wp:wrapNone/>
            <wp:docPr id="45" name="image23.png" descr="f = \frac{1}{\ln(2) \cdot C \cdot (R_1 + 2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3.png" descr="f = \frac{1}{\ln(2) \cdot C \cdot (R_1 + 2R_2)}"/>
                    <pic:cNvPicPr>
                      <a:picLocks noChangeAspect="1"/>
                    </pic:cNvPicPr>
                  </pic:nvPicPr>
                  <pic:blipFill>
                    <a:blip r:embed="rId26" cstate="print"/>
                    <a:stretch>
                      <a:fillRect/>
                    </a:stretch>
                  </pic:blipFill>
                  <pic:spPr>
                    <a:xfrm>
                      <a:off x="0" y="0"/>
                      <a:ext cx="2086610" cy="438785"/>
                    </a:xfrm>
                    <a:prstGeom prst="rect">
                      <a:avLst/>
                    </a:prstGeom>
                  </pic:spPr>
                </pic:pic>
              </a:graphicData>
            </a:graphic>
          </wp:anchor>
        </w:drawing>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"http://en.wikipedia.org/wiki/555_timer_IC#cite_note-7" \h </w:instrText>
      </w:r>
      <w:r>
        <w:rPr>
          <w:rFonts w:hint="default" w:ascii="Times New Roman" w:hAnsi="Times New Roman" w:cs="Times New Roman"/>
        </w:rPr>
        <w:fldChar w:fldCharType="separate"/>
      </w:r>
      <w:r>
        <w:rPr>
          <w:rFonts w:hint="default" w:ascii="Times New Roman" w:hAnsi="Times New Roman" w:cs="Times New Roman"/>
          <w:sz w:val="16"/>
        </w:rPr>
        <w:t>[7]</w:t>
      </w:r>
      <w:r>
        <w:rPr>
          <w:rFonts w:hint="default" w:ascii="Times New Roman" w:hAnsi="Times New Roman" w:cs="Times New Roman"/>
          <w:sz w:val="16"/>
        </w:rPr>
        <w:fldChar w:fldCharType="end"/>
      </w:r>
    </w:p>
    <w:p>
      <w:pPr>
        <w:pStyle w:val="6"/>
        <w:rPr>
          <w:rFonts w:hint="default" w:ascii="Times New Roman" w:hAnsi="Times New Roman" w:cs="Times New Roman"/>
          <w:sz w:val="20"/>
        </w:rPr>
      </w:pPr>
    </w:p>
    <w:p>
      <w:pPr>
        <w:pStyle w:val="6"/>
        <w:spacing w:before="5"/>
        <w:rPr>
          <w:rFonts w:hint="default" w:ascii="Times New Roman" w:hAnsi="Times New Roman" w:cs="Times New Roman"/>
          <w:sz w:val="19"/>
        </w:rPr>
      </w:pPr>
    </w:p>
    <w:p>
      <w:pPr>
        <w:pStyle w:val="6"/>
        <w:spacing w:before="90"/>
        <w:ind w:left="300"/>
        <w:rPr>
          <w:rFonts w:hint="default" w:ascii="Times New Roman" w:hAnsi="Times New Roman" w:cs="Times New Roman"/>
        </w:rPr>
      </w:pPr>
      <w:r>
        <w:rPr>
          <w:rFonts w:hint="default" w:ascii="Times New Roman" w:hAnsi="Times New Roman" w:cs="Times New Roman"/>
        </w:rPr>
        <w:t>The high time from each pulse is given by:</w:t>
      </w:r>
    </w:p>
    <w:p>
      <w:pPr>
        <w:pStyle w:val="6"/>
        <w:rPr>
          <w:rFonts w:hint="default" w:ascii="Times New Roman" w:hAnsi="Times New Roman" w:cs="Times New Roman"/>
          <w:sz w:val="20"/>
        </w:rPr>
      </w:pPr>
    </w:p>
    <w:p>
      <w:pPr>
        <w:pStyle w:val="6"/>
        <w:spacing w:before="5"/>
        <w:rPr>
          <w:rFonts w:hint="default" w:ascii="Times New Roman" w:hAnsi="Times New Roman" w:cs="Times New Roman"/>
          <w:sz w:val="13"/>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1371600</wp:posOffset>
            </wp:positionH>
            <wp:positionV relativeFrom="paragraph">
              <wp:posOffset>122555</wp:posOffset>
            </wp:positionV>
            <wp:extent cx="2218690" cy="200025"/>
            <wp:effectExtent l="0" t="0" r="0" b="0"/>
            <wp:wrapTopAndBottom/>
            <wp:docPr id="47" name="image24.png" descr="\mathrm{high} = \ln(2) \cdot (R_1 + R_2) \cdot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4.png" descr="\mathrm{high} = \ln(2) \cdot (R_1 + R_2) \cdot C"/>
                    <pic:cNvPicPr>
                      <a:picLocks noChangeAspect="1"/>
                    </pic:cNvPicPr>
                  </pic:nvPicPr>
                  <pic:blipFill>
                    <a:blip r:embed="rId27" cstate="print"/>
                    <a:stretch>
                      <a:fillRect/>
                    </a:stretch>
                  </pic:blipFill>
                  <pic:spPr>
                    <a:xfrm>
                      <a:off x="0" y="0"/>
                      <a:ext cx="2218690" cy="200025"/>
                    </a:xfrm>
                    <a:prstGeom prst="rect">
                      <a:avLst/>
                    </a:prstGeom>
                  </pic:spPr>
                </pic:pic>
              </a:graphicData>
            </a:graphic>
          </wp:anchor>
        </w:drawing>
      </w:r>
    </w:p>
    <w:p>
      <w:pPr>
        <w:pStyle w:val="6"/>
        <w:spacing w:before="7"/>
        <w:rPr>
          <w:rFonts w:hint="default" w:ascii="Times New Roman" w:hAnsi="Times New Roman" w:cs="Times New Roman"/>
          <w:sz w:val="25"/>
        </w:rPr>
      </w:pPr>
    </w:p>
    <w:p>
      <w:pPr>
        <w:pStyle w:val="6"/>
        <w:spacing w:before="90"/>
        <w:ind w:left="300"/>
        <w:rPr>
          <w:rFonts w:hint="default" w:ascii="Times New Roman" w:hAnsi="Times New Roman" w:cs="Times New Roman"/>
        </w:rPr>
      </w:pPr>
      <w:r>
        <w:rPr>
          <w:rFonts w:hint="default" w:ascii="Times New Roman" w:hAnsi="Times New Roman" w:cs="Times New Roman"/>
        </w:rPr>
        <w:t>and the low time from each pulse is given by:</w:t>
      </w:r>
    </w:p>
    <w:p>
      <w:pPr>
        <w:pStyle w:val="6"/>
        <w:rPr>
          <w:rFonts w:hint="default" w:ascii="Times New Roman" w:hAnsi="Times New Roman" w:cs="Times New Roman"/>
          <w:sz w:val="20"/>
        </w:rPr>
      </w:pPr>
    </w:p>
    <w:p>
      <w:pPr>
        <w:pStyle w:val="6"/>
        <w:spacing w:before="5"/>
        <w:rPr>
          <w:rFonts w:hint="default" w:ascii="Times New Roman" w:hAnsi="Times New Roman" w:cs="Times New Roman"/>
          <w:sz w:val="13"/>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1371600</wp:posOffset>
            </wp:positionH>
            <wp:positionV relativeFrom="paragraph">
              <wp:posOffset>122555</wp:posOffset>
            </wp:positionV>
            <wp:extent cx="1553210" cy="200025"/>
            <wp:effectExtent l="0" t="0" r="0" b="0"/>
            <wp:wrapTopAndBottom/>
            <wp:docPr id="49" name="image25.png" descr="\mathrm{low} = \ln(2) \cdot R_2 \cdot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png" descr="\mathrm{low} = \ln(2) \cdot R_2 \cdot C"/>
                    <pic:cNvPicPr>
                      <a:picLocks noChangeAspect="1"/>
                    </pic:cNvPicPr>
                  </pic:nvPicPr>
                  <pic:blipFill>
                    <a:blip r:embed="rId28" cstate="print"/>
                    <a:stretch>
                      <a:fillRect/>
                    </a:stretch>
                  </pic:blipFill>
                  <pic:spPr>
                    <a:xfrm>
                      <a:off x="0" y="0"/>
                      <a:ext cx="1553210" cy="200025"/>
                    </a:xfrm>
                    <a:prstGeom prst="rect">
                      <a:avLst/>
                    </a:prstGeom>
                  </pic:spPr>
                </pic:pic>
              </a:graphicData>
            </a:graphic>
          </wp:anchor>
        </w:drawing>
      </w:r>
    </w:p>
    <w:p>
      <w:pPr>
        <w:pStyle w:val="6"/>
        <w:spacing w:before="7"/>
        <w:rPr>
          <w:rFonts w:hint="default" w:ascii="Times New Roman" w:hAnsi="Times New Roman" w:cs="Times New Roman"/>
          <w:sz w:val="25"/>
        </w:rPr>
      </w:pPr>
    </w:p>
    <w:p>
      <w:pPr>
        <w:pStyle w:val="6"/>
        <w:spacing w:before="90" w:line="360" w:lineRule="auto"/>
        <w:ind w:left="300" w:right="500"/>
        <w:rPr>
          <w:rFonts w:hint="default" w:ascii="Times New Roman" w:hAnsi="Times New Roman" w:cs="Times New Roman"/>
        </w:rPr>
      </w:pPr>
      <w:r>
        <w:rPr>
          <w:rFonts w:hint="default" w:ascii="Times New Roman" w:hAnsi="Times New Roman" w:cs="Times New Roman"/>
        </w:rPr>
        <w:t>where R</w:t>
      </w:r>
      <w:r>
        <w:rPr>
          <w:rFonts w:hint="default" w:ascii="Times New Roman" w:hAnsi="Times New Roman" w:cs="Times New Roman"/>
          <w:vertAlign w:val="subscript"/>
        </w:rPr>
        <w:t>1</w:t>
      </w:r>
      <w:r>
        <w:rPr>
          <w:rFonts w:hint="default" w:ascii="Times New Roman" w:hAnsi="Times New Roman" w:cs="Times New Roman"/>
          <w:vertAlign w:val="baseline"/>
        </w:rPr>
        <w:t xml:space="preserve"> and R</w:t>
      </w:r>
      <w:r>
        <w:rPr>
          <w:rFonts w:hint="default" w:ascii="Times New Roman" w:hAnsi="Times New Roman" w:cs="Times New Roman"/>
          <w:vertAlign w:val="subscript"/>
        </w:rPr>
        <w:t>2</w:t>
      </w:r>
      <w:r>
        <w:rPr>
          <w:rFonts w:hint="default" w:ascii="Times New Roman" w:hAnsi="Times New Roman" w:cs="Times New Roman"/>
          <w:vertAlign w:val="baseline"/>
        </w:rPr>
        <w:t xml:space="preserve"> are the values of the resistors in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"http://en.wikipedia.org/wiki/Ohm" \h </w:instrText>
      </w:r>
      <w:r>
        <w:rPr>
          <w:rFonts w:hint="default" w:ascii="Times New Roman" w:hAnsi="Times New Roman" w:cs="Times New Roman"/>
        </w:rPr>
        <w:fldChar w:fldCharType="separate"/>
      </w:r>
      <w:r>
        <w:rPr>
          <w:rFonts w:hint="default" w:ascii="Times New Roman" w:hAnsi="Times New Roman" w:cs="Times New Roman"/>
          <w:vertAlign w:val="baseline"/>
        </w:rPr>
        <w:t xml:space="preserve">ohms </w:t>
      </w:r>
      <w:r>
        <w:rPr>
          <w:rFonts w:hint="default" w:ascii="Times New Roman" w:hAnsi="Times New Roman" w:cs="Times New Roman"/>
          <w:vertAlign w:val="baseline"/>
        </w:rPr>
        <w:fldChar w:fldCharType="end"/>
      </w:r>
      <w:r>
        <w:rPr>
          <w:rFonts w:hint="default" w:ascii="Times New Roman" w:hAnsi="Times New Roman" w:cs="Times New Roman"/>
          <w:vertAlign w:val="baseline"/>
        </w:rPr>
        <w:t xml:space="preserve">and C is the value of the capacitor in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"http://en.wikipedia.org/wiki/Farad" \h </w:instrText>
      </w:r>
      <w:r>
        <w:rPr>
          <w:rFonts w:hint="default" w:ascii="Times New Roman" w:hAnsi="Times New Roman" w:cs="Times New Roman"/>
        </w:rPr>
        <w:fldChar w:fldCharType="separate"/>
      </w:r>
      <w:r>
        <w:rPr>
          <w:rFonts w:hint="default" w:ascii="Times New Roman" w:hAnsi="Times New Roman" w:cs="Times New Roman"/>
          <w:vertAlign w:val="baseline"/>
        </w:rPr>
        <w:t>farads.</w:t>
      </w:r>
      <w:r>
        <w:rPr>
          <w:rFonts w:hint="default" w:ascii="Times New Roman" w:hAnsi="Times New Roman" w:cs="Times New Roman"/>
          <w:vertAlign w:val="baseline"/>
        </w:rPr>
        <w:fldChar w:fldCharType="end"/>
      </w:r>
    </w:p>
    <w:p>
      <w:pPr>
        <w:pStyle w:val="6"/>
        <w:spacing w:before="1"/>
        <w:rPr>
          <w:rFonts w:hint="default" w:ascii="Times New Roman" w:hAnsi="Times New Roman" w:cs="Times New Roman"/>
        </w:rPr>
      </w:pPr>
    </w:p>
    <w:p>
      <w:pPr>
        <w:pStyle w:val="6"/>
        <w:ind w:left="300"/>
        <w:rPr>
          <w:rFonts w:hint="default" w:ascii="Times New Roman" w:hAnsi="Times New Roman" w:cs="Times New Roman"/>
        </w:rPr>
      </w:pPr>
      <w:r>
        <w:rPr>
          <w:rFonts w:hint="default" w:ascii="Times New Roman" w:hAnsi="Times New Roman" w:cs="Times New Roman"/>
        </w:rPr>
        <w:t>The power capability of R</w:t>
      </w:r>
      <w:r>
        <w:rPr>
          <w:rFonts w:hint="default" w:ascii="Times New Roman" w:hAnsi="Times New Roman" w:cs="Times New Roman"/>
          <w:vertAlign w:val="subscript"/>
        </w:rPr>
        <w:t>1</w:t>
      </w:r>
      <w:r>
        <w:rPr>
          <w:rFonts w:hint="default" w:ascii="Times New Roman" w:hAnsi="Times New Roman" w:cs="Times New Roman"/>
          <w:vertAlign w:val="baseline"/>
        </w:rPr>
        <w:t xml:space="preserve"> must be greater than</w:t>
      </w:r>
      <w:r>
        <w:rPr>
          <w:rFonts w:hint="default" w:ascii="Times New Roman" w:hAnsi="Times New Roman" w:cs="Times New Roman"/>
          <w:spacing w:val="-11"/>
          <w:vertAlign w:val="baseline"/>
        </w:rPr>
        <w:t xml:space="preserve"> </w:t>
      </w:r>
      <w:r>
        <w:rPr>
          <w:rFonts w:hint="default" w:ascii="Times New Roman" w:hAnsi="Times New Roman" w:cs="Times New Roman"/>
          <w:spacing w:val="1"/>
          <w:position w:val="2"/>
          <w:vertAlign w:val="baseline"/>
        </w:rPr>
        <w:drawing>
          <wp:inline distT="0" distB="0" distL="0" distR="0">
            <wp:extent cx="236855" cy="438150"/>
            <wp:effectExtent l="0" t="0" r="0" b="0"/>
            <wp:docPr id="51" name="image26.png" descr="\frac{V_{cc}^{2}}{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6.png" descr="\frac{V_{cc}^{2}}{R_1}"/>
                    <pic:cNvPicPr>
                      <a:picLocks noChangeAspect="1"/>
                    </pic:cNvPicPr>
                  </pic:nvPicPr>
                  <pic:blipFill>
                    <a:blip r:embed="rId29" cstate="print"/>
                    <a:stretch>
                      <a:fillRect/>
                    </a:stretch>
                  </pic:blipFill>
                  <pic:spPr>
                    <a:xfrm>
                      <a:off x="0" y="0"/>
                      <a:ext cx="237489" cy="438150"/>
                    </a:xfrm>
                    <a:prstGeom prst="rect">
                      <a:avLst/>
                    </a:prstGeom>
                  </pic:spPr>
                </pic:pic>
              </a:graphicData>
            </a:graphic>
          </wp:inline>
        </w:drawing>
      </w:r>
      <w:r>
        <w:rPr>
          <w:rFonts w:hint="default" w:ascii="Times New Roman" w:hAnsi="Times New Roman" w:cs="Times New Roman"/>
          <w:vertAlign w:val="baseline"/>
        </w:rPr>
        <w:t>.</w:t>
      </w:r>
    </w:p>
    <w:p>
      <w:pPr>
        <w:spacing w:after="0"/>
        <w:rPr>
          <w:rFonts w:hint="default" w:ascii="Times New Roman" w:hAnsi="Times New Roman" w:cs="Times New Roman"/>
        </w:rPr>
        <w:sectPr>
          <w:pgSz w:w="11910" w:h="16840"/>
          <w:pgMar w:top="1340" w:right="1000" w:bottom="1200" w:left="1140" w:header="0" w:footer="1014" w:gutter="0"/>
        </w:sectPr>
      </w:pPr>
    </w:p>
    <w:p>
      <w:pPr>
        <w:pStyle w:val="6"/>
        <w:spacing w:before="76" w:line="360" w:lineRule="auto"/>
        <w:ind w:left="300" w:right="439"/>
        <w:jc w:val="both"/>
        <w:rPr>
          <w:rFonts w:hint="default" w:ascii="Times New Roman" w:hAnsi="Times New Roman" w:cs="Times New Roman"/>
        </w:rPr>
      </w:pPr>
      <w:r>
        <w:rPr>
          <w:rFonts w:hint="default" w:ascii="Times New Roman" w:hAnsi="Times New Roman" w:cs="Times New Roman"/>
        </w:rPr>
        <w:t>Particularly with bipolar 555s, low values of R1 must be avoided so that the output stays saturated near zero volts during discharge, as assumed by the above equation. Otherwise the output low time will be greater than calculated above. It should be noted that the first cycle will take appreciably longer than the calculated time, as the capacitor must charge from 0V to 2/3 of V</w:t>
      </w:r>
      <w:r>
        <w:rPr>
          <w:rFonts w:hint="default" w:ascii="Times New Roman" w:hAnsi="Times New Roman" w:cs="Times New Roman"/>
          <w:vertAlign w:val="subscript"/>
        </w:rPr>
        <w:t>CC</w:t>
      </w:r>
      <w:r>
        <w:rPr>
          <w:rFonts w:hint="default" w:ascii="Times New Roman" w:hAnsi="Times New Roman" w:cs="Times New Roman"/>
          <w:vertAlign w:val="baseline"/>
        </w:rPr>
        <w:t xml:space="preserve"> from power-up, but only from 1/3 of V</w:t>
      </w:r>
      <w:r>
        <w:rPr>
          <w:rFonts w:hint="default" w:ascii="Times New Roman" w:hAnsi="Times New Roman" w:cs="Times New Roman"/>
          <w:vertAlign w:val="subscript"/>
        </w:rPr>
        <w:t>CC</w:t>
      </w:r>
      <w:r>
        <w:rPr>
          <w:rFonts w:hint="default" w:ascii="Times New Roman" w:hAnsi="Times New Roman" w:cs="Times New Roman"/>
          <w:vertAlign w:val="baseline"/>
        </w:rPr>
        <w:t xml:space="preserve"> to 2/3 of V</w:t>
      </w:r>
      <w:r>
        <w:rPr>
          <w:rFonts w:hint="default" w:ascii="Times New Roman" w:hAnsi="Times New Roman" w:cs="Times New Roman"/>
          <w:vertAlign w:val="subscript"/>
        </w:rPr>
        <w:t>CC</w:t>
      </w:r>
      <w:r>
        <w:rPr>
          <w:rFonts w:hint="default" w:ascii="Times New Roman" w:hAnsi="Times New Roman" w:cs="Times New Roman"/>
          <w:vertAlign w:val="baseline"/>
        </w:rPr>
        <w:t xml:space="preserve"> on subsequent cycles.</w:t>
      </w:r>
    </w:p>
    <w:p>
      <w:pPr>
        <w:pStyle w:val="6"/>
        <w:spacing w:before="4"/>
        <w:rPr>
          <w:rFonts w:hint="default" w:ascii="Times New Roman" w:hAnsi="Times New Roman" w:cs="Times New Roman"/>
        </w:rPr>
      </w:pPr>
    </w:p>
    <w:p>
      <w:pPr>
        <w:pStyle w:val="6"/>
        <w:spacing w:line="360" w:lineRule="auto"/>
        <w:ind w:left="300" w:right="437"/>
        <w:jc w:val="both"/>
        <w:rPr>
          <w:rFonts w:hint="default" w:ascii="Times New Roman" w:hAnsi="Times New Roman" w:cs="Times New Roman"/>
        </w:rPr>
      </w:pPr>
      <w:r>
        <w:rPr>
          <w:rFonts w:hint="default" w:ascii="Times New Roman" w:hAnsi="Times New Roman" w:cs="Times New Roman"/>
        </w:rPr>
        <w:t xml:space="preserve">To achieve a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"http://en.wikipedia.org/wiki/Duty_cycle" \h </w:instrText>
      </w:r>
      <w:r>
        <w:rPr>
          <w:rFonts w:hint="default" w:ascii="Times New Roman" w:hAnsi="Times New Roman" w:cs="Times New Roman"/>
        </w:rPr>
        <w:fldChar w:fldCharType="separate"/>
      </w:r>
      <w:r>
        <w:rPr>
          <w:rFonts w:hint="default" w:ascii="Times New Roman" w:hAnsi="Times New Roman" w:cs="Times New Roman"/>
        </w:rPr>
        <w:t xml:space="preserve">duty cycle </w:t>
      </w:r>
      <w:r>
        <w:rPr>
          <w:rFonts w:hint="default" w:ascii="Times New Roman" w:hAnsi="Times New Roman" w:cs="Times New Roman"/>
        </w:rPr>
        <w:fldChar w:fldCharType="end"/>
      </w:r>
      <w:r>
        <w:rPr>
          <w:rFonts w:hint="default" w:ascii="Times New Roman" w:hAnsi="Times New Roman" w:cs="Times New Roman"/>
        </w:rPr>
        <w:t>of less than 50% a diode (that is fast enough for the application) can be added in parallel with R</w:t>
      </w:r>
      <w:r>
        <w:rPr>
          <w:rFonts w:hint="default" w:ascii="Times New Roman" w:hAnsi="Times New Roman" w:cs="Times New Roman"/>
          <w:vertAlign w:val="subscript"/>
        </w:rPr>
        <w:t>2</w:t>
      </w:r>
      <w:r>
        <w:rPr>
          <w:rFonts w:hint="default" w:ascii="Times New Roman" w:hAnsi="Times New Roman" w:cs="Times New Roman"/>
          <w:vertAlign w:val="baseline"/>
        </w:rPr>
        <w:t xml:space="preserve"> towards the capacitor. This bypasses R</w:t>
      </w:r>
      <w:r>
        <w:rPr>
          <w:rFonts w:hint="default" w:ascii="Times New Roman" w:hAnsi="Times New Roman" w:cs="Times New Roman"/>
          <w:vertAlign w:val="subscript"/>
        </w:rPr>
        <w:t>2</w:t>
      </w:r>
      <w:r>
        <w:rPr>
          <w:rFonts w:hint="default" w:ascii="Times New Roman" w:hAnsi="Times New Roman" w:cs="Times New Roman"/>
          <w:vertAlign w:val="baseline"/>
        </w:rPr>
        <w:t xml:space="preserve"> during the high part of the cycle so that the high interval depends approximately only on R</w:t>
      </w:r>
      <w:r>
        <w:rPr>
          <w:rFonts w:hint="default" w:ascii="Times New Roman" w:hAnsi="Times New Roman" w:cs="Times New Roman"/>
          <w:vertAlign w:val="subscript"/>
        </w:rPr>
        <w:t>1</w:t>
      </w:r>
      <w:r>
        <w:rPr>
          <w:rFonts w:hint="default" w:ascii="Times New Roman" w:hAnsi="Times New Roman" w:cs="Times New Roman"/>
          <w:vertAlign w:val="baseline"/>
        </w:rPr>
        <w:t xml:space="preserve"> and C. The presence of the diode is a voltage drop that slows charging on the capacitor so that the high time is longer than the often-cited ln(2)*R</w:t>
      </w:r>
      <w:r>
        <w:rPr>
          <w:rFonts w:hint="default" w:ascii="Times New Roman" w:hAnsi="Times New Roman" w:cs="Times New Roman"/>
          <w:vertAlign w:val="subscript"/>
        </w:rPr>
        <w:t>1</w:t>
      </w:r>
      <w:r>
        <w:rPr>
          <w:rFonts w:hint="default" w:ascii="Times New Roman" w:hAnsi="Times New Roman" w:cs="Times New Roman"/>
          <w:vertAlign w:val="baseline"/>
        </w:rPr>
        <w:t>C = 0.69 R</w:t>
      </w:r>
      <w:r>
        <w:rPr>
          <w:rFonts w:hint="default" w:ascii="Times New Roman" w:hAnsi="Times New Roman" w:cs="Times New Roman"/>
          <w:vertAlign w:val="subscript"/>
        </w:rPr>
        <w:t>1</w:t>
      </w:r>
      <w:r>
        <w:rPr>
          <w:rFonts w:hint="default" w:ascii="Times New Roman" w:hAnsi="Times New Roman" w:cs="Times New Roman"/>
          <w:vertAlign w:val="baseline"/>
        </w:rPr>
        <w:t>C. The low time is the same as without the diode as shown above. With a diode, the high time is</w:t>
      </w:r>
    </w:p>
    <w:p>
      <w:pPr>
        <w:pStyle w:val="6"/>
        <w:spacing w:before="5"/>
        <w:rPr>
          <w:rFonts w:hint="default" w:ascii="Times New Roman" w:hAnsi="Times New Roman" w:cs="Times New Roman"/>
          <w:sz w:val="21"/>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1371600</wp:posOffset>
            </wp:positionH>
            <wp:positionV relativeFrom="paragraph">
              <wp:posOffset>181610</wp:posOffset>
            </wp:positionV>
            <wp:extent cx="2505710" cy="419100"/>
            <wp:effectExtent l="0" t="0" r="0" b="0"/>
            <wp:wrapTopAndBottom/>
            <wp:docPr id="53" name="image27.png" descr="\mathrm{high} = R_1 C \cdot \ln(\frac{2V_{cc}-3V_{diode}}{V_{cc}-3V_{dio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descr="\mathrm{high} = R_1 C \cdot \ln(\frac{2V_{cc}-3V_{diode}}{V_{cc}-3V_{diode}}) "/>
                    <pic:cNvPicPr>
                      <a:picLocks noChangeAspect="1"/>
                    </pic:cNvPicPr>
                  </pic:nvPicPr>
                  <pic:blipFill>
                    <a:blip r:embed="rId30" cstate="print"/>
                    <a:stretch>
                      <a:fillRect/>
                    </a:stretch>
                  </pic:blipFill>
                  <pic:spPr>
                    <a:xfrm>
                      <a:off x="0" y="0"/>
                      <a:ext cx="2505710" cy="419100"/>
                    </a:xfrm>
                    <a:prstGeom prst="rect">
                      <a:avLst/>
                    </a:prstGeom>
                  </pic:spPr>
                </pic:pic>
              </a:graphicData>
            </a:graphic>
          </wp:anchor>
        </w:drawing>
      </w:r>
    </w:p>
    <w:p>
      <w:pPr>
        <w:pStyle w:val="6"/>
        <w:spacing w:before="7"/>
        <w:rPr>
          <w:rFonts w:hint="default" w:ascii="Times New Roman" w:hAnsi="Times New Roman" w:cs="Times New Roman"/>
          <w:sz w:val="25"/>
        </w:rPr>
      </w:pPr>
    </w:p>
    <w:p>
      <w:pPr>
        <w:pStyle w:val="6"/>
        <w:spacing w:before="90" w:line="360" w:lineRule="auto"/>
        <w:ind w:left="300" w:right="434"/>
        <w:jc w:val="both"/>
        <w:rPr>
          <w:rFonts w:hint="default" w:ascii="Times New Roman" w:hAnsi="Times New Roman" w:cs="Times New Roman"/>
        </w:rPr>
      </w:pPr>
      <w:r>
        <w:rPr>
          <w:rFonts w:hint="default" w:ascii="Times New Roman" w:hAnsi="Times New Roman" w:cs="Times New Roman"/>
        </w:rPr>
        <w:t>where V</w:t>
      </w:r>
      <w:r>
        <w:rPr>
          <w:rFonts w:hint="default" w:ascii="Times New Roman" w:hAnsi="Times New Roman" w:cs="Times New Roman"/>
          <w:vertAlign w:val="subscript"/>
        </w:rPr>
        <w:t>diode</w:t>
      </w:r>
      <w:r>
        <w:rPr>
          <w:rFonts w:hint="default" w:ascii="Times New Roman" w:hAnsi="Times New Roman" w:cs="Times New Roman"/>
          <w:vertAlign w:val="baseline"/>
        </w:rPr>
        <w:t xml:space="preserve"> is determined when the diode has a current of 1/2 of V</w:t>
      </w:r>
      <w:r>
        <w:rPr>
          <w:rFonts w:hint="default" w:ascii="Times New Roman" w:hAnsi="Times New Roman" w:cs="Times New Roman"/>
          <w:vertAlign w:val="subscript"/>
        </w:rPr>
        <w:t>cc</w:t>
      </w:r>
      <w:r>
        <w:rPr>
          <w:rFonts w:hint="default" w:ascii="Times New Roman" w:hAnsi="Times New Roman" w:cs="Times New Roman"/>
          <w:vertAlign w:val="baseline"/>
        </w:rPr>
        <w:t>/R</w:t>
      </w:r>
      <w:r>
        <w:rPr>
          <w:rFonts w:hint="default" w:ascii="Times New Roman" w:hAnsi="Times New Roman" w:cs="Times New Roman"/>
          <w:vertAlign w:val="subscript"/>
        </w:rPr>
        <w:t>1</w:t>
      </w:r>
      <w:r>
        <w:rPr>
          <w:rFonts w:hint="default" w:ascii="Times New Roman" w:hAnsi="Times New Roman" w:cs="Times New Roman"/>
          <w:vertAlign w:val="baseline"/>
        </w:rPr>
        <w:t>. As an extreme example, when V</w:t>
      </w:r>
      <w:r>
        <w:rPr>
          <w:rFonts w:hint="default" w:ascii="Times New Roman" w:hAnsi="Times New Roman" w:cs="Times New Roman"/>
          <w:vertAlign w:val="subscript"/>
        </w:rPr>
        <w:t>cc</w:t>
      </w:r>
      <w:r>
        <w:rPr>
          <w:rFonts w:hint="default" w:ascii="Times New Roman" w:hAnsi="Times New Roman" w:cs="Times New Roman"/>
          <w:vertAlign w:val="baseline"/>
        </w:rPr>
        <w:t>= 5 and V</w:t>
      </w:r>
      <w:r>
        <w:rPr>
          <w:rFonts w:hint="default" w:ascii="Times New Roman" w:hAnsi="Times New Roman" w:cs="Times New Roman"/>
          <w:vertAlign w:val="subscript"/>
        </w:rPr>
        <w:t>diode</w:t>
      </w:r>
      <w:r>
        <w:rPr>
          <w:rFonts w:hint="default" w:ascii="Times New Roman" w:hAnsi="Times New Roman" w:cs="Times New Roman"/>
          <w:vertAlign w:val="baseline"/>
        </w:rPr>
        <w:t>= 0.7, high time = 1.00 R</w:t>
      </w:r>
      <w:r>
        <w:rPr>
          <w:rFonts w:hint="default" w:ascii="Times New Roman" w:hAnsi="Times New Roman" w:cs="Times New Roman"/>
          <w:vertAlign w:val="subscript"/>
        </w:rPr>
        <w:t>1</w:t>
      </w:r>
      <w:r>
        <w:rPr>
          <w:rFonts w:hint="default" w:ascii="Times New Roman" w:hAnsi="Times New Roman" w:cs="Times New Roman"/>
          <w:vertAlign w:val="baseline"/>
        </w:rPr>
        <w:t>C which is 45% longer than the "expected" 0.693 R</w:t>
      </w:r>
      <w:r>
        <w:rPr>
          <w:rFonts w:hint="default" w:ascii="Times New Roman" w:hAnsi="Times New Roman" w:cs="Times New Roman"/>
          <w:vertAlign w:val="subscript"/>
        </w:rPr>
        <w:t>1</w:t>
      </w:r>
      <w:r>
        <w:rPr>
          <w:rFonts w:hint="default" w:ascii="Times New Roman" w:hAnsi="Times New Roman" w:cs="Times New Roman"/>
          <w:vertAlign w:val="baseline"/>
        </w:rPr>
        <w:t>C. At the other extreme, when V</w:t>
      </w:r>
      <w:r>
        <w:rPr>
          <w:rFonts w:hint="default" w:ascii="Times New Roman" w:hAnsi="Times New Roman" w:cs="Times New Roman"/>
          <w:vertAlign w:val="subscript"/>
        </w:rPr>
        <w:t>cc</w:t>
      </w:r>
      <w:r>
        <w:rPr>
          <w:rFonts w:hint="default" w:ascii="Times New Roman" w:hAnsi="Times New Roman" w:cs="Times New Roman"/>
          <w:vertAlign w:val="baseline"/>
        </w:rPr>
        <w:t>= 15 and V</w:t>
      </w:r>
      <w:r>
        <w:rPr>
          <w:rFonts w:hint="default" w:ascii="Times New Roman" w:hAnsi="Times New Roman" w:cs="Times New Roman"/>
          <w:vertAlign w:val="subscript"/>
        </w:rPr>
        <w:t>diode</w:t>
      </w:r>
      <w:r>
        <w:rPr>
          <w:rFonts w:hint="default" w:ascii="Times New Roman" w:hAnsi="Times New Roman" w:cs="Times New Roman"/>
          <w:vertAlign w:val="baseline"/>
        </w:rPr>
        <w:t>= 0.3, high time = 0.725 R</w:t>
      </w:r>
      <w:r>
        <w:rPr>
          <w:rFonts w:hint="default" w:ascii="Times New Roman" w:hAnsi="Times New Roman" w:cs="Times New Roman"/>
          <w:vertAlign w:val="subscript"/>
        </w:rPr>
        <w:t>1</w:t>
      </w:r>
      <w:r>
        <w:rPr>
          <w:rFonts w:hint="default" w:ascii="Times New Roman" w:hAnsi="Times New Roman" w:cs="Times New Roman"/>
          <w:vertAlign w:val="baseline"/>
        </w:rPr>
        <w:t>C, 4.6% longer. The equation reduces to 0.693 R</w:t>
      </w:r>
      <w:r>
        <w:rPr>
          <w:rFonts w:hint="default" w:ascii="Times New Roman" w:hAnsi="Times New Roman" w:cs="Times New Roman"/>
          <w:vertAlign w:val="subscript"/>
        </w:rPr>
        <w:t>1</w:t>
      </w:r>
      <w:r>
        <w:rPr>
          <w:rFonts w:hint="default" w:ascii="Times New Roman" w:hAnsi="Times New Roman" w:cs="Times New Roman"/>
          <w:vertAlign w:val="baseline"/>
        </w:rPr>
        <w:t>C if V</w:t>
      </w:r>
      <w:r>
        <w:rPr>
          <w:rFonts w:hint="default" w:ascii="Times New Roman" w:hAnsi="Times New Roman" w:cs="Times New Roman"/>
          <w:vertAlign w:val="subscript"/>
        </w:rPr>
        <w:t>diode</w:t>
      </w:r>
      <w:r>
        <w:rPr>
          <w:rFonts w:hint="default" w:ascii="Times New Roman" w:hAnsi="Times New Roman" w:cs="Times New Roman"/>
          <w:vertAlign w:val="baseline"/>
        </w:rPr>
        <w:t>= 0.</w:t>
      </w:r>
    </w:p>
    <w:p>
      <w:pPr>
        <w:pStyle w:val="6"/>
        <w:spacing w:before="2"/>
        <w:rPr>
          <w:rFonts w:hint="default" w:ascii="Times New Roman" w:hAnsi="Times New Roman" w:cs="Times New Roman"/>
        </w:rPr>
      </w:pPr>
    </w:p>
    <w:p>
      <w:pPr>
        <w:pStyle w:val="6"/>
        <w:spacing w:before="1" w:line="360" w:lineRule="auto"/>
        <w:ind w:left="300" w:right="439"/>
        <w:jc w:val="both"/>
        <w:rPr>
          <w:rFonts w:hint="default" w:ascii="Times New Roman" w:hAnsi="Times New Roman" w:cs="Times New Roman"/>
        </w:rPr>
      </w:pPr>
      <w:r>
        <w:rPr>
          <w:rFonts w:hint="default" w:ascii="Times New Roman" w:hAnsi="Times New Roman" w:cs="Times New Roman"/>
        </w:rPr>
        <w:t>The operation of RESET in this mode is not well defined, some manufacturers' parts will  hold the output state to what it was when RESET is taken low, others will send the output either high or</w:t>
      </w:r>
      <w:r>
        <w:rPr>
          <w:rFonts w:hint="default" w:ascii="Times New Roman" w:hAnsi="Times New Roman" w:cs="Times New Roman"/>
          <w:spacing w:val="-1"/>
        </w:rPr>
        <w:t xml:space="preserve"> </w:t>
      </w:r>
      <w:r>
        <w:rPr>
          <w:rFonts w:hint="default" w:ascii="Times New Roman" w:hAnsi="Times New Roman" w:cs="Times New Roman"/>
        </w:rPr>
        <w:t>low.</w:t>
      </w:r>
    </w:p>
    <w:p>
      <w:pPr>
        <w:pStyle w:val="6"/>
        <w:spacing w:before="10"/>
        <w:rPr>
          <w:rFonts w:hint="default" w:ascii="Times New Roman" w:hAnsi="Times New Roman" w:cs="Times New Roman"/>
        </w:rPr>
      </w:pPr>
    </w:p>
    <w:p>
      <w:pPr>
        <w:pStyle w:val="5"/>
        <w:numPr>
          <w:ilvl w:val="2"/>
          <w:numId w:val="12"/>
        </w:numPr>
        <w:tabs>
          <w:tab w:val="left" w:pos="841"/>
        </w:tabs>
        <w:spacing w:before="0" w:after="0" w:line="240" w:lineRule="auto"/>
        <w:ind w:left="840" w:right="0" w:hanging="541"/>
        <w:jc w:val="left"/>
        <w:rPr>
          <w:rFonts w:hint="default" w:ascii="Times New Roman" w:hAnsi="Times New Roman" w:cs="Times New Roman"/>
        </w:rPr>
      </w:pPr>
      <w:r>
        <w:rPr>
          <w:rFonts w:hint="default" w:ascii="Times New Roman" w:hAnsi="Times New Roman" w:cs="Times New Roman"/>
        </w:rPr>
        <w:t>LM555 Technical</w:t>
      </w:r>
      <w:r>
        <w:rPr>
          <w:rFonts w:hint="default" w:ascii="Times New Roman" w:hAnsi="Times New Roman" w:cs="Times New Roman"/>
          <w:spacing w:val="-1"/>
        </w:rPr>
        <w:t xml:space="preserve"> </w:t>
      </w:r>
      <w:r>
        <w:rPr>
          <w:rFonts w:hint="default" w:ascii="Times New Roman" w:hAnsi="Times New Roman" w:cs="Times New Roman"/>
        </w:rPr>
        <w:t>Description:</w:t>
      </w:r>
    </w:p>
    <w:p>
      <w:pPr>
        <w:pStyle w:val="6"/>
        <w:spacing w:before="5"/>
        <w:rPr>
          <w:rFonts w:hint="default" w:ascii="Times New Roman" w:hAnsi="Times New Roman" w:cs="Times New Roman"/>
          <w:b/>
          <w:sz w:val="32"/>
        </w:rPr>
      </w:pPr>
    </w:p>
    <w:p>
      <w:pPr>
        <w:pStyle w:val="6"/>
        <w:spacing w:line="360" w:lineRule="auto"/>
        <w:ind w:left="300" w:right="433" w:firstLine="60"/>
        <w:jc w:val="both"/>
        <w:rPr>
          <w:rFonts w:hint="default" w:ascii="Times New Roman" w:hAnsi="Times New Roman" w:cs="Times New Roman"/>
        </w:rPr>
      </w:pPr>
      <w:r>
        <w:rPr>
          <w:rFonts w:hint="default" w:ascii="Times New Roman" w:hAnsi="Times New Roman" w:cs="Times New Roman"/>
        </w:rPr>
        <w:t>The LM555 is a highly stable device for generating accurate time delays or oscillation. Additional terminals are provided for triggering or resetting if desired. In the time delay  mode of operation, the time is precisely controlled by one external resistor and capacitor. For astable operation as an oscillator, the free running frequency and duty cycle are accurately controlled with two external resistors and one capacitor. The circuit may be triggered and reset on falling waveforms, and the output circuit can source or sink up to 200mA or drive TTL</w:t>
      </w:r>
      <w:r>
        <w:rPr>
          <w:rFonts w:hint="default" w:ascii="Times New Roman" w:hAnsi="Times New Roman" w:cs="Times New Roman"/>
          <w:spacing w:val="-4"/>
        </w:rPr>
        <w:t xml:space="preserve"> </w:t>
      </w:r>
      <w:r>
        <w:rPr>
          <w:rFonts w:hint="default" w:ascii="Times New Roman" w:hAnsi="Times New Roman" w:cs="Times New Roman"/>
        </w:rPr>
        <w:t>circuits.</w:t>
      </w:r>
    </w:p>
    <w:p>
      <w:pPr>
        <w:spacing w:after="0" w:line="360" w:lineRule="auto"/>
        <w:jc w:val="both"/>
        <w:rPr>
          <w:rFonts w:hint="default" w:ascii="Times New Roman" w:hAnsi="Times New Roman" w:cs="Times New Roman"/>
        </w:rPr>
        <w:sectPr>
          <w:pgSz w:w="11910" w:h="16840"/>
          <w:pgMar w:top="1340" w:right="1000" w:bottom="1200" w:left="1140" w:header="0" w:footer="1014" w:gutter="0"/>
        </w:sectPr>
      </w:pPr>
    </w:p>
    <w:p>
      <w:pPr>
        <w:pStyle w:val="5"/>
        <w:numPr>
          <w:ilvl w:val="2"/>
          <w:numId w:val="12"/>
        </w:numPr>
        <w:tabs>
          <w:tab w:val="left" w:pos="841"/>
        </w:tabs>
        <w:spacing w:before="61" w:after="0" w:line="240" w:lineRule="auto"/>
        <w:ind w:left="840" w:right="0" w:hanging="541"/>
        <w:jc w:val="left"/>
        <w:rPr>
          <w:rFonts w:hint="default" w:ascii="Times New Roman" w:hAnsi="Times New Roman" w:cs="Times New Roman"/>
        </w:rPr>
      </w:pPr>
      <w:r>
        <w:rPr>
          <w:rFonts w:hint="default" w:ascii="Times New Roman" w:hAnsi="Times New Roman" w:cs="Times New Roman"/>
        </w:rPr>
        <w:t>LM555</w:t>
      </w:r>
      <w:r>
        <w:rPr>
          <w:rFonts w:hint="default" w:ascii="Times New Roman" w:hAnsi="Times New Roman" w:cs="Times New Roman"/>
          <w:spacing w:val="-1"/>
        </w:rPr>
        <w:t xml:space="preserve"> </w:t>
      </w:r>
      <w:r>
        <w:rPr>
          <w:rFonts w:hint="default" w:ascii="Times New Roman" w:hAnsi="Times New Roman" w:cs="Times New Roman"/>
        </w:rPr>
        <w:t>Features</w:t>
      </w:r>
    </w:p>
    <w:p>
      <w:pPr>
        <w:pStyle w:val="6"/>
        <w:spacing w:before="8"/>
        <w:rPr>
          <w:rFonts w:hint="default" w:ascii="Times New Roman" w:hAnsi="Times New Roman" w:cs="Times New Roman"/>
          <w:b/>
          <w:sz w:val="35"/>
        </w:rPr>
      </w:pPr>
    </w:p>
    <w:p>
      <w:pPr>
        <w:pStyle w:val="17"/>
        <w:numPr>
          <w:ilvl w:val="0"/>
          <w:numId w:val="13"/>
        </w:numPr>
        <w:tabs>
          <w:tab w:val="left" w:pos="1021"/>
        </w:tabs>
        <w:spacing w:before="0"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Direct replacement for</w:t>
      </w:r>
      <w:r>
        <w:rPr>
          <w:rFonts w:hint="default" w:ascii="Times New Roman" w:hAnsi="Times New Roman" w:cs="Times New Roman"/>
          <w:spacing w:val="-2"/>
          <w:sz w:val="24"/>
        </w:rPr>
        <w:t xml:space="preserve"> </w:t>
      </w:r>
      <w:r>
        <w:rPr>
          <w:rFonts w:hint="default" w:ascii="Times New Roman" w:hAnsi="Times New Roman" w:cs="Times New Roman"/>
          <w:sz w:val="24"/>
        </w:rPr>
        <w:t>SE555/NE555</w:t>
      </w:r>
    </w:p>
    <w:p>
      <w:pPr>
        <w:pStyle w:val="17"/>
        <w:numPr>
          <w:ilvl w:val="0"/>
          <w:numId w:val="13"/>
        </w:numPr>
        <w:tabs>
          <w:tab w:val="left" w:pos="1021"/>
        </w:tabs>
        <w:spacing w:before="221"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Timing from microseconds through</w:t>
      </w:r>
      <w:r>
        <w:rPr>
          <w:rFonts w:hint="default" w:ascii="Times New Roman" w:hAnsi="Times New Roman" w:cs="Times New Roman"/>
          <w:spacing w:val="-4"/>
          <w:sz w:val="24"/>
        </w:rPr>
        <w:t xml:space="preserve"> </w:t>
      </w:r>
      <w:r>
        <w:rPr>
          <w:rFonts w:hint="default" w:ascii="Times New Roman" w:hAnsi="Times New Roman" w:cs="Times New Roman"/>
          <w:sz w:val="24"/>
        </w:rPr>
        <w:t>hours</w:t>
      </w:r>
    </w:p>
    <w:p>
      <w:pPr>
        <w:pStyle w:val="17"/>
        <w:numPr>
          <w:ilvl w:val="0"/>
          <w:numId w:val="13"/>
        </w:numPr>
        <w:tabs>
          <w:tab w:val="left" w:pos="1021"/>
        </w:tabs>
        <w:spacing w:before="220"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Operates in both astable and monostable</w:t>
      </w:r>
      <w:r>
        <w:rPr>
          <w:rFonts w:hint="default" w:ascii="Times New Roman" w:hAnsi="Times New Roman" w:cs="Times New Roman"/>
          <w:spacing w:val="-1"/>
          <w:sz w:val="24"/>
        </w:rPr>
        <w:t xml:space="preserve"> </w:t>
      </w:r>
      <w:r>
        <w:rPr>
          <w:rFonts w:hint="default" w:ascii="Times New Roman" w:hAnsi="Times New Roman" w:cs="Times New Roman"/>
          <w:sz w:val="24"/>
        </w:rPr>
        <w:t>modes</w:t>
      </w:r>
    </w:p>
    <w:p>
      <w:pPr>
        <w:pStyle w:val="17"/>
        <w:numPr>
          <w:ilvl w:val="0"/>
          <w:numId w:val="13"/>
        </w:numPr>
        <w:tabs>
          <w:tab w:val="left" w:pos="1021"/>
        </w:tabs>
        <w:spacing w:before="221"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Adjustable duty</w:t>
      </w:r>
      <w:r>
        <w:rPr>
          <w:rFonts w:hint="default" w:ascii="Times New Roman" w:hAnsi="Times New Roman" w:cs="Times New Roman"/>
          <w:spacing w:val="-5"/>
          <w:sz w:val="24"/>
        </w:rPr>
        <w:t xml:space="preserve"> </w:t>
      </w:r>
      <w:r>
        <w:rPr>
          <w:rFonts w:hint="default" w:ascii="Times New Roman" w:hAnsi="Times New Roman" w:cs="Times New Roman"/>
          <w:sz w:val="24"/>
        </w:rPr>
        <w:t>cycle</w:t>
      </w:r>
    </w:p>
    <w:p>
      <w:pPr>
        <w:pStyle w:val="17"/>
        <w:numPr>
          <w:ilvl w:val="0"/>
          <w:numId w:val="13"/>
        </w:numPr>
        <w:tabs>
          <w:tab w:val="left" w:pos="1021"/>
        </w:tabs>
        <w:spacing w:before="221"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Output can source or sink 200</w:t>
      </w:r>
      <w:r>
        <w:rPr>
          <w:rFonts w:hint="default" w:ascii="Times New Roman" w:hAnsi="Times New Roman" w:cs="Times New Roman"/>
          <w:spacing w:val="-1"/>
          <w:sz w:val="24"/>
        </w:rPr>
        <w:t xml:space="preserve"> </w:t>
      </w:r>
      <w:r>
        <w:rPr>
          <w:rFonts w:hint="default" w:ascii="Times New Roman" w:hAnsi="Times New Roman" w:cs="Times New Roman"/>
          <w:sz w:val="24"/>
        </w:rPr>
        <w:t>mA</w:t>
      </w:r>
    </w:p>
    <w:p>
      <w:pPr>
        <w:pStyle w:val="17"/>
        <w:numPr>
          <w:ilvl w:val="0"/>
          <w:numId w:val="13"/>
        </w:numPr>
        <w:tabs>
          <w:tab w:val="left" w:pos="1021"/>
        </w:tabs>
        <w:spacing w:before="221"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Output and supply TTL</w:t>
      </w:r>
      <w:r>
        <w:rPr>
          <w:rFonts w:hint="default" w:ascii="Times New Roman" w:hAnsi="Times New Roman" w:cs="Times New Roman"/>
          <w:spacing w:val="-6"/>
          <w:sz w:val="24"/>
        </w:rPr>
        <w:t xml:space="preserve"> </w:t>
      </w:r>
      <w:r>
        <w:rPr>
          <w:rFonts w:hint="default" w:ascii="Times New Roman" w:hAnsi="Times New Roman" w:cs="Times New Roman"/>
          <w:sz w:val="24"/>
        </w:rPr>
        <w:t>compatible</w:t>
      </w:r>
    </w:p>
    <w:p>
      <w:pPr>
        <w:pStyle w:val="17"/>
        <w:numPr>
          <w:ilvl w:val="0"/>
          <w:numId w:val="13"/>
        </w:numPr>
        <w:tabs>
          <w:tab w:val="left" w:pos="1021"/>
        </w:tabs>
        <w:spacing w:before="221"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Temperature stability better than 0.005% per</w:t>
      </w:r>
      <w:r>
        <w:rPr>
          <w:rFonts w:hint="default" w:ascii="Times New Roman" w:hAnsi="Times New Roman" w:cs="Times New Roman"/>
          <w:spacing w:val="-10"/>
          <w:sz w:val="24"/>
        </w:rPr>
        <w:t xml:space="preserve"> </w:t>
      </w:r>
      <w:r>
        <w:rPr>
          <w:rFonts w:hint="default" w:ascii="Times New Roman" w:hAnsi="Times New Roman" w:cs="Times New Roman"/>
          <w:sz w:val="24"/>
        </w:rPr>
        <w:t>°C</w:t>
      </w:r>
    </w:p>
    <w:p>
      <w:pPr>
        <w:pStyle w:val="17"/>
        <w:numPr>
          <w:ilvl w:val="0"/>
          <w:numId w:val="13"/>
        </w:numPr>
        <w:tabs>
          <w:tab w:val="left" w:pos="1021"/>
        </w:tabs>
        <w:spacing w:before="221"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Normally on and normally off</w:t>
      </w:r>
      <w:r>
        <w:rPr>
          <w:rFonts w:hint="default" w:ascii="Times New Roman" w:hAnsi="Times New Roman" w:cs="Times New Roman"/>
          <w:spacing w:val="-6"/>
          <w:sz w:val="24"/>
        </w:rPr>
        <w:t xml:space="preserve"> </w:t>
      </w:r>
      <w:r>
        <w:rPr>
          <w:rFonts w:hint="default" w:ascii="Times New Roman" w:hAnsi="Times New Roman" w:cs="Times New Roman"/>
          <w:sz w:val="24"/>
        </w:rPr>
        <w:t>output</w:t>
      </w:r>
    </w:p>
    <w:p>
      <w:pPr>
        <w:pStyle w:val="17"/>
        <w:numPr>
          <w:ilvl w:val="0"/>
          <w:numId w:val="13"/>
        </w:numPr>
        <w:tabs>
          <w:tab w:val="left" w:pos="1021"/>
        </w:tabs>
        <w:spacing w:before="221"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Available in 8-pin MSOP</w:t>
      </w:r>
      <w:r>
        <w:rPr>
          <w:rFonts w:hint="default" w:ascii="Times New Roman" w:hAnsi="Times New Roman" w:cs="Times New Roman"/>
          <w:spacing w:val="-1"/>
          <w:sz w:val="24"/>
        </w:rPr>
        <w:t xml:space="preserve"> </w:t>
      </w:r>
      <w:r>
        <w:rPr>
          <w:rFonts w:hint="default" w:ascii="Times New Roman" w:hAnsi="Times New Roman" w:cs="Times New Roman"/>
          <w:sz w:val="24"/>
        </w:rPr>
        <w:t>package.</w:t>
      </w:r>
    </w:p>
    <w:p>
      <w:pPr>
        <w:pStyle w:val="6"/>
        <w:rPr>
          <w:rFonts w:hint="default" w:ascii="Times New Roman" w:hAnsi="Times New Roman" w:cs="Times New Roman"/>
          <w:sz w:val="26"/>
        </w:rPr>
      </w:pPr>
    </w:p>
    <w:p>
      <w:pPr>
        <w:pStyle w:val="5"/>
        <w:numPr>
          <w:ilvl w:val="2"/>
          <w:numId w:val="12"/>
        </w:numPr>
        <w:tabs>
          <w:tab w:val="left" w:pos="901"/>
        </w:tabs>
        <w:spacing w:before="210" w:after="0" w:line="240" w:lineRule="auto"/>
        <w:ind w:left="900" w:right="0" w:hanging="541"/>
        <w:jc w:val="left"/>
        <w:rPr>
          <w:rFonts w:hint="default" w:ascii="Times New Roman" w:hAnsi="Times New Roman" w:cs="Times New Roman"/>
        </w:rPr>
      </w:pPr>
      <w:r>
        <w:rPr>
          <w:rFonts w:hint="default" w:ascii="Times New Roman" w:hAnsi="Times New Roman" w:cs="Times New Roman"/>
        </w:rPr>
        <w:t>LM555</w:t>
      </w:r>
      <w:r>
        <w:rPr>
          <w:rFonts w:hint="default" w:ascii="Times New Roman" w:hAnsi="Times New Roman" w:cs="Times New Roman"/>
          <w:spacing w:val="-1"/>
        </w:rPr>
        <w:t xml:space="preserve"> </w:t>
      </w:r>
      <w:r>
        <w:rPr>
          <w:rFonts w:hint="default" w:ascii="Times New Roman" w:hAnsi="Times New Roman" w:cs="Times New Roman"/>
        </w:rPr>
        <w:t>Applications</w:t>
      </w:r>
    </w:p>
    <w:p>
      <w:pPr>
        <w:pStyle w:val="6"/>
        <w:spacing w:before="9"/>
        <w:rPr>
          <w:rFonts w:hint="default" w:ascii="Times New Roman" w:hAnsi="Times New Roman" w:cs="Times New Roman"/>
          <w:b/>
          <w:sz w:val="28"/>
        </w:rPr>
      </w:pPr>
    </w:p>
    <w:p>
      <w:pPr>
        <w:pStyle w:val="17"/>
        <w:numPr>
          <w:ilvl w:val="0"/>
          <w:numId w:val="14"/>
        </w:numPr>
        <w:tabs>
          <w:tab w:val="left" w:pos="1021"/>
        </w:tabs>
        <w:spacing w:before="0"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Precision</w:t>
      </w:r>
      <w:r>
        <w:rPr>
          <w:rFonts w:hint="default" w:ascii="Times New Roman" w:hAnsi="Times New Roman" w:cs="Times New Roman"/>
          <w:spacing w:val="-3"/>
          <w:sz w:val="24"/>
        </w:rPr>
        <w:t xml:space="preserve"> </w:t>
      </w:r>
      <w:r>
        <w:rPr>
          <w:rFonts w:hint="default" w:ascii="Times New Roman" w:hAnsi="Times New Roman" w:cs="Times New Roman"/>
          <w:sz w:val="24"/>
        </w:rPr>
        <w:t>timing</w:t>
      </w:r>
    </w:p>
    <w:p>
      <w:pPr>
        <w:pStyle w:val="6"/>
        <w:spacing w:before="1"/>
        <w:rPr>
          <w:rFonts w:hint="default" w:ascii="Times New Roman" w:hAnsi="Times New Roman" w:cs="Times New Roman"/>
          <w:sz w:val="21"/>
        </w:rPr>
      </w:pPr>
    </w:p>
    <w:p>
      <w:pPr>
        <w:pStyle w:val="17"/>
        <w:numPr>
          <w:ilvl w:val="0"/>
          <w:numId w:val="14"/>
        </w:numPr>
        <w:tabs>
          <w:tab w:val="left" w:pos="1021"/>
        </w:tabs>
        <w:spacing w:before="0"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Pulse</w:t>
      </w:r>
      <w:r>
        <w:rPr>
          <w:rFonts w:hint="default" w:ascii="Times New Roman" w:hAnsi="Times New Roman" w:cs="Times New Roman"/>
          <w:spacing w:val="-6"/>
          <w:sz w:val="24"/>
        </w:rPr>
        <w:t xml:space="preserve"> </w:t>
      </w:r>
      <w:r>
        <w:rPr>
          <w:rFonts w:hint="default" w:ascii="Times New Roman" w:hAnsi="Times New Roman" w:cs="Times New Roman"/>
          <w:sz w:val="24"/>
        </w:rPr>
        <w:t>generation</w:t>
      </w:r>
    </w:p>
    <w:p>
      <w:pPr>
        <w:pStyle w:val="6"/>
        <w:spacing w:before="10"/>
        <w:rPr>
          <w:rFonts w:hint="default" w:ascii="Times New Roman" w:hAnsi="Times New Roman" w:cs="Times New Roman"/>
          <w:sz w:val="20"/>
        </w:rPr>
      </w:pPr>
    </w:p>
    <w:p>
      <w:pPr>
        <w:pStyle w:val="17"/>
        <w:numPr>
          <w:ilvl w:val="0"/>
          <w:numId w:val="14"/>
        </w:numPr>
        <w:tabs>
          <w:tab w:val="left" w:pos="1021"/>
        </w:tabs>
        <w:spacing w:before="0"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Sequential</w:t>
      </w:r>
      <w:r>
        <w:rPr>
          <w:rFonts w:hint="default" w:ascii="Times New Roman" w:hAnsi="Times New Roman" w:cs="Times New Roman"/>
          <w:spacing w:val="-1"/>
          <w:sz w:val="24"/>
        </w:rPr>
        <w:t xml:space="preserve"> </w:t>
      </w:r>
      <w:r>
        <w:rPr>
          <w:rFonts w:hint="default" w:ascii="Times New Roman" w:hAnsi="Times New Roman" w:cs="Times New Roman"/>
          <w:sz w:val="24"/>
        </w:rPr>
        <w:t>timing</w:t>
      </w:r>
    </w:p>
    <w:p>
      <w:pPr>
        <w:pStyle w:val="6"/>
        <w:spacing w:before="1"/>
        <w:rPr>
          <w:rFonts w:hint="default" w:ascii="Times New Roman" w:hAnsi="Times New Roman" w:cs="Times New Roman"/>
          <w:sz w:val="21"/>
        </w:rPr>
      </w:pPr>
    </w:p>
    <w:p>
      <w:pPr>
        <w:pStyle w:val="17"/>
        <w:numPr>
          <w:ilvl w:val="0"/>
          <w:numId w:val="14"/>
        </w:numPr>
        <w:tabs>
          <w:tab w:val="left" w:pos="1021"/>
        </w:tabs>
        <w:spacing w:before="0"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Time delay</w:t>
      </w:r>
      <w:r>
        <w:rPr>
          <w:rFonts w:hint="default" w:ascii="Times New Roman" w:hAnsi="Times New Roman" w:cs="Times New Roman"/>
          <w:spacing w:val="-4"/>
          <w:sz w:val="24"/>
        </w:rPr>
        <w:t xml:space="preserve"> </w:t>
      </w:r>
      <w:r>
        <w:rPr>
          <w:rFonts w:hint="default" w:ascii="Times New Roman" w:hAnsi="Times New Roman" w:cs="Times New Roman"/>
          <w:sz w:val="24"/>
        </w:rPr>
        <w:t>generation</w:t>
      </w:r>
    </w:p>
    <w:p>
      <w:pPr>
        <w:pStyle w:val="6"/>
        <w:spacing w:before="10"/>
        <w:rPr>
          <w:rFonts w:hint="default" w:ascii="Times New Roman" w:hAnsi="Times New Roman" w:cs="Times New Roman"/>
          <w:sz w:val="20"/>
        </w:rPr>
      </w:pPr>
    </w:p>
    <w:p>
      <w:pPr>
        <w:pStyle w:val="17"/>
        <w:numPr>
          <w:ilvl w:val="0"/>
          <w:numId w:val="14"/>
        </w:numPr>
        <w:tabs>
          <w:tab w:val="left" w:pos="1021"/>
        </w:tabs>
        <w:spacing w:before="0"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Pulse width</w:t>
      </w:r>
      <w:r>
        <w:rPr>
          <w:rFonts w:hint="default" w:ascii="Times New Roman" w:hAnsi="Times New Roman" w:cs="Times New Roman"/>
          <w:spacing w:val="-1"/>
          <w:sz w:val="24"/>
        </w:rPr>
        <w:t xml:space="preserve"> </w:t>
      </w:r>
      <w:r>
        <w:rPr>
          <w:rFonts w:hint="default" w:ascii="Times New Roman" w:hAnsi="Times New Roman" w:cs="Times New Roman"/>
          <w:sz w:val="24"/>
        </w:rPr>
        <w:t>modulation</w:t>
      </w:r>
    </w:p>
    <w:p>
      <w:pPr>
        <w:pStyle w:val="6"/>
        <w:spacing w:before="1"/>
        <w:rPr>
          <w:rFonts w:hint="default" w:ascii="Times New Roman" w:hAnsi="Times New Roman" w:cs="Times New Roman"/>
          <w:sz w:val="21"/>
        </w:rPr>
      </w:pPr>
    </w:p>
    <w:p>
      <w:pPr>
        <w:pStyle w:val="17"/>
        <w:numPr>
          <w:ilvl w:val="0"/>
          <w:numId w:val="14"/>
        </w:numPr>
        <w:tabs>
          <w:tab w:val="left" w:pos="1021"/>
        </w:tabs>
        <w:spacing w:before="0"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Pulse position</w:t>
      </w:r>
      <w:r>
        <w:rPr>
          <w:rFonts w:hint="default" w:ascii="Times New Roman" w:hAnsi="Times New Roman" w:cs="Times New Roman"/>
          <w:spacing w:val="-1"/>
          <w:sz w:val="24"/>
        </w:rPr>
        <w:t xml:space="preserve"> </w:t>
      </w:r>
      <w:r>
        <w:rPr>
          <w:rFonts w:hint="default" w:ascii="Times New Roman" w:hAnsi="Times New Roman" w:cs="Times New Roman"/>
          <w:sz w:val="24"/>
        </w:rPr>
        <w:t>modulation</w:t>
      </w:r>
    </w:p>
    <w:p>
      <w:pPr>
        <w:pStyle w:val="6"/>
        <w:spacing w:before="1"/>
        <w:rPr>
          <w:rFonts w:hint="default" w:ascii="Times New Roman" w:hAnsi="Times New Roman" w:cs="Times New Roman"/>
          <w:sz w:val="21"/>
        </w:rPr>
      </w:pPr>
    </w:p>
    <w:p>
      <w:pPr>
        <w:pStyle w:val="17"/>
        <w:numPr>
          <w:ilvl w:val="0"/>
          <w:numId w:val="14"/>
        </w:numPr>
        <w:tabs>
          <w:tab w:val="left" w:pos="1021"/>
        </w:tabs>
        <w:spacing w:before="0"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Linear ramp</w:t>
      </w:r>
      <w:r>
        <w:rPr>
          <w:rFonts w:hint="default" w:ascii="Times New Roman" w:hAnsi="Times New Roman" w:cs="Times New Roman"/>
          <w:spacing w:val="-1"/>
          <w:sz w:val="24"/>
        </w:rPr>
        <w:t xml:space="preserve"> </w:t>
      </w:r>
      <w:r>
        <w:rPr>
          <w:rFonts w:hint="default" w:ascii="Times New Roman" w:hAnsi="Times New Roman" w:cs="Times New Roman"/>
          <w:sz w:val="24"/>
        </w:rPr>
        <w:t>generator</w:t>
      </w:r>
    </w:p>
    <w:p>
      <w:pPr>
        <w:spacing w:after="0" w:line="240" w:lineRule="auto"/>
        <w:jc w:val="left"/>
        <w:rPr>
          <w:rFonts w:hint="default" w:ascii="Times New Roman" w:hAnsi="Times New Roman" w:cs="Times New Roman"/>
          <w:sz w:val="24"/>
        </w:rPr>
        <w:sectPr>
          <w:pgSz w:w="11910" w:h="16840"/>
          <w:pgMar w:top="1360" w:right="1000" w:bottom="1200" w:left="1140" w:header="0" w:footer="1014" w:gutter="0"/>
        </w:sectPr>
      </w:pPr>
    </w:p>
    <w:p>
      <w:pPr>
        <w:pStyle w:val="5"/>
        <w:numPr>
          <w:ilvl w:val="2"/>
          <w:numId w:val="12"/>
        </w:numPr>
        <w:tabs>
          <w:tab w:val="left" w:pos="841"/>
        </w:tabs>
        <w:spacing w:before="61" w:after="0" w:line="240" w:lineRule="auto"/>
        <w:ind w:left="840" w:right="0" w:hanging="541"/>
        <w:jc w:val="left"/>
        <w:rPr>
          <w:rFonts w:hint="default" w:ascii="Times New Roman" w:hAnsi="Times New Roman" w:cs="Times New Roman"/>
        </w:rPr>
      </w:pPr>
      <w:r>
        <w:rPr>
          <w:rFonts w:hint="default" w:ascii="Times New Roman" w:hAnsi="Times New Roman" w:cs="Times New Roman"/>
        </w:rPr>
        <w:t>LM555 Circuit</w:t>
      </w:r>
      <w:r>
        <w:rPr>
          <w:rFonts w:hint="default" w:ascii="Times New Roman" w:hAnsi="Times New Roman" w:cs="Times New Roman"/>
          <w:spacing w:val="-1"/>
        </w:rPr>
        <w:t xml:space="preserve"> </w:t>
      </w:r>
      <w:r>
        <w:rPr>
          <w:rFonts w:hint="default" w:ascii="Times New Roman" w:hAnsi="Times New Roman" w:cs="Times New Roman"/>
        </w:rPr>
        <w:t>Schematic:</w:t>
      </w: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spacing w:before="2"/>
        <w:rPr>
          <w:rFonts w:hint="default" w:ascii="Times New Roman" w:hAnsi="Times New Roman" w:cs="Times New Roman"/>
          <w:b/>
          <w:sz w:val="23"/>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935355</wp:posOffset>
            </wp:positionH>
            <wp:positionV relativeFrom="paragraph">
              <wp:posOffset>193675</wp:posOffset>
            </wp:positionV>
            <wp:extent cx="5709920" cy="3811270"/>
            <wp:effectExtent l="0" t="0" r="0" b="0"/>
            <wp:wrapTopAndBottom/>
            <wp:docPr id="55" name="image28.jpeg" descr="LM555 Circuit 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jpeg" descr="LM555 Circuit Schematic"/>
                    <pic:cNvPicPr>
                      <a:picLocks noChangeAspect="1"/>
                    </pic:cNvPicPr>
                  </pic:nvPicPr>
                  <pic:blipFill>
                    <a:blip r:embed="rId31" cstate="print"/>
                    <a:stretch>
                      <a:fillRect/>
                    </a:stretch>
                  </pic:blipFill>
                  <pic:spPr>
                    <a:xfrm>
                      <a:off x="0" y="0"/>
                      <a:ext cx="5710049" cy="3811524"/>
                    </a:xfrm>
                    <a:prstGeom prst="rect">
                      <a:avLst/>
                    </a:prstGeom>
                  </pic:spPr>
                </pic:pic>
              </a:graphicData>
            </a:graphic>
          </wp:anchor>
        </w:drawing>
      </w: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spacing w:before="7"/>
        <w:rPr>
          <w:rFonts w:hint="default" w:ascii="Times New Roman" w:hAnsi="Times New Roman" w:cs="Times New Roman"/>
          <w:b/>
          <w:sz w:val="16"/>
        </w:rPr>
      </w:pPr>
    </w:p>
    <w:p>
      <w:pPr>
        <w:pStyle w:val="6"/>
        <w:spacing w:before="90"/>
        <w:ind w:left="745" w:right="885"/>
        <w:jc w:val="center"/>
        <w:rPr>
          <w:rFonts w:hint="default" w:ascii="Times New Roman" w:hAnsi="Times New Roman" w:cs="Times New Roman"/>
        </w:rPr>
      </w:pPr>
      <w:r>
        <w:rPr>
          <w:rFonts w:hint="default" w:ascii="Times New Roman" w:hAnsi="Times New Roman" w:cs="Times New Roman"/>
        </w:rPr>
        <w:t>Figure 3.11: Schematic diagram of 555Timer IC</w:t>
      </w:r>
    </w:p>
    <w:p>
      <w:pPr>
        <w:spacing w:after="0"/>
        <w:jc w:val="center"/>
        <w:rPr>
          <w:rFonts w:hint="default" w:ascii="Times New Roman" w:hAnsi="Times New Roman" w:cs="Times New Roman"/>
        </w:rPr>
        <w:sectPr>
          <w:pgSz w:w="11910" w:h="16840"/>
          <w:pgMar w:top="1360" w:right="1000" w:bottom="1200" w:left="1140" w:header="0" w:footer="1014" w:gutter="0"/>
        </w:sectPr>
      </w:pPr>
    </w:p>
    <w:p>
      <w:pPr>
        <w:pStyle w:val="5"/>
        <w:numPr>
          <w:ilvl w:val="1"/>
          <w:numId w:val="9"/>
        </w:numPr>
        <w:tabs>
          <w:tab w:val="left" w:pos="721"/>
        </w:tabs>
        <w:spacing w:before="61" w:after="0" w:line="240" w:lineRule="auto"/>
        <w:ind w:left="720" w:right="0" w:hanging="421"/>
        <w:jc w:val="left"/>
        <w:rPr>
          <w:rFonts w:hint="default" w:ascii="Times New Roman" w:hAnsi="Times New Roman" w:cs="Times New Roman"/>
        </w:rPr>
      </w:pPr>
      <w:bookmarkStart w:id="14" w:name="_TOC_250003"/>
      <w:r>
        <w:rPr>
          <w:rFonts w:hint="default" w:ascii="Times New Roman" w:hAnsi="Times New Roman" w:cs="Times New Roman"/>
        </w:rPr>
        <w:t>BC547</w:t>
      </w:r>
      <w:r>
        <w:rPr>
          <w:rFonts w:hint="default" w:ascii="Times New Roman" w:hAnsi="Times New Roman" w:cs="Times New Roman"/>
          <w:spacing w:val="-1"/>
        </w:rPr>
        <w:t xml:space="preserve"> </w:t>
      </w:r>
      <w:bookmarkEnd w:id="14"/>
      <w:r>
        <w:rPr>
          <w:rFonts w:hint="default" w:ascii="Times New Roman" w:hAnsi="Times New Roman" w:cs="Times New Roman"/>
        </w:rPr>
        <w:t>Transistor</w:t>
      </w:r>
    </w:p>
    <w:p>
      <w:pPr>
        <w:pStyle w:val="6"/>
        <w:spacing w:before="10"/>
        <w:rPr>
          <w:rFonts w:hint="default" w:ascii="Times New Roman" w:hAnsi="Times New Roman" w:cs="Times New Roman"/>
          <w:b/>
          <w:sz w:val="20"/>
        </w:rPr>
      </w:pPr>
    </w:p>
    <w:p>
      <w:pPr>
        <w:pStyle w:val="17"/>
        <w:numPr>
          <w:ilvl w:val="2"/>
          <w:numId w:val="15"/>
        </w:numPr>
        <w:tabs>
          <w:tab w:val="left" w:pos="841"/>
        </w:tabs>
        <w:spacing w:before="0" w:after="0" w:line="240" w:lineRule="auto"/>
        <w:ind w:left="840" w:right="0" w:hanging="541"/>
        <w:jc w:val="left"/>
        <w:rPr>
          <w:rFonts w:hint="default" w:ascii="Times New Roman" w:hAnsi="Times New Roman" w:cs="Times New Roman"/>
          <w:b/>
          <w:sz w:val="24"/>
        </w:rPr>
      </w:pPr>
      <w:r>
        <w:rPr>
          <w:rFonts w:hint="default" w:ascii="Times New Roman" w:hAnsi="Times New Roman" w:cs="Times New Roman"/>
          <w:b/>
          <w:sz w:val="24"/>
        </w:rPr>
        <w:t>General</w:t>
      </w:r>
      <w:r>
        <w:rPr>
          <w:rFonts w:hint="default" w:ascii="Times New Roman" w:hAnsi="Times New Roman" w:cs="Times New Roman"/>
          <w:b/>
          <w:spacing w:val="-1"/>
          <w:sz w:val="24"/>
        </w:rPr>
        <w:t xml:space="preserve"> </w:t>
      </w:r>
      <w:r>
        <w:rPr>
          <w:rFonts w:hint="default" w:ascii="Times New Roman" w:hAnsi="Times New Roman" w:cs="Times New Roman"/>
          <w:b/>
          <w:sz w:val="24"/>
        </w:rPr>
        <w:t>Description</w:t>
      </w:r>
    </w:p>
    <w:p>
      <w:pPr>
        <w:pStyle w:val="6"/>
        <w:rPr>
          <w:rFonts w:hint="default" w:ascii="Times New Roman" w:hAnsi="Times New Roman" w:cs="Times New Roman"/>
          <w:b/>
          <w:sz w:val="26"/>
        </w:rPr>
      </w:pPr>
    </w:p>
    <w:p>
      <w:pPr>
        <w:pStyle w:val="6"/>
        <w:spacing w:before="1"/>
        <w:rPr>
          <w:rFonts w:hint="default" w:ascii="Times New Roman" w:hAnsi="Times New Roman" w:cs="Times New Roman"/>
          <w:b/>
          <w:sz w:val="34"/>
        </w:rPr>
      </w:pPr>
    </w:p>
    <w:p>
      <w:pPr>
        <w:pStyle w:val="6"/>
        <w:spacing w:line="360" w:lineRule="auto"/>
        <w:ind w:left="300" w:right="437"/>
        <w:jc w:val="both"/>
        <w:rPr>
          <w:rFonts w:hint="default" w:ascii="Times New Roman" w:hAnsi="Times New Roman" w:cs="Times New Roman"/>
        </w:rPr>
      </w:pPr>
      <w:r>
        <w:rPr>
          <w:rFonts w:hint="default" w:ascii="Times New Roman" w:hAnsi="Times New Roman" w:cs="Times New Roman"/>
        </w:rPr>
        <w:t xml:space="preserve">A BC547 </w:t>
      </w:r>
      <w:r>
        <w:rPr>
          <w:rFonts w:hint="default" w:ascii="Times New Roman" w:hAnsi="Times New Roman" w:cs="Times New Roman"/>
        </w:rPr>
        <w:fldChar w:fldCharType="begin"/>
      </w:r>
      <w:r>
        <w:rPr>
          <w:rFonts w:hint="default" w:ascii="Times New Roman" w:hAnsi="Times New Roman" w:cs="Times New Roman"/>
        </w:rPr>
        <w:instrText xml:space="preserve"> HYPERLINK "http://www.wisegeek.com/what-is-a-transistor.htm" \h </w:instrText>
      </w:r>
      <w:r>
        <w:rPr>
          <w:rFonts w:hint="default" w:ascii="Times New Roman" w:hAnsi="Times New Roman" w:cs="Times New Roman"/>
        </w:rPr>
        <w:fldChar w:fldCharType="separate"/>
      </w:r>
      <w:r>
        <w:rPr>
          <w:rFonts w:hint="default" w:ascii="Times New Roman" w:hAnsi="Times New Roman" w:cs="Times New Roman"/>
        </w:rPr>
        <w:t>transistor</w:t>
      </w:r>
      <w:r>
        <w:rPr>
          <w:rFonts w:hint="default" w:ascii="Times New Roman" w:hAnsi="Times New Roman" w:cs="Times New Roman"/>
        </w:rPr>
        <w:fldChar w:fldCharType="end"/>
      </w:r>
      <w:r>
        <w:rPr>
          <w:rFonts w:hint="default" w:ascii="Times New Roman" w:hAnsi="Times New Roman" w:cs="Times New Roman"/>
        </w:rPr>
        <w:t xml:space="preserve"> is a negative-positive-negative (NPN) transistor that is used for many purposes. Together with other electronic components, such as resistors, coils, and capacitors, the BC547 transistor can be used as the active component for switches and amplifiers. Like all other NPN transistors, the BC547 transistor has an </w:t>
      </w:r>
      <w:r>
        <w:rPr>
          <w:rFonts w:hint="default" w:ascii="Times New Roman" w:hAnsi="Times New Roman" w:cs="Times New Roman"/>
        </w:rPr>
        <w:fldChar w:fldCharType="begin"/>
      </w:r>
      <w:r>
        <w:rPr>
          <w:rFonts w:hint="default" w:ascii="Times New Roman" w:hAnsi="Times New Roman" w:cs="Times New Roman"/>
        </w:rPr>
        <w:instrText xml:space="preserve"> HYPERLINK "http://www.wisegeek.com/what-is-an-emitter.htm" \h </w:instrText>
      </w:r>
      <w:r>
        <w:rPr>
          <w:rFonts w:hint="default" w:ascii="Times New Roman" w:hAnsi="Times New Roman" w:cs="Times New Roman"/>
        </w:rPr>
        <w:fldChar w:fldCharType="separate"/>
      </w:r>
      <w:r>
        <w:rPr>
          <w:rFonts w:hint="default" w:ascii="Times New Roman" w:hAnsi="Times New Roman" w:cs="Times New Roman"/>
        </w:rPr>
        <w:t>emitter</w:t>
      </w:r>
      <w:r>
        <w:rPr>
          <w:rFonts w:hint="default" w:ascii="Times New Roman" w:hAnsi="Times New Roman" w:cs="Times New Roman"/>
        </w:rPr>
        <w:fldChar w:fldCharType="end"/>
      </w:r>
      <w:r>
        <w:rPr>
          <w:rFonts w:hint="default" w:ascii="Times New Roman" w:hAnsi="Times New Roman" w:cs="Times New Roman"/>
        </w:rPr>
        <w:t xml:space="preserve"> terminal, a base or control terminal, and a collector terminal. In a typical configuration, the current flowing from the base to the emitter of the BC547 transistor controls the </w:t>
      </w:r>
      <w:r>
        <w:rPr>
          <w:rFonts w:hint="default" w:ascii="Times New Roman" w:hAnsi="Times New Roman" w:cs="Times New Roman"/>
        </w:rPr>
        <w:fldChar w:fldCharType="begin"/>
      </w:r>
      <w:r>
        <w:rPr>
          <w:rFonts w:hint="default" w:ascii="Times New Roman" w:hAnsi="Times New Roman" w:cs="Times New Roman"/>
        </w:rPr>
        <w:instrText xml:space="preserve"> HYPERLINK "http://www.wisegeek.com/what-is-the-collector-current.htm" \h </w:instrText>
      </w:r>
      <w:r>
        <w:rPr>
          <w:rFonts w:hint="default" w:ascii="Times New Roman" w:hAnsi="Times New Roman" w:cs="Times New Roman"/>
        </w:rPr>
        <w:fldChar w:fldCharType="separate"/>
      </w:r>
      <w:r>
        <w:rPr>
          <w:rFonts w:hint="default" w:ascii="Times New Roman" w:hAnsi="Times New Roman" w:cs="Times New Roman"/>
        </w:rPr>
        <w:t xml:space="preserve">collector current. </w:t>
      </w:r>
      <w:r>
        <w:rPr>
          <w:rFonts w:hint="default" w:ascii="Times New Roman" w:hAnsi="Times New Roman" w:cs="Times New Roman"/>
        </w:rPr>
        <w:fldChar w:fldCharType="end"/>
      </w:r>
      <w:r>
        <w:rPr>
          <w:rFonts w:hint="default" w:ascii="Times New Roman" w:hAnsi="Times New Roman" w:cs="Times New Roman"/>
        </w:rPr>
        <w:t xml:space="preserve">A short vertical line, which is the base, can indicate the transistor schematic for an </w:t>
      </w:r>
      <w:r>
        <w:rPr>
          <w:rFonts w:hint="default" w:ascii="Times New Roman" w:hAnsi="Times New Roman" w:cs="Times New Roman"/>
        </w:rPr>
        <w:fldChar w:fldCharType="begin"/>
      </w:r>
      <w:r>
        <w:rPr>
          <w:rFonts w:hint="default" w:ascii="Times New Roman" w:hAnsi="Times New Roman" w:cs="Times New Roman"/>
        </w:rPr>
        <w:instrText xml:space="preserve"> HYPERLINK "http://www.wisegeek.com/what-is-an-npn-transistor.htm" \h </w:instrText>
      </w:r>
      <w:r>
        <w:rPr>
          <w:rFonts w:hint="default" w:ascii="Times New Roman" w:hAnsi="Times New Roman" w:cs="Times New Roman"/>
        </w:rPr>
        <w:fldChar w:fldCharType="separate"/>
      </w:r>
      <w:r>
        <w:rPr>
          <w:rFonts w:hint="default" w:ascii="Times New Roman" w:hAnsi="Times New Roman" w:cs="Times New Roman"/>
        </w:rPr>
        <w:t>NPN transistor</w:t>
      </w:r>
      <w:r>
        <w:rPr>
          <w:rFonts w:hint="default" w:ascii="Times New Roman" w:hAnsi="Times New Roman" w:cs="Times New Roman"/>
        </w:rPr>
        <w:fldChar w:fldCharType="end"/>
      </w:r>
      <w:r>
        <w:rPr>
          <w:rFonts w:hint="default" w:ascii="Times New Roman" w:hAnsi="Times New Roman" w:cs="Times New Roman"/>
        </w:rPr>
        <w:t>, and the emitter, which is a diagonal line connecting to the base, is an arrowhead pointing away from the</w:t>
      </w:r>
      <w:r>
        <w:rPr>
          <w:rFonts w:hint="default" w:ascii="Times New Roman" w:hAnsi="Times New Roman" w:cs="Times New Roman"/>
          <w:spacing w:val="-15"/>
        </w:rPr>
        <w:t xml:space="preserve"> </w:t>
      </w:r>
      <w:r>
        <w:rPr>
          <w:rFonts w:hint="default" w:ascii="Times New Roman" w:hAnsi="Times New Roman" w:cs="Times New Roman"/>
        </w:rPr>
        <w:t>base.</w:t>
      </w:r>
    </w:p>
    <w:p>
      <w:pPr>
        <w:pStyle w:val="6"/>
        <w:spacing w:before="3"/>
        <w:rPr>
          <w:rFonts w:hint="default" w:ascii="Times New Roman" w:hAnsi="Times New Roman" w:cs="Times New Roman"/>
        </w:rPr>
      </w:pPr>
    </w:p>
    <w:p>
      <w:pPr>
        <w:pStyle w:val="6"/>
        <w:spacing w:line="360" w:lineRule="auto"/>
        <w:ind w:left="300" w:right="437"/>
        <w:jc w:val="both"/>
        <w:rPr>
          <w:rFonts w:hint="default" w:ascii="Times New Roman" w:hAnsi="Times New Roman" w:cs="Times New Roman"/>
        </w:rPr>
      </w:pPr>
      <w:r>
        <w:rPr>
          <w:rFonts w:hint="default" w:ascii="Times New Roman" w:hAnsi="Times New Roman" w:cs="Times New Roman"/>
        </w:rPr>
        <w:t>The BC547 transistor is a bipolar junction transistor (BJT). There are also transistors that have one junction, such as the junction field-effect transistor, or no junctions at all, such as the metal oxide field-effect transistor (</w:t>
      </w:r>
      <w:r>
        <w:rPr>
          <w:rFonts w:hint="default" w:ascii="Times New Roman" w:hAnsi="Times New Roman" w:cs="Times New Roman"/>
        </w:rPr>
        <w:fldChar w:fldCharType="begin"/>
      </w:r>
      <w:r>
        <w:rPr>
          <w:rFonts w:hint="default" w:ascii="Times New Roman" w:hAnsi="Times New Roman" w:cs="Times New Roman"/>
        </w:rPr>
        <w:instrText xml:space="preserve"> HYPERLINK "http://www.wisegeek.com/what-is-a-mosfet.htm" \h </w:instrText>
      </w:r>
      <w:r>
        <w:rPr>
          <w:rFonts w:hint="default" w:ascii="Times New Roman" w:hAnsi="Times New Roman" w:cs="Times New Roman"/>
        </w:rPr>
        <w:fldChar w:fldCharType="separate"/>
      </w:r>
      <w:r>
        <w:rPr>
          <w:rFonts w:hint="default" w:ascii="Times New Roman" w:hAnsi="Times New Roman" w:cs="Times New Roman"/>
        </w:rPr>
        <w:t>MOSFET</w:t>
      </w:r>
      <w:r>
        <w:rPr>
          <w:rFonts w:hint="default" w:ascii="Times New Roman" w:hAnsi="Times New Roman" w:cs="Times New Roman"/>
        </w:rPr>
        <w:fldChar w:fldCharType="end"/>
      </w:r>
      <w:r>
        <w:rPr>
          <w:rFonts w:hint="default" w:ascii="Times New Roman" w:hAnsi="Times New Roman" w:cs="Times New Roman"/>
        </w:rPr>
        <w:t>). During the design and manufacture of transistors, the transistor characteristics can be predefined and achieved. The negative (N)- type material inside an NPN transistor has an excess of electrons, while the positive (P)-type material has a lack of electrons, both due to a contamination process called</w:t>
      </w:r>
      <w:r>
        <w:rPr>
          <w:rFonts w:hint="default" w:ascii="Times New Roman" w:hAnsi="Times New Roman" w:cs="Times New Roman"/>
          <w:spacing w:val="-5"/>
        </w:rPr>
        <w:t xml:space="preserve"> </w:t>
      </w:r>
      <w:r>
        <w:rPr>
          <w:rFonts w:hint="default" w:ascii="Times New Roman" w:hAnsi="Times New Roman" w:cs="Times New Roman"/>
        </w:rPr>
        <w:t>doping.</w:t>
      </w: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spacing w:before="5"/>
        <w:rPr>
          <w:rFonts w:hint="default" w:ascii="Times New Roman" w:hAnsi="Times New Roman" w:cs="Times New Roman"/>
          <w:sz w:val="29"/>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2590800</wp:posOffset>
            </wp:positionH>
            <wp:positionV relativeFrom="paragraph">
              <wp:posOffset>240030</wp:posOffset>
            </wp:positionV>
            <wp:extent cx="2430145" cy="1653540"/>
            <wp:effectExtent l="0" t="0" r="0" b="0"/>
            <wp:wrapTopAndBottom/>
            <wp:docPr id="57" name="image29.jpeg" descr="E:\New Collection\555\BC547-NPN-Transistor-pin-Configuration-top-view-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9.jpeg" descr="E:\New Collection\555\BC547-NPN-Transistor-pin-Configuration-top-view-diagram.jpg"/>
                    <pic:cNvPicPr>
                      <a:picLocks noChangeAspect="1"/>
                    </pic:cNvPicPr>
                  </pic:nvPicPr>
                  <pic:blipFill>
                    <a:blip r:embed="rId32" cstate="print"/>
                    <a:stretch>
                      <a:fillRect/>
                    </a:stretch>
                  </pic:blipFill>
                  <pic:spPr>
                    <a:xfrm>
                      <a:off x="0" y="0"/>
                      <a:ext cx="2430386" cy="1653539"/>
                    </a:xfrm>
                    <a:prstGeom prst="rect">
                      <a:avLst/>
                    </a:prstGeom>
                  </pic:spPr>
                </pic:pic>
              </a:graphicData>
            </a:graphic>
          </wp:anchor>
        </w:drawing>
      </w:r>
    </w:p>
    <w:p>
      <w:pPr>
        <w:pStyle w:val="6"/>
        <w:spacing w:before="6"/>
        <w:rPr>
          <w:rFonts w:hint="default" w:ascii="Times New Roman" w:hAnsi="Times New Roman" w:cs="Times New Roman"/>
          <w:sz w:val="27"/>
        </w:rPr>
      </w:pPr>
    </w:p>
    <w:p>
      <w:pPr>
        <w:pStyle w:val="6"/>
        <w:spacing w:before="90"/>
        <w:ind w:left="3721"/>
        <w:rPr>
          <w:rFonts w:hint="default" w:ascii="Times New Roman" w:hAnsi="Times New Roman" w:cs="Times New Roman"/>
        </w:rPr>
      </w:pPr>
      <w:r>
        <w:rPr>
          <w:rFonts w:hint="default" w:ascii="Times New Roman" w:hAnsi="Times New Roman" w:cs="Times New Roman"/>
        </w:rPr>
        <w:t>Figure 3.12: BC 547 Transistor</w:t>
      </w:r>
    </w:p>
    <w:p>
      <w:pPr>
        <w:spacing w:after="0"/>
        <w:rPr>
          <w:rFonts w:hint="default" w:ascii="Times New Roman" w:hAnsi="Times New Roman" w:cs="Times New Roman"/>
        </w:rPr>
        <w:sectPr>
          <w:pgSz w:w="11910" w:h="16840"/>
          <w:pgMar w:top="1360" w:right="1000" w:bottom="1200" w:left="1140" w:header="0" w:footer="1014" w:gutter="0"/>
        </w:sectPr>
      </w:pPr>
    </w:p>
    <w:p>
      <w:pPr>
        <w:pStyle w:val="5"/>
        <w:numPr>
          <w:ilvl w:val="2"/>
          <w:numId w:val="15"/>
        </w:numPr>
        <w:tabs>
          <w:tab w:val="left" w:pos="841"/>
        </w:tabs>
        <w:spacing w:before="61" w:after="0" w:line="240" w:lineRule="auto"/>
        <w:ind w:left="840" w:right="0" w:hanging="541"/>
        <w:jc w:val="left"/>
        <w:rPr>
          <w:rFonts w:hint="default" w:ascii="Times New Roman" w:hAnsi="Times New Roman" w:cs="Times New Roman"/>
        </w:rPr>
      </w:pPr>
      <w:r>
        <w:rPr>
          <w:rFonts w:hint="default" w:ascii="Times New Roman" w:hAnsi="Times New Roman" w:cs="Times New Roman"/>
        </w:rPr>
        <w:t>Features</w:t>
      </w:r>
    </w:p>
    <w:p>
      <w:pPr>
        <w:pStyle w:val="17"/>
        <w:numPr>
          <w:ilvl w:val="3"/>
          <w:numId w:val="15"/>
        </w:numPr>
        <w:tabs>
          <w:tab w:val="left" w:pos="1021"/>
        </w:tabs>
        <w:spacing w:before="131" w:after="0" w:line="240" w:lineRule="auto"/>
        <w:ind w:left="1020" w:right="0" w:hanging="361"/>
        <w:jc w:val="left"/>
        <w:rPr>
          <w:rFonts w:hint="default" w:ascii="Times New Roman" w:hAnsi="Times New Roman" w:cs="Times New Roman"/>
          <w:sz w:val="22"/>
        </w:rPr>
      </w:pPr>
      <w:r>
        <w:rPr>
          <w:rFonts w:hint="default" w:ascii="Times New Roman" w:hAnsi="Times New Roman" w:cs="Times New Roman"/>
          <w:sz w:val="22"/>
        </w:rPr>
        <w:t>Collector-Emitter Volt (Vceo):</w:t>
      </w:r>
      <w:r>
        <w:rPr>
          <w:rFonts w:hint="default" w:ascii="Times New Roman" w:hAnsi="Times New Roman" w:cs="Times New Roman"/>
          <w:spacing w:val="-4"/>
          <w:sz w:val="22"/>
        </w:rPr>
        <w:t xml:space="preserve"> </w:t>
      </w:r>
      <w:r>
        <w:rPr>
          <w:rFonts w:hint="default" w:ascii="Times New Roman" w:hAnsi="Times New Roman" w:cs="Times New Roman"/>
          <w:sz w:val="22"/>
        </w:rPr>
        <w:t>45V</w:t>
      </w:r>
    </w:p>
    <w:p>
      <w:pPr>
        <w:pStyle w:val="17"/>
        <w:numPr>
          <w:ilvl w:val="3"/>
          <w:numId w:val="15"/>
        </w:numPr>
        <w:tabs>
          <w:tab w:val="left" w:pos="1021"/>
        </w:tabs>
        <w:spacing w:before="128" w:after="0" w:line="240" w:lineRule="auto"/>
        <w:ind w:left="1020" w:right="0" w:hanging="361"/>
        <w:jc w:val="left"/>
        <w:rPr>
          <w:rFonts w:hint="default" w:ascii="Times New Roman" w:hAnsi="Times New Roman" w:cs="Times New Roman"/>
          <w:sz w:val="22"/>
        </w:rPr>
      </w:pPr>
      <w:r>
        <w:rPr>
          <w:rFonts w:hint="default" w:ascii="Times New Roman" w:hAnsi="Times New Roman" w:cs="Times New Roman"/>
          <w:sz w:val="22"/>
        </w:rPr>
        <w:t>Collector Current (Ic):</w:t>
      </w:r>
      <w:r>
        <w:rPr>
          <w:rFonts w:hint="default" w:ascii="Times New Roman" w:hAnsi="Times New Roman" w:cs="Times New Roman"/>
          <w:spacing w:val="1"/>
          <w:sz w:val="22"/>
        </w:rPr>
        <w:t xml:space="preserve"> </w:t>
      </w:r>
      <w:r>
        <w:rPr>
          <w:rFonts w:hint="default" w:ascii="Times New Roman" w:hAnsi="Times New Roman" w:cs="Times New Roman"/>
          <w:sz w:val="22"/>
        </w:rPr>
        <w:t>0.1A</w:t>
      </w:r>
    </w:p>
    <w:p>
      <w:pPr>
        <w:pStyle w:val="17"/>
        <w:numPr>
          <w:ilvl w:val="3"/>
          <w:numId w:val="15"/>
        </w:numPr>
        <w:tabs>
          <w:tab w:val="left" w:pos="1021"/>
        </w:tabs>
        <w:spacing w:before="126" w:after="0" w:line="240" w:lineRule="auto"/>
        <w:ind w:left="1020" w:right="0" w:hanging="361"/>
        <w:jc w:val="left"/>
        <w:rPr>
          <w:rFonts w:hint="default" w:ascii="Times New Roman" w:hAnsi="Times New Roman" w:cs="Times New Roman"/>
          <w:sz w:val="22"/>
        </w:rPr>
      </w:pPr>
      <w:r>
        <w:rPr>
          <w:rFonts w:hint="default" w:ascii="Times New Roman" w:hAnsi="Times New Roman" w:cs="Times New Roman"/>
          <w:sz w:val="22"/>
        </w:rPr>
        <w:t>hfe: 110-800 @</w:t>
      </w:r>
      <w:r>
        <w:rPr>
          <w:rFonts w:hint="default" w:ascii="Times New Roman" w:hAnsi="Times New Roman" w:cs="Times New Roman"/>
          <w:spacing w:val="-3"/>
          <w:sz w:val="22"/>
        </w:rPr>
        <w:t xml:space="preserve"> </w:t>
      </w:r>
      <w:r>
        <w:rPr>
          <w:rFonts w:hint="default" w:ascii="Times New Roman" w:hAnsi="Times New Roman" w:cs="Times New Roman"/>
          <w:sz w:val="22"/>
        </w:rPr>
        <w:t>2mA</w:t>
      </w:r>
    </w:p>
    <w:p>
      <w:pPr>
        <w:pStyle w:val="17"/>
        <w:numPr>
          <w:ilvl w:val="3"/>
          <w:numId w:val="15"/>
        </w:numPr>
        <w:tabs>
          <w:tab w:val="left" w:pos="1021"/>
        </w:tabs>
        <w:spacing w:before="129" w:after="0" w:line="240" w:lineRule="auto"/>
        <w:ind w:left="1020" w:right="0" w:hanging="361"/>
        <w:jc w:val="left"/>
        <w:rPr>
          <w:rFonts w:hint="default" w:ascii="Times New Roman" w:hAnsi="Times New Roman" w:cs="Times New Roman"/>
          <w:sz w:val="22"/>
        </w:rPr>
      </w:pPr>
      <w:r>
        <w:rPr>
          <w:rFonts w:hint="default" w:ascii="Times New Roman" w:hAnsi="Times New Roman" w:cs="Times New Roman"/>
          <w:sz w:val="22"/>
        </w:rPr>
        <w:t>Power Dissipation (Ptot):</w:t>
      </w:r>
      <w:r>
        <w:rPr>
          <w:rFonts w:hint="default" w:ascii="Times New Roman" w:hAnsi="Times New Roman" w:cs="Times New Roman"/>
          <w:spacing w:val="-2"/>
          <w:sz w:val="22"/>
        </w:rPr>
        <w:t xml:space="preserve"> </w:t>
      </w:r>
      <w:r>
        <w:rPr>
          <w:rFonts w:hint="default" w:ascii="Times New Roman" w:hAnsi="Times New Roman" w:cs="Times New Roman"/>
          <w:sz w:val="22"/>
        </w:rPr>
        <w:t>625mW</w:t>
      </w:r>
    </w:p>
    <w:p>
      <w:pPr>
        <w:pStyle w:val="17"/>
        <w:numPr>
          <w:ilvl w:val="3"/>
          <w:numId w:val="15"/>
        </w:numPr>
        <w:tabs>
          <w:tab w:val="left" w:pos="1021"/>
        </w:tabs>
        <w:spacing w:before="126" w:after="0" w:line="240" w:lineRule="auto"/>
        <w:ind w:left="1020" w:right="0" w:hanging="361"/>
        <w:jc w:val="left"/>
        <w:rPr>
          <w:rFonts w:hint="default" w:ascii="Times New Roman" w:hAnsi="Times New Roman" w:cs="Times New Roman"/>
          <w:sz w:val="22"/>
        </w:rPr>
      </w:pPr>
      <w:r>
        <w:rPr>
          <w:rFonts w:hint="default" w:ascii="Times New Roman" w:hAnsi="Times New Roman" w:cs="Times New Roman"/>
          <w:sz w:val="22"/>
        </w:rPr>
        <w:t>Current-Gain-Bandwidth (ftotal): 300MHz</w:t>
      </w:r>
    </w:p>
    <w:p>
      <w:pPr>
        <w:pStyle w:val="17"/>
        <w:numPr>
          <w:ilvl w:val="3"/>
          <w:numId w:val="15"/>
        </w:numPr>
        <w:tabs>
          <w:tab w:val="left" w:pos="1021"/>
        </w:tabs>
        <w:spacing w:before="128" w:after="0" w:line="240" w:lineRule="auto"/>
        <w:ind w:left="1020" w:right="0" w:hanging="361"/>
        <w:jc w:val="left"/>
        <w:rPr>
          <w:rFonts w:hint="default" w:ascii="Times New Roman" w:hAnsi="Times New Roman" w:cs="Times New Roman"/>
          <w:sz w:val="22"/>
        </w:rPr>
      </w:pPr>
      <w:r>
        <w:rPr>
          <w:rFonts w:hint="default" w:ascii="Times New Roman" w:hAnsi="Times New Roman" w:cs="Times New Roman"/>
          <w:sz w:val="22"/>
        </w:rPr>
        <w:t>Type:</w:t>
      </w:r>
      <w:r>
        <w:rPr>
          <w:rFonts w:hint="default" w:ascii="Times New Roman" w:hAnsi="Times New Roman" w:cs="Times New Roman"/>
          <w:spacing w:val="1"/>
          <w:sz w:val="22"/>
        </w:rPr>
        <w:t xml:space="preserve"> </w:t>
      </w:r>
      <w:r>
        <w:rPr>
          <w:rFonts w:hint="default" w:ascii="Times New Roman" w:hAnsi="Times New Roman" w:cs="Times New Roman"/>
          <w:sz w:val="22"/>
        </w:rPr>
        <w:t>NPN</w:t>
      </w:r>
    </w:p>
    <w:p>
      <w:pPr>
        <w:pStyle w:val="6"/>
        <w:rPr>
          <w:rFonts w:hint="default" w:ascii="Times New Roman" w:hAnsi="Times New Roman" w:cs="Times New Roman"/>
          <w:sz w:val="26"/>
        </w:rPr>
      </w:pPr>
    </w:p>
    <w:p>
      <w:pPr>
        <w:pStyle w:val="6"/>
        <w:spacing w:before="4"/>
        <w:rPr>
          <w:rFonts w:hint="default" w:ascii="Times New Roman" w:hAnsi="Times New Roman" w:cs="Times New Roman"/>
          <w:sz w:val="21"/>
        </w:rPr>
      </w:pPr>
    </w:p>
    <w:p>
      <w:pPr>
        <w:pStyle w:val="5"/>
        <w:numPr>
          <w:ilvl w:val="2"/>
          <w:numId w:val="15"/>
        </w:numPr>
        <w:tabs>
          <w:tab w:val="left" w:pos="841"/>
        </w:tabs>
        <w:spacing w:before="0" w:after="0" w:line="240" w:lineRule="auto"/>
        <w:ind w:left="840" w:right="0" w:hanging="541"/>
        <w:jc w:val="left"/>
        <w:rPr>
          <w:rFonts w:hint="default" w:ascii="Times New Roman" w:hAnsi="Times New Roman" w:cs="Times New Roman"/>
        </w:rPr>
      </w:pPr>
      <w:r>
        <w:rPr>
          <w:rFonts w:hint="default" w:ascii="Times New Roman" w:hAnsi="Times New Roman" w:cs="Times New Roman"/>
        </w:rPr>
        <w:t>Out-put wave shape of BC</w:t>
      </w:r>
      <w:r>
        <w:rPr>
          <w:rFonts w:hint="default" w:ascii="Times New Roman" w:hAnsi="Times New Roman" w:cs="Times New Roman"/>
          <w:spacing w:val="-2"/>
        </w:rPr>
        <w:t xml:space="preserve"> </w:t>
      </w:r>
      <w:r>
        <w:rPr>
          <w:rFonts w:hint="default" w:ascii="Times New Roman" w:hAnsi="Times New Roman" w:cs="Times New Roman"/>
        </w:rPr>
        <w:t>547</w:t>
      </w: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spacing w:before="9"/>
        <w:rPr>
          <w:rFonts w:hint="default" w:ascii="Times New Roman" w:hAnsi="Times New Roman" w:cs="Times New Roman"/>
          <w:b/>
          <w:sz w:val="21"/>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2734945</wp:posOffset>
            </wp:positionH>
            <wp:positionV relativeFrom="paragraph">
              <wp:posOffset>183515</wp:posOffset>
            </wp:positionV>
            <wp:extent cx="2004060" cy="1311910"/>
            <wp:effectExtent l="0" t="0" r="0" b="0"/>
            <wp:wrapTopAndBottom/>
            <wp:docPr id="59" name="image30.jpeg" descr="C:\Users\Sabuj\Desktop\ind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30.jpeg" descr="C:\Users\Sabuj\Desktop\index.jpg"/>
                    <pic:cNvPicPr>
                      <a:picLocks noChangeAspect="1"/>
                    </pic:cNvPicPr>
                  </pic:nvPicPr>
                  <pic:blipFill>
                    <a:blip r:embed="rId33" cstate="print"/>
                    <a:stretch>
                      <a:fillRect/>
                    </a:stretch>
                  </pic:blipFill>
                  <pic:spPr>
                    <a:xfrm>
                      <a:off x="0" y="0"/>
                      <a:ext cx="2003814" cy="1312164"/>
                    </a:xfrm>
                    <a:prstGeom prst="rect">
                      <a:avLst/>
                    </a:prstGeom>
                  </pic:spPr>
                </pic:pic>
              </a:graphicData>
            </a:graphic>
          </wp:anchor>
        </w:drawing>
      </w: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spacing w:before="2"/>
        <w:rPr>
          <w:rFonts w:hint="default" w:ascii="Times New Roman" w:hAnsi="Times New Roman" w:cs="Times New Roman"/>
          <w:b/>
          <w:sz w:val="26"/>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1189355</wp:posOffset>
            </wp:positionH>
            <wp:positionV relativeFrom="paragraph">
              <wp:posOffset>215900</wp:posOffset>
            </wp:positionV>
            <wp:extent cx="5146040" cy="2340610"/>
            <wp:effectExtent l="0" t="0" r="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31.png"/>
                    <pic:cNvPicPr>
                      <a:picLocks noChangeAspect="1"/>
                    </pic:cNvPicPr>
                  </pic:nvPicPr>
                  <pic:blipFill>
                    <a:blip r:embed="rId34" cstate="print"/>
                    <a:stretch>
                      <a:fillRect/>
                    </a:stretch>
                  </pic:blipFill>
                  <pic:spPr>
                    <a:xfrm>
                      <a:off x="0" y="0"/>
                      <a:ext cx="5145767" cy="2340864"/>
                    </a:xfrm>
                    <a:prstGeom prst="rect">
                      <a:avLst/>
                    </a:prstGeom>
                  </pic:spPr>
                </pic:pic>
              </a:graphicData>
            </a:graphic>
          </wp:anchor>
        </w:drawing>
      </w:r>
    </w:p>
    <w:p>
      <w:pPr>
        <w:pStyle w:val="6"/>
        <w:spacing w:before="4"/>
        <w:rPr>
          <w:rFonts w:hint="default" w:ascii="Times New Roman" w:hAnsi="Times New Roman" w:cs="Times New Roman"/>
          <w:b/>
          <w:sz w:val="16"/>
        </w:rPr>
      </w:pPr>
    </w:p>
    <w:p>
      <w:pPr>
        <w:pStyle w:val="6"/>
        <w:spacing w:before="90"/>
        <w:ind w:left="3121"/>
        <w:rPr>
          <w:rFonts w:hint="default" w:ascii="Times New Roman" w:hAnsi="Times New Roman" w:cs="Times New Roman"/>
        </w:rPr>
      </w:pPr>
      <w:r>
        <w:rPr>
          <w:rFonts w:hint="default" w:ascii="Times New Roman" w:hAnsi="Times New Roman" w:cs="Times New Roman"/>
        </w:rPr>
        <w:t>Figure 3.13: Out-put wave shape of BC 547</w:t>
      </w:r>
    </w:p>
    <w:p>
      <w:pPr>
        <w:spacing w:after="0"/>
        <w:rPr>
          <w:rFonts w:hint="default" w:ascii="Times New Roman" w:hAnsi="Times New Roman" w:cs="Times New Roman"/>
        </w:rPr>
        <w:sectPr>
          <w:pgSz w:w="11910" w:h="16840"/>
          <w:pgMar w:top="1360" w:right="1000" w:bottom="1200" w:left="1140" w:header="0" w:footer="1014" w:gutter="0"/>
        </w:sectPr>
      </w:pPr>
    </w:p>
    <w:p>
      <w:pPr>
        <w:pStyle w:val="5"/>
        <w:numPr>
          <w:ilvl w:val="1"/>
          <w:numId w:val="9"/>
        </w:numPr>
        <w:tabs>
          <w:tab w:val="left" w:pos="1021"/>
        </w:tabs>
        <w:spacing w:before="61" w:after="0" w:line="240" w:lineRule="auto"/>
        <w:ind w:left="1020" w:right="0" w:hanging="361"/>
        <w:jc w:val="left"/>
        <w:rPr>
          <w:rFonts w:hint="default" w:ascii="Times New Roman" w:hAnsi="Times New Roman" w:cs="Times New Roman"/>
        </w:rPr>
      </w:pPr>
      <w:bookmarkStart w:id="15" w:name="_TOC_250002"/>
      <w:r>
        <w:rPr>
          <w:rFonts w:hint="default" w:ascii="Times New Roman" w:hAnsi="Times New Roman" w:cs="Times New Roman"/>
        </w:rPr>
        <w:t>Relay</w:t>
      </w:r>
      <w:r>
        <w:rPr>
          <w:rFonts w:hint="default" w:ascii="Times New Roman" w:hAnsi="Times New Roman" w:cs="Times New Roman"/>
          <w:spacing w:val="-1"/>
        </w:rPr>
        <w:t xml:space="preserve"> </w:t>
      </w:r>
      <w:bookmarkEnd w:id="15"/>
      <w:r>
        <w:rPr>
          <w:rFonts w:hint="default" w:ascii="Times New Roman" w:hAnsi="Times New Roman" w:cs="Times New Roman"/>
        </w:rPr>
        <w:t>(5V,1C/O)</w:t>
      </w:r>
    </w:p>
    <w:p>
      <w:pPr>
        <w:pStyle w:val="6"/>
        <w:spacing w:before="7"/>
        <w:rPr>
          <w:rFonts w:hint="default" w:ascii="Times New Roman" w:hAnsi="Times New Roman" w:cs="Times New Roman"/>
          <w:b/>
          <w:sz w:val="20"/>
        </w:rPr>
      </w:pPr>
    </w:p>
    <w:p>
      <w:pPr>
        <w:pStyle w:val="6"/>
        <w:spacing w:line="360" w:lineRule="auto"/>
        <w:ind w:left="660" w:right="432" w:firstLine="60"/>
        <w:jc w:val="both"/>
        <w:rPr>
          <w:rFonts w:hint="default" w:ascii="Times New Roman" w:hAnsi="Times New Roman" w:cs="Times New Roman"/>
        </w:rPr>
      </w:pPr>
      <w:r>
        <w:rPr>
          <w:rFonts w:hint="default" w:ascii="Times New Roman" w:hAnsi="Times New Roman" w:cs="Times New Roman"/>
        </w:rPr>
        <w:t>a relay consists of two separate and completely independent circuits. The first is at the bottom and drives the electromagnet. In this circuit, a switch is controlling power to the electromagnet. When the switch is on, the electromagnet is on, and it attracts the armature (blue). The armature is acting as a switch in the second circuit. When the electromagnet is energized, the armature completes the second circuit and the light is on. When the electromagnet is not energized, the spring pulls the armature away and the circuit is not complete.</w:t>
      </w:r>
    </w:p>
    <w:p>
      <w:pPr>
        <w:pStyle w:val="6"/>
        <w:spacing w:before="199"/>
        <w:ind w:left="900"/>
        <w:jc w:val="both"/>
        <w:rPr>
          <w:rFonts w:hint="default" w:ascii="Times New Roman" w:hAnsi="Times New Roman" w:cs="Times New Roman"/>
        </w:rPr>
      </w:pPr>
      <w:r>
        <w:rPr>
          <w:rFonts w:hint="default" w:ascii="Times New Roman" w:hAnsi="Times New Roman" w:cs="Times New Roman"/>
        </w:rPr>
        <w:t>There are four parts in every relay:</w:t>
      </w:r>
    </w:p>
    <w:p>
      <w:pPr>
        <w:pStyle w:val="6"/>
        <w:spacing w:before="1"/>
        <w:rPr>
          <w:rFonts w:hint="default" w:ascii="Times New Roman" w:hAnsi="Times New Roman" w:cs="Times New Roman"/>
          <w:sz w:val="21"/>
        </w:rPr>
      </w:pPr>
    </w:p>
    <w:p>
      <w:pPr>
        <w:pStyle w:val="6"/>
        <w:ind w:left="1380"/>
        <w:rPr>
          <w:rFonts w:hint="default" w:ascii="Times New Roman" w:hAnsi="Times New Roman" w:cs="Times New Roman"/>
        </w:rPr>
      </w:pPr>
      <w:r>
        <w:rPr>
          <w:rFonts w:hint="default" w:ascii="Times New Roman" w:hAnsi="Times New Roman" w:cs="Times New Roman"/>
          <w:b/>
        </w:rPr>
        <w:t xml:space="preserve">a. </w:t>
      </w:r>
      <w:r>
        <w:rPr>
          <w:rFonts w:hint="default" w:ascii="Times New Roman" w:hAnsi="Times New Roman" w:cs="Times New Roman"/>
        </w:rPr>
        <w:t xml:space="preserve">Electromagnet </w:t>
      </w:r>
      <w:r>
        <w:rPr>
          <w:rFonts w:hint="default" w:ascii="Times New Roman" w:hAnsi="Times New Roman" w:cs="Times New Roman"/>
          <w:b/>
        </w:rPr>
        <w:t xml:space="preserve">b. </w:t>
      </w:r>
      <w:r>
        <w:rPr>
          <w:rFonts w:hint="default" w:ascii="Times New Roman" w:hAnsi="Times New Roman" w:cs="Times New Roman"/>
        </w:rPr>
        <w:t>Armature that can be attracted by the electromagnet</w:t>
      </w:r>
    </w:p>
    <w:p>
      <w:pPr>
        <w:pStyle w:val="6"/>
        <w:spacing w:before="10"/>
        <w:rPr>
          <w:rFonts w:hint="default" w:ascii="Times New Roman" w:hAnsi="Times New Roman" w:cs="Times New Roman"/>
          <w:sz w:val="20"/>
        </w:rPr>
      </w:pPr>
    </w:p>
    <w:p>
      <w:pPr>
        <w:pStyle w:val="6"/>
        <w:tabs>
          <w:tab w:val="left" w:pos="3147"/>
        </w:tabs>
        <w:ind w:left="1380"/>
        <w:rPr>
          <w:rFonts w:hint="default" w:ascii="Times New Roman" w:hAnsi="Times New Roman" w:cs="Times New Roman"/>
        </w:rPr>
      </w:pPr>
      <w:r>
        <w:rPr>
          <w:rFonts w:hint="default" w:ascii="Times New Roman" w:hAnsi="Times New Roman" w:cs="Times New Roman"/>
          <w:b/>
        </w:rPr>
        <w:t>c.</w:t>
      </w:r>
      <w:r>
        <w:rPr>
          <w:rFonts w:hint="default" w:ascii="Times New Roman" w:hAnsi="Times New Roman" w:cs="Times New Roman"/>
          <w:b/>
          <w:spacing w:val="-1"/>
        </w:rPr>
        <w:t xml:space="preserve"> </w:t>
      </w:r>
      <w:r>
        <w:rPr>
          <w:rFonts w:hint="default" w:ascii="Times New Roman" w:hAnsi="Times New Roman" w:cs="Times New Roman"/>
        </w:rPr>
        <w:t>Spring</w:t>
      </w:r>
      <w:r>
        <w:rPr>
          <w:rFonts w:hint="default" w:ascii="Times New Roman" w:hAnsi="Times New Roman" w:cs="Times New Roman"/>
        </w:rPr>
        <w:tab/>
      </w:r>
      <w:r>
        <w:rPr>
          <w:rFonts w:hint="default" w:ascii="Times New Roman" w:hAnsi="Times New Roman" w:cs="Times New Roman"/>
          <w:b/>
        </w:rPr>
        <w:t xml:space="preserve">d. </w:t>
      </w:r>
      <w:r>
        <w:rPr>
          <w:rFonts w:hint="default" w:ascii="Times New Roman" w:hAnsi="Times New Roman" w:cs="Times New Roman"/>
        </w:rPr>
        <w:t>Set of electrical</w:t>
      </w:r>
      <w:r>
        <w:rPr>
          <w:rFonts w:hint="default" w:ascii="Times New Roman" w:hAnsi="Times New Roman" w:cs="Times New Roman"/>
          <w:spacing w:val="-6"/>
        </w:rPr>
        <w:t xml:space="preserve"> </w:t>
      </w:r>
      <w:r>
        <w:rPr>
          <w:rFonts w:hint="default" w:ascii="Times New Roman" w:hAnsi="Times New Roman" w:cs="Times New Roman"/>
        </w:rPr>
        <w:t>contacts</w:t>
      </w: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spacing w:before="3"/>
        <w:rPr>
          <w:rFonts w:hint="default" w:ascii="Times New Roman" w:hAnsi="Times New Roman" w:cs="Times New Roman"/>
          <w:sz w:val="23"/>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2734945</wp:posOffset>
            </wp:positionH>
            <wp:positionV relativeFrom="paragraph">
              <wp:posOffset>194310</wp:posOffset>
            </wp:positionV>
            <wp:extent cx="2078990" cy="1323975"/>
            <wp:effectExtent l="0" t="0" r="0" b="0"/>
            <wp:wrapTopAndBottom/>
            <wp:docPr id="63" name="image32.jpeg" descr="http://upload.wikimedia.org/wikipedia/commons/thumb/0/05/Relay_Parts.jpg/220px-Relay_Pa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32.jpeg" descr="http://upload.wikimedia.org/wikipedia/commons/thumb/0/05/Relay_Parts.jpg/220px-Relay_Parts.jpg"/>
                    <pic:cNvPicPr>
                      <a:picLocks noChangeAspect="1"/>
                    </pic:cNvPicPr>
                  </pic:nvPicPr>
                  <pic:blipFill>
                    <a:blip r:embed="rId35" cstate="print"/>
                    <a:stretch>
                      <a:fillRect/>
                    </a:stretch>
                  </pic:blipFill>
                  <pic:spPr>
                    <a:xfrm>
                      <a:off x="0" y="0"/>
                      <a:ext cx="2079177" cy="1323975"/>
                    </a:xfrm>
                    <a:prstGeom prst="rect">
                      <a:avLst/>
                    </a:prstGeom>
                  </pic:spPr>
                </pic:pic>
              </a:graphicData>
            </a:graphic>
          </wp:anchor>
        </w:drawing>
      </w:r>
    </w:p>
    <w:p>
      <w:pPr>
        <w:pStyle w:val="6"/>
        <w:spacing w:before="2"/>
        <w:rPr>
          <w:rFonts w:hint="default" w:ascii="Times New Roman" w:hAnsi="Times New Roman" w:cs="Times New Roman"/>
          <w:sz w:val="11"/>
        </w:rPr>
      </w:pPr>
    </w:p>
    <w:p>
      <w:pPr>
        <w:pStyle w:val="6"/>
        <w:spacing w:before="90"/>
        <w:ind w:left="746" w:right="882"/>
        <w:jc w:val="center"/>
        <w:rPr>
          <w:rFonts w:hint="default" w:ascii="Times New Roman" w:hAnsi="Times New Roman" w:cs="Times New Roman"/>
        </w:rPr>
      </w:pPr>
      <w:r>
        <w:rPr>
          <w:rFonts w:hint="default" w:ascii="Times New Roman" w:hAnsi="Times New Roman" w:cs="Times New Roman"/>
        </w:rPr>
        <w:t>Figure 3.14 :</w:t>
      </w:r>
      <w:r>
        <w:rPr>
          <w:rFonts w:hint="default" w:ascii="Times New Roman" w:hAnsi="Times New Roman" w:cs="Times New Roman"/>
          <w:spacing w:val="-2"/>
        </w:rPr>
        <w:t xml:space="preserve"> </w:t>
      </w:r>
      <w:r>
        <w:rPr>
          <w:rFonts w:hint="default" w:ascii="Times New Roman" w:hAnsi="Times New Roman" w:cs="Times New Roman"/>
        </w:rPr>
        <w:t>Relay</w:t>
      </w: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spacing w:before="6"/>
        <w:rPr>
          <w:rFonts w:hint="default" w:ascii="Times New Roman" w:hAnsi="Times New Roman" w:cs="Times New Roman"/>
          <w:sz w:val="18"/>
        </w:rPr>
      </w:pPr>
    </w:p>
    <w:p>
      <w:pPr>
        <w:pStyle w:val="5"/>
        <w:spacing w:before="90"/>
        <w:ind w:left="300" w:firstLine="0"/>
        <w:rPr>
          <w:rFonts w:hint="default" w:ascii="Times New Roman" w:hAnsi="Times New Roman" w:cs="Times New Roman"/>
        </w:rPr>
      </w:pPr>
      <w:r>
        <w:rPr>
          <w:rFonts w:hint="default" w:ascii="Times New Roman" w:hAnsi="Times New Roman" w:cs="Times New Roman"/>
        </w:rPr>
        <w:t>3.6.1. Circuit Diagram of Relay</w:t>
      </w: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spacing w:before="10"/>
        <w:rPr>
          <w:rFonts w:hint="default" w:ascii="Times New Roman" w:hAnsi="Times New Roman" w:cs="Times New Roman"/>
          <w:b/>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2123440</wp:posOffset>
            </wp:positionH>
            <wp:positionV relativeFrom="paragraph">
              <wp:posOffset>206375</wp:posOffset>
            </wp:positionV>
            <wp:extent cx="3340735" cy="2028825"/>
            <wp:effectExtent l="0" t="0" r="0" b="0"/>
            <wp:wrapTopAndBottom/>
            <wp:docPr id="65" name="image33.png" descr="E:\New Collection\project\555\high-current-relay-circuit-diagram_thu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33.png" descr="E:\New Collection\project\555\high-current-relay-circuit-diagram_thumb.png"/>
                    <pic:cNvPicPr>
                      <a:picLocks noChangeAspect="1"/>
                    </pic:cNvPicPr>
                  </pic:nvPicPr>
                  <pic:blipFill>
                    <a:blip r:embed="rId36" cstate="print"/>
                    <a:stretch>
                      <a:fillRect/>
                    </a:stretch>
                  </pic:blipFill>
                  <pic:spPr>
                    <a:xfrm>
                      <a:off x="0" y="0"/>
                      <a:ext cx="3340616" cy="2028729"/>
                    </a:xfrm>
                    <a:prstGeom prst="rect">
                      <a:avLst/>
                    </a:prstGeom>
                  </pic:spPr>
                </pic:pic>
              </a:graphicData>
            </a:graphic>
          </wp:anchor>
        </w:drawing>
      </w:r>
    </w:p>
    <w:p>
      <w:pPr>
        <w:pStyle w:val="6"/>
        <w:spacing w:before="10"/>
        <w:rPr>
          <w:rFonts w:hint="default" w:ascii="Times New Roman" w:hAnsi="Times New Roman" w:cs="Times New Roman"/>
          <w:b/>
          <w:sz w:val="11"/>
        </w:rPr>
      </w:pPr>
    </w:p>
    <w:p>
      <w:pPr>
        <w:pStyle w:val="6"/>
        <w:spacing w:before="90"/>
        <w:ind w:left="746" w:right="880"/>
        <w:jc w:val="center"/>
        <w:rPr>
          <w:rFonts w:hint="default" w:ascii="Times New Roman" w:hAnsi="Times New Roman" w:cs="Times New Roman"/>
        </w:rPr>
      </w:pPr>
      <w:r>
        <w:rPr>
          <w:rFonts w:hint="default" w:ascii="Times New Roman" w:hAnsi="Times New Roman" w:cs="Times New Roman"/>
        </w:rPr>
        <w:t>Figure 3.15: Circuit Diagram of Relay</w:t>
      </w:r>
    </w:p>
    <w:p>
      <w:pPr>
        <w:spacing w:after="0"/>
        <w:jc w:val="center"/>
        <w:rPr>
          <w:rFonts w:hint="default" w:ascii="Times New Roman" w:hAnsi="Times New Roman" w:cs="Times New Roman"/>
        </w:rPr>
        <w:sectPr>
          <w:pgSz w:w="11910" w:h="16840"/>
          <w:pgMar w:top="1360" w:right="1000" w:bottom="1200" w:left="1140" w:header="0" w:footer="1014" w:gutter="0"/>
        </w:sectPr>
      </w:pPr>
    </w:p>
    <w:p>
      <w:pPr>
        <w:pStyle w:val="5"/>
        <w:numPr>
          <w:ilvl w:val="1"/>
          <w:numId w:val="9"/>
        </w:numPr>
        <w:tabs>
          <w:tab w:val="left" w:pos="661"/>
        </w:tabs>
        <w:spacing w:before="61" w:after="0" w:line="240" w:lineRule="auto"/>
        <w:ind w:left="660" w:right="0" w:hanging="361"/>
        <w:jc w:val="both"/>
        <w:rPr>
          <w:rFonts w:hint="default" w:ascii="Times New Roman" w:hAnsi="Times New Roman" w:cs="Times New Roman"/>
        </w:rPr>
      </w:pPr>
      <w:bookmarkStart w:id="16" w:name="_TOC_250001"/>
      <w:bookmarkEnd w:id="16"/>
      <w:r>
        <w:rPr>
          <w:rFonts w:hint="default" w:ascii="Times New Roman" w:hAnsi="Times New Roman" w:cs="Times New Roman"/>
        </w:rPr>
        <w:t>Capacitor</w:t>
      </w:r>
    </w:p>
    <w:p>
      <w:pPr>
        <w:pStyle w:val="6"/>
        <w:spacing w:before="7"/>
        <w:rPr>
          <w:rFonts w:hint="default" w:ascii="Times New Roman" w:hAnsi="Times New Roman" w:cs="Times New Roman"/>
          <w:b/>
          <w:sz w:val="20"/>
        </w:rPr>
      </w:pPr>
    </w:p>
    <w:p>
      <w:pPr>
        <w:pStyle w:val="6"/>
        <w:spacing w:line="360" w:lineRule="auto"/>
        <w:ind w:left="300" w:right="438"/>
        <w:jc w:val="both"/>
        <w:rPr>
          <w:rFonts w:hint="default" w:ascii="Times New Roman" w:hAnsi="Times New Roman" w:cs="Times New Roman"/>
        </w:rPr>
      </w:pPr>
      <w:r>
        <w:rPr>
          <w:rFonts w:hint="default" w:ascii="Times New Roman" w:hAnsi="Times New Roman" w:cs="Times New Roman"/>
          <w:b/>
        </w:rPr>
        <w:t xml:space="preserve">3.7.1  Function:  </w:t>
      </w:r>
      <w:r>
        <w:rPr>
          <w:rFonts w:hint="default" w:ascii="Times New Roman" w:hAnsi="Times New Roman" w:cs="Times New Roman"/>
        </w:rPr>
        <w:t xml:space="preserve">Capacitors  store  electric  charge.  They  are  used  with  resistors   in </w:t>
      </w:r>
      <w:r>
        <w:rPr>
          <w:rFonts w:hint="default" w:ascii="Times New Roman" w:hAnsi="Times New Roman" w:cs="Times New Roman"/>
        </w:rPr>
        <w:fldChar w:fldCharType="begin"/>
      </w:r>
      <w:r>
        <w:rPr>
          <w:rFonts w:hint="default" w:ascii="Times New Roman" w:hAnsi="Times New Roman" w:cs="Times New Roman"/>
        </w:rPr>
        <w:instrText xml:space="preserve"> HYPERLINK "http://www.kpsec.freeuk.com/555timer.htm" \h </w:instrText>
      </w:r>
      <w:r>
        <w:rPr>
          <w:rFonts w:hint="default" w:ascii="Times New Roman" w:hAnsi="Times New Roman" w:cs="Times New Roman"/>
        </w:rPr>
        <w:fldChar w:fldCharType="separate"/>
      </w:r>
      <w:r>
        <w:rPr>
          <w:rFonts w:hint="default" w:ascii="Times New Roman" w:hAnsi="Times New Roman" w:cs="Times New Roman"/>
        </w:rPr>
        <w:t>timing circuits</w:t>
      </w:r>
      <w:r>
        <w:rPr>
          <w:rFonts w:hint="default" w:ascii="Times New Roman" w:hAnsi="Times New Roman" w:cs="Times New Roman"/>
        </w:rPr>
        <w:fldChar w:fldCharType="end"/>
      </w:r>
      <w:r>
        <w:rPr>
          <w:rFonts w:hint="default" w:ascii="Times New Roman" w:hAnsi="Times New Roman" w:cs="Times New Roman"/>
        </w:rPr>
        <w:t xml:space="preserve"> because it takes time for a capacitor to fill with charge. They are used to</w:t>
      </w:r>
      <w:r>
        <w:rPr>
          <w:rFonts w:hint="default" w:ascii="Times New Roman" w:hAnsi="Times New Roman" w:cs="Times New Roman"/>
        </w:rPr>
        <w:fldChar w:fldCharType="begin"/>
      </w:r>
      <w:r>
        <w:rPr>
          <w:rFonts w:hint="default" w:ascii="Times New Roman" w:hAnsi="Times New Roman" w:cs="Times New Roman"/>
        </w:rPr>
        <w:instrText xml:space="preserve"> HYPERLINK "http://www.kpsec.freeuk.com/powersup.htm#smoothing" \h </w:instrText>
      </w:r>
      <w:r>
        <w:rPr>
          <w:rFonts w:hint="default" w:ascii="Times New Roman" w:hAnsi="Times New Roman" w:cs="Times New Roman"/>
        </w:rPr>
        <w:fldChar w:fldCharType="separate"/>
      </w:r>
      <w:r>
        <w:rPr>
          <w:rFonts w:hint="default" w:ascii="Times New Roman" w:hAnsi="Times New Roman" w:cs="Times New Roman"/>
        </w:rPr>
        <w:t xml:space="preserve"> smooth </w:t>
      </w:r>
      <w:r>
        <w:rPr>
          <w:rFonts w:hint="default" w:ascii="Times New Roman" w:hAnsi="Times New Roman" w:cs="Times New Roman"/>
        </w:rPr>
        <w:fldChar w:fldCharType="end"/>
      </w:r>
      <w:r>
        <w:rPr>
          <w:rFonts w:hint="default" w:ascii="Times New Roman" w:hAnsi="Times New Roman" w:cs="Times New Roman"/>
        </w:rPr>
        <w:t>varying DC supplies by acting as a reservoir of charge. They are also used in filter circuits because capacitors easily pass AC (changing) signals but they block DC (constant) signals.</w:t>
      </w:r>
    </w:p>
    <w:p>
      <w:pPr>
        <w:pStyle w:val="5"/>
        <w:numPr>
          <w:ilvl w:val="2"/>
          <w:numId w:val="16"/>
        </w:numPr>
        <w:tabs>
          <w:tab w:val="left" w:pos="901"/>
        </w:tabs>
        <w:spacing w:before="203" w:after="0" w:line="240" w:lineRule="auto"/>
        <w:ind w:left="900" w:right="0" w:hanging="601"/>
        <w:jc w:val="both"/>
        <w:rPr>
          <w:rFonts w:hint="default" w:ascii="Times New Roman" w:hAnsi="Times New Roman" w:cs="Times New Roman"/>
        </w:rPr>
      </w:pPr>
      <w:r>
        <w:rPr>
          <w:rFonts w:hint="default" w:ascii="Times New Roman" w:hAnsi="Times New Roman" w:cs="Times New Roman"/>
        </w:rPr>
        <w:t>Capacitance</w:t>
      </w:r>
    </w:p>
    <w:p>
      <w:pPr>
        <w:pStyle w:val="6"/>
        <w:spacing w:before="39" w:line="360" w:lineRule="auto"/>
        <w:ind w:left="300" w:right="444"/>
        <w:jc w:val="both"/>
        <w:rPr>
          <w:rFonts w:hint="default" w:ascii="Times New Roman" w:hAnsi="Times New Roman" w:cs="Times New Roman"/>
        </w:rPr>
      </w:pPr>
      <w:r>
        <w:rPr>
          <w:rFonts w:hint="default" w:ascii="Times New Roman" w:hAnsi="Times New Roman" w:cs="Times New Roman"/>
        </w:rPr>
        <w:t>This is a measure of a capacitor's ability to store charge. A large capacitance means that more charge can be stored. Capacitance is measured in farads, symbol F. However 1F is very large, so prefixes are used to show the smaller values.</w:t>
      </w:r>
    </w:p>
    <w:p>
      <w:pPr>
        <w:pStyle w:val="6"/>
        <w:rPr>
          <w:rFonts w:hint="default" w:ascii="Times New Roman" w:hAnsi="Times New Roman" w:cs="Times New Roman"/>
          <w:sz w:val="26"/>
        </w:rPr>
      </w:pPr>
    </w:p>
    <w:p>
      <w:pPr>
        <w:pStyle w:val="6"/>
        <w:spacing w:before="9"/>
        <w:rPr>
          <w:rFonts w:hint="default" w:ascii="Times New Roman" w:hAnsi="Times New Roman" w:cs="Times New Roman"/>
          <w:sz w:val="36"/>
        </w:rPr>
      </w:pPr>
    </w:p>
    <w:p>
      <w:pPr>
        <w:pStyle w:val="5"/>
        <w:numPr>
          <w:ilvl w:val="2"/>
          <w:numId w:val="16"/>
        </w:numPr>
        <w:tabs>
          <w:tab w:val="left" w:pos="901"/>
        </w:tabs>
        <w:spacing w:before="0" w:after="0" w:line="240" w:lineRule="auto"/>
        <w:ind w:left="900" w:right="0" w:hanging="601"/>
        <w:jc w:val="both"/>
        <w:rPr>
          <w:rFonts w:hint="default" w:ascii="Times New Roman" w:hAnsi="Times New Roman" w:cs="Times New Roman"/>
        </w:rPr>
      </w:pPr>
      <w:r>
        <w:rPr>
          <w:rFonts w:hint="default" w:ascii="Times New Roman" w:hAnsi="Times New Roman" w:cs="Times New Roman"/>
        </w:rPr>
        <w:t>0.1μf Capacitor</w:t>
      </w:r>
    </w:p>
    <w:p>
      <w:pPr>
        <w:pStyle w:val="6"/>
        <w:spacing w:before="7"/>
        <w:rPr>
          <w:rFonts w:hint="default" w:ascii="Times New Roman" w:hAnsi="Times New Roman" w:cs="Times New Roman"/>
          <w:b/>
          <w:sz w:val="20"/>
        </w:rPr>
      </w:pPr>
    </w:p>
    <w:p>
      <w:pPr>
        <w:pStyle w:val="6"/>
        <w:ind w:left="998"/>
        <w:rPr>
          <w:rFonts w:hint="default" w:ascii="Times New Roman" w:hAnsi="Times New Roman" w:cs="Times New Roman"/>
        </w:rPr>
      </w:pPr>
      <w:r>
        <w:rPr>
          <w:rFonts w:hint="default" w:ascii="Times New Roman" w:hAnsi="Times New Roman" w:cs="Times New Roman"/>
        </w:rPr>
        <w:t>Type: Tantalum,25V DC</w:t>
      </w:r>
    </w:p>
    <w:p>
      <w:pPr>
        <w:pStyle w:val="6"/>
        <w:spacing w:before="10"/>
        <w:rPr>
          <w:rFonts w:hint="default" w:ascii="Times New Roman" w:hAnsi="Times New Roman" w:cs="Times New Roman"/>
          <w:sz w:val="17"/>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2698115</wp:posOffset>
            </wp:positionH>
            <wp:positionV relativeFrom="paragraph">
              <wp:posOffset>155575</wp:posOffset>
            </wp:positionV>
            <wp:extent cx="2181860" cy="1623060"/>
            <wp:effectExtent l="0" t="0" r="0" b="0"/>
            <wp:wrapTopAndBottom/>
            <wp:docPr id="67" name="image34.jpeg" descr="C:\Users\Syfuzzaman\Downloads\0.1 u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34.jpeg" descr="C:\Users\Syfuzzaman\Downloads\0.1 uf.jpg"/>
                    <pic:cNvPicPr>
                      <a:picLocks noChangeAspect="1"/>
                    </pic:cNvPicPr>
                  </pic:nvPicPr>
                  <pic:blipFill>
                    <a:blip r:embed="rId37" cstate="print"/>
                    <a:stretch>
                      <a:fillRect/>
                    </a:stretch>
                  </pic:blipFill>
                  <pic:spPr>
                    <a:xfrm>
                      <a:off x="0" y="0"/>
                      <a:ext cx="2181945" cy="1623060"/>
                    </a:xfrm>
                    <a:prstGeom prst="rect">
                      <a:avLst/>
                    </a:prstGeom>
                  </pic:spPr>
                </pic:pic>
              </a:graphicData>
            </a:graphic>
          </wp:anchor>
        </w:drawing>
      </w:r>
    </w:p>
    <w:p>
      <w:pPr>
        <w:pStyle w:val="6"/>
        <w:spacing w:before="4"/>
        <w:rPr>
          <w:rFonts w:hint="default" w:ascii="Times New Roman" w:hAnsi="Times New Roman" w:cs="Times New Roman"/>
          <w:sz w:val="10"/>
        </w:rPr>
      </w:pPr>
    </w:p>
    <w:p>
      <w:pPr>
        <w:pStyle w:val="6"/>
        <w:spacing w:before="90"/>
        <w:ind w:left="746" w:right="882"/>
        <w:jc w:val="center"/>
        <w:rPr>
          <w:rFonts w:hint="default" w:ascii="Times New Roman" w:hAnsi="Times New Roman" w:cs="Times New Roman"/>
        </w:rPr>
      </w:pPr>
      <w:r>
        <w:rPr>
          <w:rFonts w:hint="default" w:ascii="Times New Roman" w:hAnsi="Times New Roman" w:cs="Times New Roman"/>
        </w:rPr>
        <w:t>Figure 3.16: 0.1μf capacitor</w:t>
      </w:r>
    </w:p>
    <w:p>
      <w:pPr>
        <w:pStyle w:val="6"/>
        <w:spacing w:before="6"/>
        <w:rPr>
          <w:rFonts w:hint="default" w:ascii="Times New Roman" w:hAnsi="Times New Roman" w:cs="Times New Roman"/>
          <w:sz w:val="21"/>
        </w:rPr>
      </w:pPr>
    </w:p>
    <w:p>
      <w:pPr>
        <w:pStyle w:val="5"/>
        <w:numPr>
          <w:ilvl w:val="2"/>
          <w:numId w:val="16"/>
        </w:numPr>
        <w:tabs>
          <w:tab w:val="left" w:pos="901"/>
        </w:tabs>
        <w:spacing w:before="0" w:after="0" w:line="240" w:lineRule="auto"/>
        <w:ind w:left="900" w:right="0" w:hanging="601"/>
        <w:jc w:val="left"/>
        <w:rPr>
          <w:rFonts w:hint="default" w:ascii="Times New Roman" w:hAnsi="Times New Roman" w:cs="Times New Roman"/>
        </w:rPr>
      </w:pPr>
      <w:r>
        <w:rPr>
          <w:rFonts w:hint="default" w:ascii="Times New Roman" w:hAnsi="Times New Roman" w:cs="Times New Roman"/>
        </w:rPr>
        <w:t>1000 μf Capacitor</w:t>
      </w:r>
    </w:p>
    <w:p>
      <w:pPr>
        <w:pStyle w:val="6"/>
        <w:spacing w:before="7"/>
        <w:rPr>
          <w:rFonts w:hint="default" w:ascii="Times New Roman" w:hAnsi="Times New Roman" w:cs="Times New Roman"/>
          <w:b/>
          <w:sz w:val="12"/>
        </w:rPr>
      </w:pPr>
    </w:p>
    <w:p>
      <w:pPr>
        <w:spacing w:before="90"/>
        <w:ind w:left="929" w:right="0" w:firstLine="0"/>
        <w:jc w:val="left"/>
        <w:rPr>
          <w:rFonts w:hint="default" w:ascii="Times New Roman" w:hAnsi="Times New Roman" w:cs="Times New Roman"/>
          <w:sz w:val="22"/>
        </w:rPr>
      </w:pPr>
      <w:r>
        <w:rPr>
          <w:rFonts w:hint="default" w:ascii="Times New Roman" w:hAnsi="Times New Roman" w:cs="Times New Roman"/>
          <w:sz w:val="24"/>
        </w:rPr>
        <w:t xml:space="preserve">Type: </w:t>
      </w:r>
      <w:r>
        <w:rPr>
          <w:rFonts w:hint="default" w:ascii="Times New Roman" w:hAnsi="Times New Roman" w:cs="Times New Roman"/>
        </w:rPr>
        <w:fldChar w:fldCharType="begin"/>
      </w:r>
      <w:r>
        <w:rPr>
          <w:rFonts w:hint="default" w:ascii="Times New Roman" w:hAnsi="Times New Roman" w:cs="Times New Roman"/>
        </w:rPr>
        <w:instrText xml:space="preserve"> HYPERLINK "http://www.talonix.com/shop/item.aspx?itemid=13161" \h </w:instrText>
      </w:r>
      <w:r>
        <w:rPr>
          <w:rFonts w:hint="default" w:ascii="Times New Roman" w:hAnsi="Times New Roman" w:cs="Times New Roman"/>
        </w:rPr>
        <w:fldChar w:fldCharType="separate"/>
      </w:r>
      <w:r>
        <w:rPr>
          <w:rFonts w:hint="default" w:ascii="Times New Roman" w:hAnsi="Times New Roman" w:cs="Times New Roman"/>
          <w:sz w:val="22"/>
        </w:rPr>
        <w:t>6.3V Radial Electrolytic Capacitor</w:t>
      </w:r>
      <w:r>
        <w:rPr>
          <w:rFonts w:hint="default" w:ascii="Times New Roman" w:hAnsi="Times New Roman" w:cs="Times New Roman"/>
          <w:sz w:val="22"/>
        </w:rPr>
        <w:fldChar w:fldCharType="end"/>
      </w: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spacing w:before="2"/>
        <w:rPr>
          <w:rFonts w:hint="default" w:ascii="Times New Roman" w:hAnsi="Times New Roman" w:cs="Times New Roman"/>
          <w:sz w:val="23"/>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3798570</wp:posOffset>
            </wp:positionH>
            <wp:positionV relativeFrom="paragraph">
              <wp:posOffset>193675</wp:posOffset>
            </wp:positionV>
            <wp:extent cx="617855" cy="1151890"/>
            <wp:effectExtent l="0" t="0" r="0" b="0"/>
            <wp:wrapTopAndBottom/>
            <wp:docPr id="69" name="image35.jpeg" descr="C:\Users\Syfuzzaman\Downloads\10u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5.jpeg" descr="C:\Users\Syfuzzaman\Downloads\10uf.jpg"/>
                    <pic:cNvPicPr>
                      <a:picLocks noChangeAspect="1"/>
                    </pic:cNvPicPr>
                  </pic:nvPicPr>
                  <pic:blipFill>
                    <a:blip r:embed="rId38" cstate="print"/>
                    <a:stretch>
                      <a:fillRect/>
                    </a:stretch>
                  </pic:blipFill>
                  <pic:spPr>
                    <a:xfrm>
                      <a:off x="0" y="0"/>
                      <a:ext cx="618085" cy="1151858"/>
                    </a:xfrm>
                    <a:prstGeom prst="rect">
                      <a:avLst/>
                    </a:prstGeom>
                  </pic:spPr>
                </pic:pic>
              </a:graphicData>
            </a:graphic>
          </wp:anchor>
        </w:drawing>
      </w:r>
    </w:p>
    <w:p>
      <w:pPr>
        <w:pStyle w:val="6"/>
        <w:spacing w:before="5"/>
        <w:rPr>
          <w:rFonts w:hint="default" w:ascii="Times New Roman" w:hAnsi="Times New Roman" w:cs="Times New Roman"/>
          <w:sz w:val="10"/>
        </w:rPr>
      </w:pPr>
    </w:p>
    <w:p>
      <w:pPr>
        <w:pStyle w:val="6"/>
        <w:spacing w:before="90"/>
        <w:ind w:left="745" w:right="885"/>
        <w:jc w:val="center"/>
        <w:rPr>
          <w:rFonts w:hint="default" w:ascii="Times New Roman" w:hAnsi="Times New Roman" w:cs="Times New Roman"/>
        </w:rPr>
      </w:pPr>
      <w:r>
        <w:rPr>
          <w:rFonts w:hint="default" w:ascii="Times New Roman" w:hAnsi="Times New Roman" w:cs="Times New Roman"/>
        </w:rPr>
        <w:t>Figure 3.17: 1000 μf capacitor</w:t>
      </w:r>
    </w:p>
    <w:p>
      <w:pPr>
        <w:spacing w:after="0"/>
        <w:jc w:val="center"/>
        <w:rPr>
          <w:rFonts w:hint="default" w:ascii="Times New Roman" w:hAnsi="Times New Roman" w:cs="Times New Roman"/>
        </w:rPr>
        <w:sectPr>
          <w:pgSz w:w="11910" w:h="16840"/>
          <w:pgMar w:top="1360" w:right="1000" w:bottom="1200" w:left="1140" w:header="0" w:footer="1014" w:gutter="0"/>
        </w:sectPr>
      </w:pPr>
    </w:p>
    <w:p>
      <w:pPr>
        <w:pStyle w:val="5"/>
        <w:numPr>
          <w:ilvl w:val="2"/>
          <w:numId w:val="17"/>
        </w:numPr>
        <w:tabs>
          <w:tab w:val="left" w:pos="901"/>
        </w:tabs>
        <w:spacing w:before="61" w:after="0" w:line="240" w:lineRule="auto"/>
        <w:ind w:left="900" w:right="0" w:hanging="601"/>
        <w:jc w:val="left"/>
        <w:rPr>
          <w:rFonts w:hint="default" w:ascii="Times New Roman" w:hAnsi="Times New Roman" w:cs="Times New Roman"/>
        </w:rPr>
      </w:pPr>
      <w:r>
        <w:rPr>
          <w:rFonts w:hint="default" w:ascii="Times New Roman" w:hAnsi="Times New Roman" w:cs="Times New Roman"/>
        </w:rPr>
        <w:t>470 μf Capacitor</w:t>
      </w:r>
    </w:p>
    <w:p>
      <w:pPr>
        <w:pStyle w:val="6"/>
        <w:spacing w:before="7"/>
        <w:rPr>
          <w:rFonts w:hint="default" w:ascii="Times New Roman" w:hAnsi="Times New Roman" w:cs="Times New Roman"/>
          <w:b/>
          <w:sz w:val="20"/>
        </w:rPr>
      </w:pPr>
    </w:p>
    <w:p>
      <w:pPr>
        <w:spacing w:before="0"/>
        <w:ind w:left="0" w:right="5185" w:firstLine="0"/>
        <w:jc w:val="right"/>
        <w:rPr>
          <w:rFonts w:hint="default" w:ascii="Times New Roman" w:hAnsi="Times New Roman" w:cs="Times New Roman"/>
          <w:sz w:val="22"/>
        </w:rPr>
      </w:pPr>
      <w:r>
        <w:rPr>
          <w:rFonts w:hint="default" w:ascii="Times New Roman" w:hAnsi="Times New Roman" w:cs="Times New Roman"/>
          <w:sz w:val="24"/>
        </w:rPr>
        <w:t xml:space="preserve">Type: </w:t>
      </w:r>
      <w:r>
        <w:rPr>
          <w:rFonts w:hint="default" w:ascii="Times New Roman" w:hAnsi="Times New Roman" w:cs="Times New Roman"/>
        </w:rPr>
        <w:fldChar w:fldCharType="begin"/>
      </w:r>
      <w:r>
        <w:rPr>
          <w:rFonts w:hint="default" w:ascii="Times New Roman" w:hAnsi="Times New Roman" w:cs="Times New Roman"/>
        </w:rPr>
        <w:instrText xml:space="preserve"> HYPERLINK "http://www.talonix.com/shop/item.aspx?itemid=13560" \h </w:instrText>
      </w:r>
      <w:r>
        <w:rPr>
          <w:rFonts w:hint="default" w:ascii="Times New Roman" w:hAnsi="Times New Roman" w:cs="Times New Roman"/>
        </w:rPr>
        <w:fldChar w:fldCharType="separate"/>
      </w:r>
      <w:r>
        <w:rPr>
          <w:rFonts w:hint="default" w:ascii="Times New Roman" w:hAnsi="Times New Roman" w:cs="Times New Roman"/>
          <w:sz w:val="22"/>
        </w:rPr>
        <w:t>50V Radial Electrolytic Capacitor</w:t>
      </w:r>
      <w:r>
        <w:rPr>
          <w:rFonts w:hint="default" w:ascii="Times New Roman" w:hAnsi="Times New Roman" w:cs="Times New Roman"/>
          <w:sz w:val="22"/>
        </w:rPr>
        <w:fldChar w:fldCharType="end"/>
      </w:r>
    </w:p>
    <w:p>
      <w:pPr>
        <w:pStyle w:val="6"/>
        <w:spacing w:before="11"/>
        <w:rPr>
          <w:rFonts w:hint="default" w:ascii="Times New Roman" w:hAnsi="Times New Roman" w:cs="Times New Roman"/>
          <w:sz w:val="17"/>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3076575</wp:posOffset>
            </wp:positionH>
            <wp:positionV relativeFrom="paragraph">
              <wp:posOffset>155575</wp:posOffset>
            </wp:positionV>
            <wp:extent cx="1620520" cy="1226820"/>
            <wp:effectExtent l="0" t="0" r="0" b="0"/>
            <wp:wrapTopAndBottom/>
            <wp:docPr id="71" name="image36.jpeg" descr="E:\New Collection\project\555\470 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6.jpeg" descr="E:\New Collection\project\555\470 c.jpg"/>
                    <pic:cNvPicPr>
                      <a:picLocks noChangeAspect="1"/>
                    </pic:cNvPicPr>
                  </pic:nvPicPr>
                  <pic:blipFill>
                    <a:blip r:embed="rId39" cstate="print"/>
                    <a:stretch>
                      <a:fillRect/>
                    </a:stretch>
                  </pic:blipFill>
                  <pic:spPr>
                    <a:xfrm>
                      <a:off x="0" y="0"/>
                      <a:ext cx="1620695" cy="1226820"/>
                    </a:xfrm>
                    <a:prstGeom prst="rect">
                      <a:avLst/>
                    </a:prstGeom>
                  </pic:spPr>
                </pic:pic>
              </a:graphicData>
            </a:graphic>
          </wp:anchor>
        </w:drawing>
      </w:r>
    </w:p>
    <w:p>
      <w:pPr>
        <w:pStyle w:val="6"/>
        <w:spacing w:before="196"/>
        <w:ind w:left="746" w:right="884"/>
        <w:jc w:val="center"/>
        <w:rPr>
          <w:rFonts w:hint="default" w:ascii="Times New Roman" w:hAnsi="Times New Roman" w:cs="Times New Roman"/>
        </w:rPr>
      </w:pPr>
      <w:r>
        <w:rPr>
          <w:rFonts w:hint="default" w:ascii="Times New Roman" w:hAnsi="Times New Roman" w:cs="Times New Roman"/>
        </w:rPr>
        <w:t>Figure 3.18:  470 μf Capacitor</w:t>
      </w: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spacing w:before="4"/>
        <w:rPr>
          <w:rFonts w:hint="default" w:ascii="Times New Roman" w:hAnsi="Times New Roman" w:cs="Times New Roman"/>
          <w:sz w:val="26"/>
        </w:rPr>
      </w:pPr>
    </w:p>
    <w:p>
      <w:pPr>
        <w:pStyle w:val="5"/>
        <w:numPr>
          <w:ilvl w:val="2"/>
          <w:numId w:val="17"/>
        </w:numPr>
        <w:tabs>
          <w:tab w:val="left" w:pos="901"/>
        </w:tabs>
        <w:spacing w:before="1" w:after="0" w:line="240" w:lineRule="auto"/>
        <w:ind w:left="900" w:right="0" w:hanging="601"/>
        <w:jc w:val="left"/>
        <w:rPr>
          <w:rFonts w:hint="default" w:ascii="Times New Roman" w:hAnsi="Times New Roman" w:cs="Times New Roman"/>
        </w:rPr>
      </w:pPr>
      <w:r>
        <w:rPr>
          <w:rFonts w:hint="default" w:ascii="Times New Roman" w:hAnsi="Times New Roman" w:cs="Times New Roman"/>
        </w:rPr>
        <w:t>0.1 μf Capacitor</w:t>
      </w:r>
    </w:p>
    <w:p>
      <w:pPr>
        <w:pStyle w:val="6"/>
        <w:spacing w:before="7"/>
        <w:rPr>
          <w:rFonts w:hint="default" w:ascii="Times New Roman" w:hAnsi="Times New Roman" w:cs="Times New Roman"/>
          <w:b/>
          <w:sz w:val="20"/>
        </w:rPr>
      </w:pPr>
    </w:p>
    <w:p>
      <w:pPr>
        <w:spacing w:before="0"/>
        <w:ind w:left="0" w:right="5273" w:firstLine="0"/>
        <w:jc w:val="right"/>
        <w:rPr>
          <w:rFonts w:hint="default" w:ascii="Times New Roman" w:hAnsi="Times New Roman" w:cs="Times New Roman"/>
          <w:sz w:val="22"/>
        </w:rPr>
      </w:pPr>
      <w:r>
        <w:rPr>
          <w:rFonts w:hint="default" w:ascii="Times New Roman" w:hAnsi="Times New Roman" w:cs="Times New Roman"/>
          <w:sz w:val="24"/>
        </w:rPr>
        <w:t xml:space="preserve">Type: </w:t>
      </w:r>
      <w:r>
        <w:rPr>
          <w:rFonts w:hint="default" w:ascii="Times New Roman" w:hAnsi="Times New Roman" w:cs="Times New Roman"/>
          <w:sz w:val="22"/>
        </w:rPr>
        <w:t>0.1-μf ceramic disc capacitor</w:t>
      </w:r>
    </w:p>
    <w:p>
      <w:pPr>
        <w:pStyle w:val="6"/>
        <w:spacing w:before="1"/>
        <w:rPr>
          <w:rFonts w:hint="default" w:ascii="Times New Roman" w:hAnsi="Times New Roman" w:cs="Times New Roman"/>
          <w:sz w:val="18"/>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3406775</wp:posOffset>
            </wp:positionH>
            <wp:positionV relativeFrom="paragraph">
              <wp:posOffset>156845</wp:posOffset>
            </wp:positionV>
            <wp:extent cx="695960" cy="1296670"/>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7.jpeg"/>
                    <pic:cNvPicPr>
                      <a:picLocks noChangeAspect="1"/>
                    </pic:cNvPicPr>
                  </pic:nvPicPr>
                  <pic:blipFill>
                    <a:blip r:embed="rId40" cstate="print"/>
                    <a:stretch>
                      <a:fillRect/>
                    </a:stretch>
                  </pic:blipFill>
                  <pic:spPr>
                    <a:xfrm>
                      <a:off x="0" y="0"/>
                      <a:ext cx="696099" cy="1296924"/>
                    </a:xfrm>
                    <a:prstGeom prst="rect">
                      <a:avLst/>
                    </a:prstGeom>
                  </pic:spPr>
                </pic:pic>
              </a:graphicData>
            </a:graphic>
          </wp:anchor>
        </w:drawing>
      </w:r>
    </w:p>
    <w:p>
      <w:pPr>
        <w:pStyle w:val="6"/>
        <w:spacing w:before="6"/>
        <w:rPr>
          <w:rFonts w:hint="default" w:ascii="Times New Roman" w:hAnsi="Times New Roman" w:cs="Times New Roman"/>
          <w:sz w:val="21"/>
        </w:rPr>
      </w:pPr>
    </w:p>
    <w:p>
      <w:pPr>
        <w:pStyle w:val="6"/>
        <w:ind w:left="746" w:right="884"/>
        <w:jc w:val="center"/>
        <w:rPr>
          <w:rFonts w:hint="default" w:ascii="Times New Roman" w:hAnsi="Times New Roman" w:cs="Times New Roman"/>
        </w:rPr>
      </w:pPr>
      <w:r>
        <w:rPr>
          <w:rFonts w:hint="default" w:ascii="Times New Roman" w:hAnsi="Times New Roman" w:cs="Times New Roman"/>
        </w:rPr>
        <w:t>Figure 3.19: 0.1 μf Capacitor</w:t>
      </w:r>
    </w:p>
    <w:p>
      <w:pPr>
        <w:spacing w:after="0"/>
        <w:jc w:val="center"/>
        <w:rPr>
          <w:rFonts w:hint="default" w:ascii="Times New Roman" w:hAnsi="Times New Roman" w:cs="Times New Roman"/>
        </w:rPr>
        <w:sectPr>
          <w:pgSz w:w="11910" w:h="16840"/>
          <w:pgMar w:top="1360" w:right="1000" w:bottom="1200" w:left="1140" w:header="0" w:footer="1014" w:gutter="0"/>
        </w:sectPr>
      </w:pPr>
    </w:p>
    <w:p>
      <w:pPr>
        <w:pStyle w:val="5"/>
        <w:numPr>
          <w:ilvl w:val="1"/>
          <w:numId w:val="9"/>
        </w:numPr>
        <w:tabs>
          <w:tab w:val="left" w:pos="661"/>
        </w:tabs>
        <w:spacing w:before="78" w:after="0" w:line="240" w:lineRule="auto"/>
        <w:ind w:left="660" w:right="0" w:hanging="361"/>
        <w:jc w:val="left"/>
        <w:rPr>
          <w:rFonts w:hint="default" w:ascii="Times New Roman" w:hAnsi="Times New Roman" w:cs="Times New Roman"/>
        </w:rPr>
      </w:pPr>
      <w:bookmarkStart w:id="17" w:name="_TOC_250000"/>
      <w:bookmarkEnd w:id="17"/>
      <w:r>
        <w:rPr>
          <w:rFonts w:hint="default" w:ascii="Times New Roman" w:hAnsi="Times New Roman" w:cs="Times New Roman"/>
        </w:rPr>
        <w:t>Transformer:</w:t>
      </w:r>
    </w:p>
    <w:p>
      <w:pPr>
        <w:pStyle w:val="6"/>
        <w:spacing w:before="9"/>
        <w:rPr>
          <w:rFonts w:hint="default" w:ascii="Times New Roman" w:hAnsi="Times New Roman" w:cs="Times New Roman"/>
          <w:b/>
          <w:sz w:val="27"/>
        </w:rPr>
      </w:pPr>
    </w:p>
    <w:p>
      <w:pPr>
        <w:pStyle w:val="6"/>
        <w:spacing w:line="360" w:lineRule="auto"/>
        <w:ind w:left="300" w:right="431" w:firstLine="60"/>
        <w:jc w:val="both"/>
        <w:rPr>
          <w:rFonts w:hint="default" w:ascii="Times New Roman" w:hAnsi="Times New Roman" w:cs="Times New Roman"/>
        </w:rPr>
      </w:pPr>
      <w:r>
        <w:rPr>
          <w:rFonts w:hint="default" w:ascii="Times New Roman" w:hAnsi="Times New Roman" w:cs="Times New Roman"/>
        </w:rPr>
        <w:t xml:space="preserve">A transformer is an electrical device that transfers energy by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"http://en.wikipedia.org/wiki/Inductive_coupling" \h </w:instrText>
      </w:r>
      <w:r>
        <w:rPr>
          <w:rFonts w:hint="default" w:ascii="Times New Roman" w:hAnsi="Times New Roman" w:cs="Times New Roman"/>
        </w:rPr>
        <w:fldChar w:fldCharType="separate"/>
      </w:r>
      <w:r>
        <w:rPr>
          <w:rFonts w:hint="default" w:ascii="Times New Roman" w:hAnsi="Times New Roman" w:cs="Times New Roman"/>
        </w:rPr>
        <w:t xml:space="preserve">inductive coupling </w:t>
      </w:r>
      <w:r>
        <w:rPr>
          <w:rFonts w:hint="default" w:ascii="Times New Roman" w:hAnsi="Times New Roman" w:cs="Times New Roman"/>
        </w:rPr>
        <w:fldChar w:fldCharType="end"/>
      </w:r>
      <w:r>
        <w:rPr>
          <w:rFonts w:hint="default" w:ascii="Times New Roman" w:hAnsi="Times New Roman" w:cs="Times New Roman"/>
        </w:rPr>
        <w:t xml:space="preserve">between two or more of its windings. A varying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"http://en.wikipedia.org/wiki/Electric_current" \h </w:instrText>
      </w:r>
      <w:r>
        <w:rPr>
          <w:rFonts w:hint="default" w:ascii="Times New Roman" w:hAnsi="Times New Roman" w:cs="Times New Roman"/>
        </w:rPr>
        <w:fldChar w:fldCharType="separate"/>
      </w:r>
      <w:r>
        <w:rPr>
          <w:rFonts w:hint="default" w:ascii="Times New Roman" w:hAnsi="Times New Roman" w:cs="Times New Roman"/>
        </w:rPr>
        <w:t xml:space="preserve">current </w:t>
      </w:r>
      <w:r>
        <w:rPr>
          <w:rFonts w:hint="default" w:ascii="Times New Roman" w:hAnsi="Times New Roman" w:cs="Times New Roman"/>
        </w:rPr>
        <w:fldChar w:fldCharType="end"/>
      </w:r>
      <w:r>
        <w:rPr>
          <w:rFonts w:hint="default" w:ascii="Times New Roman" w:hAnsi="Times New Roman" w:cs="Times New Roman"/>
        </w:rPr>
        <w:t xml:space="preserve">in the primary winding creates a varying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"http://en.wikipedia.org/wiki/Magnetic_flux" \h </w:instrText>
      </w:r>
      <w:r>
        <w:rPr>
          <w:rFonts w:hint="default" w:ascii="Times New Roman" w:hAnsi="Times New Roman" w:cs="Times New Roman"/>
        </w:rPr>
        <w:fldChar w:fldCharType="separate"/>
      </w:r>
      <w:r>
        <w:rPr>
          <w:rFonts w:hint="default" w:ascii="Times New Roman" w:hAnsi="Times New Roman" w:cs="Times New Roman"/>
        </w:rPr>
        <w:t>magnetic</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"http://en.wikipedia.org/wiki/Magnetic_flux" \h </w:instrText>
      </w:r>
      <w:r>
        <w:rPr>
          <w:rFonts w:hint="default" w:ascii="Times New Roman" w:hAnsi="Times New Roman" w:cs="Times New Roman"/>
        </w:rPr>
        <w:fldChar w:fldCharType="separate"/>
      </w:r>
      <w:r>
        <w:rPr>
          <w:rFonts w:hint="default" w:ascii="Times New Roman" w:hAnsi="Times New Roman" w:cs="Times New Roman"/>
        </w:rPr>
        <w:t>flux</w:t>
      </w:r>
      <w:r>
        <w:rPr>
          <w:rFonts w:hint="default" w:ascii="Times New Roman" w:hAnsi="Times New Roman" w:cs="Times New Roman"/>
        </w:rPr>
        <w:fldChar w:fldCharType="end"/>
      </w:r>
      <w:r>
        <w:rPr>
          <w:rFonts w:hint="default" w:ascii="Times New Roman" w:hAnsi="Times New Roman" w:cs="Times New Roman"/>
        </w:rPr>
        <w:t xml:space="preserve"> in the transformer's core and thus a varying magnetic flux through the secondary winding. This varying magnetic flux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"http://en.wikipedia.org/wiki/Electromagnetic_induction" \h </w:instrText>
      </w:r>
      <w:r>
        <w:rPr>
          <w:rFonts w:hint="default" w:ascii="Times New Roman" w:hAnsi="Times New Roman" w:cs="Times New Roman"/>
        </w:rPr>
        <w:fldChar w:fldCharType="separate"/>
      </w:r>
      <w:r>
        <w:rPr>
          <w:rFonts w:hint="default" w:ascii="Times New Roman" w:hAnsi="Times New Roman" w:cs="Times New Roman"/>
        </w:rPr>
        <w:t>induces</w:t>
      </w:r>
      <w:r>
        <w:rPr>
          <w:rFonts w:hint="default" w:ascii="Times New Roman" w:hAnsi="Times New Roman" w:cs="Times New Roman"/>
        </w:rPr>
        <w:fldChar w:fldCharType="end"/>
      </w:r>
      <w:r>
        <w:rPr>
          <w:rFonts w:hint="default" w:ascii="Times New Roman" w:hAnsi="Times New Roman" w:cs="Times New Roman"/>
        </w:rPr>
        <w:t xml:space="preserve"> a varying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"http://en.wikipedia.org/wiki/Electromotive_force" \h </w:instrText>
      </w:r>
      <w:r>
        <w:rPr>
          <w:rFonts w:hint="default" w:ascii="Times New Roman" w:hAnsi="Times New Roman" w:cs="Times New Roman"/>
        </w:rPr>
        <w:fldChar w:fldCharType="separate"/>
      </w:r>
      <w:r>
        <w:rPr>
          <w:rFonts w:hint="default" w:ascii="Times New Roman" w:hAnsi="Times New Roman" w:cs="Times New Roman"/>
        </w:rPr>
        <w:t>electromotive force (EMF)</w:t>
      </w:r>
      <w:r>
        <w:rPr>
          <w:rFonts w:hint="default" w:ascii="Times New Roman" w:hAnsi="Times New Roman" w:cs="Times New Roman"/>
        </w:rPr>
        <w:fldChar w:fldCharType="end"/>
      </w:r>
      <w:r>
        <w:rPr>
          <w:rFonts w:hint="default" w:ascii="Times New Roman" w:hAnsi="Times New Roman" w:cs="Times New Roman"/>
        </w:rPr>
        <w:t>, or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"http://en.wikipedia.org/wiki/Volt" \h </w:instrText>
      </w:r>
      <w:r>
        <w:rPr>
          <w:rFonts w:hint="default" w:ascii="Times New Roman" w:hAnsi="Times New Roman" w:cs="Times New Roman"/>
        </w:rPr>
        <w:fldChar w:fldCharType="separate"/>
      </w:r>
      <w:r>
        <w:rPr>
          <w:rFonts w:hint="default" w:ascii="Times New Roman" w:hAnsi="Times New Roman" w:cs="Times New Roman"/>
        </w:rPr>
        <w:t>voltage</w:t>
      </w:r>
      <w:r>
        <w:rPr>
          <w:rFonts w:hint="default" w:ascii="Times New Roman" w:hAnsi="Times New Roman" w:cs="Times New Roman"/>
        </w:rPr>
        <w:fldChar w:fldCharType="end"/>
      </w:r>
      <w:r>
        <w:rPr>
          <w:rFonts w:hint="default" w:ascii="Times New Roman" w:hAnsi="Times New Roman" w:cs="Times New Roman"/>
        </w:rPr>
        <w:t xml:space="preserve">", in the secondary winding. This effect is called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"http://en.wikipedia.org/wiki/Inductive_coupling" \h </w:instrText>
      </w:r>
      <w:r>
        <w:rPr>
          <w:rFonts w:hint="default" w:ascii="Times New Roman" w:hAnsi="Times New Roman" w:cs="Times New Roman"/>
        </w:rPr>
        <w:fldChar w:fldCharType="separate"/>
      </w:r>
      <w:r>
        <w:rPr>
          <w:rFonts w:hint="default" w:ascii="Times New Roman" w:hAnsi="Times New Roman" w:cs="Times New Roman"/>
        </w:rPr>
        <w:t>inductive</w:t>
      </w:r>
      <w:r>
        <w:rPr>
          <w:rFonts w:hint="default" w:ascii="Times New Roman" w:hAnsi="Times New Roman" w:cs="Times New Roman"/>
          <w:spacing w:val="-4"/>
        </w:rPr>
        <w:t xml:space="preserve"> </w:t>
      </w:r>
      <w:r>
        <w:rPr>
          <w:rFonts w:hint="default" w:ascii="Times New Roman" w:hAnsi="Times New Roman" w:cs="Times New Roman"/>
        </w:rPr>
        <w:t>coupling.</w:t>
      </w:r>
      <w:r>
        <w:rPr>
          <w:rFonts w:hint="default" w:ascii="Times New Roman" w:hAnsi="Times New Roman" w:cs="Times New Roman"/>
        </w:rPr>
        <w:fldChar w:fldCharType="end"/>
      </w:r>
    </w:p>
    <w:p>
      <w:pPr>
        <w:pStyle w:val="6"/>
        <w:spacing w:before="4"/>
        <w:rPr>
          <w:rFonts w:hint="default" w:ascii="Times New Roman" w:hAnsi="Times New Roman" w:cs="Times New Roman"/>
        </w:rPr>
      </w:pPr>
    </w:p>
    <w:p>
      <w:pPr>
        <w:pStyle w:val="6"/>
        <w:spacing w:line="360" w:lineRule="auto"/>
        <w:ind w:left="300" w:right="438"/>
        <w:jc w:val="both"/>
        <w:rPr>
          <w:rFonts w:hint="default" w:ascii="Times New Roman" w:hAnsi="Times New Roman" w:cs="Times New Roman"/>
        </w:rPr>
      </w:pPr>
      <w:r>
        <w:rPr>
          <w:rFonts w:hint="default" w:ascii="Times New Roman" w:hAnsi="Times New Roman" w:cs="Times New Roman"/>
        </w:rPr>
        <w:t xml:space="preserve">If a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"http://en.wikipedia.org/wiki/Electrical_load" \h </w:instrText>
      </w:r>
      <w:r>
        <w:rPr>
          <w:rFonts w:hint="default" w:ascii="Times New Roman" w:hAnsi="Times New Roman" w:cs="Times New Roman"/>
        </w:rPr>
        <w:fldChar w:fldCharType="separate"/>
      </w:r>
      <w:r>
        <w:rPr>
          <w:rFonts w:hint="default" w:ascii="Times New Roman" w:hAnsi="Times New Roman" w:cs="Times New Roman"/>
        </w:rPr>
        <w:t>load</w:t>
      </w:r>
      <w:r>
        <w:rPr>
          <w:rFonts w:hint="default" w:ascii="Times New Roman" w:hAnsi="Times New Roman" w:cs="Times New Roman"/>
        </w:rPr>
        <w:fldChar w:fldCharType="end"/>
      </w:r>
      <w:r>
        <w:rPr>
          <w:rFonts w:hint="default" w:ascii="Times New Roman" w:hAnsi="Times New Roman" w:cs="Times New Roman"/>
        </w:rPr>
        <w:t xml:space="preserve"> is connected to the secondary winding, current will flow in this winding, and electrical energy will be transferred from the primary circuit through the transformer to the load. Transformers may be used for AC-to-AC conversion of a single power frequency, or for conversion of signal power over a wide range of frequencies, such as audio or radio frequencies.</w:t>
      </w:r>
    </w:p>
    <w:p>
      <w:pPr>
        <w:pStyle w:val="6"/>
        <w:spacing w:before="4"/>
        <w:rPr>
          <w:rFonts w:hint="default" w:ascii="Times New Roman" w:hAnsi="Times New Roman" w:cs="Times New Roman"/>
        </w:rPr>
      </w:pPr>
    </w:p>
    <w:p>
      <w:pPr>
        <w:pStyle w:val="6"/>
        <w:spacing w:line="360" w:lineRule="auto"/>
        <w:ind w:left="300" w:right="435"/>
        <w:jc w:val="both"/>
        <w:rPr>
          <w:rFonts w:hint="default" w:ascii="Times New Roman" w:hAnsi="Times New Roman" w:cs="Times New Roman"/>
        </w:rPr>
      </w:pPr>
      <w:r>
        <w:rPr>
          <w:rFonts w:hint="default" w:ascii="Times New Roman" w:hAnsi="Times New Roman" w:cs="Times New Roman"/>
        </w:rPr>
        <w:t>In an ideal transformer, the induced voltage in the secondary winding (V</w:t>
      </w:r>
      <w:r>
        <w:rPr>
          <w:rFonts w:hint="default" w:ascii="Times New Roman" w:hAnsi="Times New Roman" w:cs="Times New Roman"/>
          <w:vertAlign w:val="subscript"/>
        </w:rPr>
        <w:t>s</w:t>
      </w:r>
      <w:r>
        <w:rPr>
          <w:rFonts w:hint="default" w:ascii="Times New Roman" w:hAnsi="Times New Roman" w:cs="Times New Roman"/>
          <w:vertAlign w:val="baseline"/>
        </w:rPr>
        <w:t>) is in proportion to the primary voltage (V</w:t>
      </w:r>
      <w:r>
        <w:rPr>
          <w:rFonts w:hint="default" w:ascii="Times New Roman" w:hAnsi="Times New Roman" w:cs="Times New Roman"/>
          <w:vertAlign w:val="subscript"/>
        </w:rPr>
        <w:t>p</w:t>
      </w:r>
      <w:r>
        <w:rPr>
          <w:rFonts w:hint="default" w:ascii="Times New Roman" w:hAnsi="Times New Roman" w:cs="Times New Roman"/>
          <w:vertAlign w:val="baseline"/>
        </w:rPr>
        <w:t>) and is given by the ratio of the number of turns in the secondary (N</w:t>
      </w:r>
      <w:r>
        <w:rPr>
          <w:rFonts w:hint="default" w:ascii="Times New Roman" w:hAnsi="Times New Roman" w:cs="Times New Roman"/>
          <w:vertAlign w:val="subscript"/>
        </w:rPr>
        <w:t>s</w:t>
      </w:r>
      <w:r>
        <w:rPr>
          <w:rFonts w:hint="default" w:ascii="Times New Roman" w:hAnsi="Times New Roman" w:cs="Times New Roman"/>
          <w:vertAlign w:val="baseline"/>
        </w:rPr>
        <w:t>) to the number of turns in the primary (N</w:t>
      </w:r>
      <w:r>
        <w:rPr>
          <w:rFonts w:hint="default" w:ascii="Times New Roman" w:hAnsi="Times New Roman" w:cs="Times New Roman"/>
          <w:vertAlign w:val="subscript"/>
        </w:rPr>
        <w:t>p</w:t>
      </w:r>
      <w:r>
        <w:rPr>
          <w:rFonts w:hint="default" w:ascii="Times New Roman" w:hAnsi="Times New Roman" w:cs="Times New Roman"/>
          <w:vertAlign w:val="baseline"/>
        </w:rPr>
        <w:t>) as follows:</w:t>
      </w:r>
    </w:p>
    <w:p>
      <w:pPr>
        <w:pStyle w:val="6"/>
        <w:spacing w:before="4"/>
        <w:rPr>
          <w:rFonts w:hint="default" w:ascii="Times New Roman" w:hAnsi="Times New Roman" w:cs="Times New Roman"/>
          <w:sz w:val="21"/>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1371600</wp:posOffset>
            </wp:positionH>
            <wp:positionV relativeFrom="paragraph">
              <wp:posOffset>180340</wp:posOffset>
            </wp:positionV>
            <wp:extent cx="722630" cy="447675"/>
            <wp:effectExtent l="0" t="0" r="0" b="0"/>
            <wp:wrapTopAndBottom/>
            <wp:docPr id="75" name="image38.png" descr="\frac{V_\text{s}}{V_{\text{p}}} = \frac{N_\text{s}}{N_\text{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8.png" descr="\frac{V_\text{s}}{V_{\text{p}}} = \frac{N_\text{s}}{N_\text{p}} "/>
                    <pic:cNvPicPr>
                      <a:picLocks noChangeAspect="1"/>
                    </pic:cNvPicPr>
                  </pic:nvPicPr>
                  <pic:blipFill>
                    <a:blip r:embed="rId41" cstate="print"/>
                    <a:stretch>
                      <a:fillRect/>
                    </a:stretch>
                  </pic:blipFill>
                  <pic:spPr>
                    <a:xfrm>
                      <a:off x="0" y="0"/>
                      <a:ext cx="722874" cy="447675"/>
                    </a:xfrm>
                    <a:prstGeom prst="rect">
                      <a:avLst/>
                    </a:prstGeom>
                  </pic:spPr>
                </pic:pic>
              </a:graphicData>
            </a:graphic>
          </wp:anchor>
        </w:drawing>
      </w:r>
    </w:p>
    <w:p>
      <w:pPr>
        <w:pStyle w:val="6"/>
        <w:spacing w:before="8"/>
        <w:rPr>
          <w:rFonts w:hint="default" w:ascii="Times New Roman" w:hAnsi="Times New Roman" w:cs="Times New Roman"/>
          <w:sz w:val="25"/>
        </w:rPr>
      </w:pPr>
    </w:p>
    <w:p>
      <w:pPr>
        <w:pStyle w:val="6"/>
        <w:spacing w:before="90" w:line="360" w:lineRule="auto"/>
        <w:ind w:left="300" w:right="437"/>
        <w:jc w:val="both"/>
        <w:rPr>
          <w:rFonts w:hint="default" w:ascii="Times New Roman" w:hAnsi="Times New Roman" w:cs="Times New Roman"/>
        </w:rPr>
      </w:pPr>
      <w:r>
        <w:rPr>
          <w:rFonts w:hint="default" w:ascii="Times New Roman" w:hAnsi="Times New Roman" w:cs="Times New Roman"/>
        </w:rPr>
        <w:t xml:space="preserve">By appropriate selection of the ratio of turns, a transformer thus enables an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"http://en.wikipedia.org/wiki/Alternating_current" \h </w:instrText>
      </w:r>
      <w:r>
        <w:rPr>
          <w:rFonts w:hint="default" w:ascii="Times New Roman" w:hAnsi="Times New Roman" w:cs="Times New Roman"/>
        </w:rPr>
        <w:fldChar w:fldCharType="separate"/>
      </w:r>
      <w:r>
        <w:rPr>
          <w:rFonts w:hint="default" w:ascii="Times New Roman" w:hAnsi="Times New Roman" w:cs="Times New Roman"/>
        </w:rPr>
        <w:t>alternating current</w:t>
      </w:r>
      <w:r>
        <w:rPr>
          <w:rFonts w:hint="default" w:ascii="Times New Roman" w:hAnsi="Times New Roman" w:cs="Times New Roman"/>
        </w:rPr>
        <w:fldChar w:fldCharType="end"/>
      </w:r>
      <w:r>
        <w:rPr>
          <w:rFonts w:hint="default" w:ascii="Times New Roman" w:hAnsi="Times New Roman" w:cs="Times New Roman"/>
        </w:rPr>
        <w:t xml:space="preserve"> (AC) voltage to be "stepped up" by making N</w:t>
      </w:r>
      <w:r>
        <w:rPr>
          <w:rFonts w:hint="default" w:ascii="Times New Roman" w:hAnsi="Times New Roman" w:cs="Times New Roman"/>
          <w:vertAlign w:val="subscript"/>
        </w:rPr>
        <w:t>s</w:t>
      </w:r>
      <w:r>
        <w:rPr>
          <w:rFonts w:hint="default" w:ascii="Times New Roman" w:hAnsi="Times New Roman" w:cs="Times New Roman"/>
          <w:vertAlign w:val="baseline"/>
        </w:rPr>
        <w:t xml:space="preserve"> greater than N</w:t>
      </w:r>
      <w:r>
        <w:rPr>
          <w:rFonts w:hint="default" w:ascii="Times New Roman" w:hAnsi="Times New Roman" w:cs="Times New Roman"/>
          <w:vertAlign w:val="subscript"/>
        </w:rPr>
        <w:t>p</w:t>
      </w:r>
      <w:r>
        <w:rPr>
          <w:rFonts w:hint="default" w:ascii="Times New Roman" w:hAnsi="Times New Roman" w:cs="Times New Roman"/>
          <w:vertAlign w:val="baseline"/>
        </w:rPr>
        <w:t>, or "stepped down" by making N</w:t>
      </w:r>
      <w:r>
        <w:rPr>
          <w:rFonts w:hint="default" w:ascii="Times New Roman" w:hAnsi="Times New Roman" w:cs="Times New Roman"/>
          <w:vertAlign w:val="subscript"/>
        </w:rPr>
        <w:t>s</w:t>
      </w:r>
      <w:r>
        <w:rPr>
          <w:rFonts w:hint="default" w:ascii="Times New Roman" w:hAnsi="Times New Roman" w:cs="Times New Roman"/>
          <w:vertAlign w:val="baseline"/>
        </w:rPr>
        <w:t xml:space="preserve"> less than N</w:t>
      </w:r>
      <w:r>
        <w:rPr>
          <w:rFonts w:hint="default" w:ascii="Times New Roman" w:hAnsi="Times New Roman" w:cs="Times New Roman"/>
          <w:vertAlign w:val="subscript"/>
        </w:rPr>
        <w:t>p</w:t>
      </w:r>
      <w:r>
        <w:rPr>
          <w:rFonts w:hint="default" w:ascii="Times New Roman" w:hAnsi="Times New Roman" w:cs="Times New Roman"/>
          <w:vertAlign w:val="baseline"/>
        </w:rPr>
        <w:t xml:space="preserve">. The windings are coils wound around a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"http://en.wikipedia.org/wiki/Magnetic_core" \h </w:instrText>
      </w:r>
      <w:r>
        <w:rPr>
          <w:rFonts w:hint="default" w:ascii="Times New Roman" w:hAnsi="Times New Roman" w:cs="Times New Roman"/>
        </w:rPr>
        <w:fldChar w:fldCharType="separate"/>
      </w:r>
      <w:r>
        <w:rPr>
          <w:rFonts w:hint="default" w:ascii="Times New Roman" w:hAnsi="Times New Roman" w:cs="Times New Roman"/>
          <w:vertAlign w:val="baseline"/>
        </w:rPr>
        <w:t>ferromagnetic core,</w:t>
      </w:r>
      <w:r>
        <w:rPr>
          <w:rFonts w:hint="default" w:ascii="Times New Roman" w:hAnsi="Times New Roman" w:cs="Times New Roman"/>
          <w:vertAlign w:val="baseline"/>
        </w:rPr>
        <w:fldChar w:fldCharType="end"/>
      </w:r>
      <w:r>
        <w:rPr>
          <w:rFonts w:hint="default" w:ascii="Times New Roman" w:hAnsi="Times New Roman" w:cs="Times New Roman"/>
          <w:vertAlign w:val="baseline"/>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"http://en.wikipedia.org/wiki/Transformer#Cores" \h </w:instrText>
      </w:r>
      <w:r>
        <w:rPr>
          <w:rFonts w:hint="default" w:ascii="Times New Roman" w:hAnsi="Times New Roman" w:cs="Times New Roman"/>
        </w:rPr>
        <w:fldChar w:fldCharType="separate"/>
      </w:r>
      <w:r>
        <w:rPr>
          <w:rFonts w:hint="default" w:ascii="Times New Roman" w:hAnsi="Times New Roman" w:cs="Times New Roman"/>
          <w:vertAlign w:val="baseline"/>
        </w:rPr>
        <w:t>air-core</w:t>
      </w:r>
      <w:r>
        <w:rPr>
          <w:rFonts w:hint="default" w:ascii="Times New Roman" w:hAnsi="Times New Roman" w:cs="Times New Roman"/>
          <w:vertAlign w:val="baseline"/>
        </w:rPr>
        <w:fldChar w:fldCharType="end"/>
      </w:r>
      <w:r>
        <w:rPr>
          <w:rFonts w:hint="default" w:ascii="Times New Roman" w:hAnsi="Times New Roman" w:cs="Times New Roman"/>
          <w:vertAlign w:val="baseline"/>
        </w:rPr>
        <w:t xml:space="preserve"> transformers being a notable exception.</w:t>
      </w:r>
    </w:p>
    <w:p>
      <w:pPr>
        <w:pStyle w:val="6"/>
        <w:spacing w:before="4"/>
        <w:rPr>
          <w:rFonts w:hint="default" w:ascii="Times New Roman" w:hAnsi="Times New Roman" w:cs="Times New Roman"/>
        </w:rPr>
      </w:pPr>
    </w:p>
    <w:p>
      <w:pPr>
        <w:pStyle w:val="6"/>
        <w:spacing w:before="1" w:line="360" w:lineRule="auto"/>
        <w:ind w:left="300" w:right="434"/>
        <w:jc w:val="both"/>
        <w:rPr>
          <w:rFonts w:hint="default" w:ascii="Times New Roman" w:hAnsi="Times New Roman" w:cs="Times New Roman"/>
        </w:rPr>
      </w:pPr>
      <w:r>
        <w:rPr>
          <w:rFonts w:hint="default" w:ascii="Times New Roman" w:hAnsi="Times New Roman" w:cs="Times New Roman"/>
        </w:rPr>
        <w:t xml:space="preserve">Transformers range in size from a thumbnail-sized coupling transformer hidden inside a stage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"http://en.wikipedia.org/wiki/Microphone" \h </w:instrText>
      </w:r>
      <w:r>
        <w:rPr>
          <w:rFonts w:hint="default" w:ascii="Times New Roman" w:hAnsi="Times New Roman" w:cs="Times New Roman"/>
        </w:rPr>
        <w:fldChar w:fldCharType="separate"/>
      </w:r>
      <w:r>
        <w:rPr>
          <w:rFonts w:hint="default" w:ascii="Times New Roman" w:hAnsi="Times New Roman" w:cs="Times New Roman"/>
        </w:rPr>
        <w:t>microphone</w:t>
      </w:r>
      <w:r>
        <w:rPr>
          <w:rFonts w:hint="default" w:ascii="Times New Roman" w:hAnsi="Times New Roman" w:cs="Times New Roman"/>
        </w:rPr>
        <w:fldChar w:fldCharType="end"/>
      </w:r>
      <w:r>
        <w:rPr>
          <w:rFonts w:hint="default" w:ascii="Times New Roman" w:hAnsi="Times New Roman" w:cs="Times New Roman"/>
        </w:rPr>
        <w:t xml:space="preserve"> to huge units weighing hundreds of tons used in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"http://en.wikipedia.org/wiki/Power_plant" \h </w:instrText>
      </w:r>
      <w:r>
        <w:rPr>
          <w:rFonts w:hint="default" w:ascii="Times New Roman" w:hAnsi="Times New Roman" w:cs="Times New Roman"/>
        </w:rPr>
        <w:fldChar w:fldCharType="separate"/>
      </w:r>
      <w:r>
        <w:rPr>
          <w:rFonts w:hint="default" w:ascii="Times New Roman" w:hAnsi="Times New Roman" w:cs="Times New Roman"/>
        </w:rPr>
        <w:t>power stations</w:t>
      </w:r>
      <w:r>
        <w:rPr>
          <w:rFonts w:hint="default" w:ascii="Times New Roman" w:hAnsi="Times New Roman" w:cs="Times New Roman"/>
        </w:rPr>
        <w:fldChar w:fldCharType="end"/>
      </w:r>
      <w:r>
        <w:rPr>
          <w:rFonts w:hint="default" w:ascii="Times New Roman" w:hAnsi="Times New Roman" w:cs="Times New Roman"/>
        </w:rPr>
        <w:t xml:space="preserve">, or to interconnect portions of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"http://en.wikipedia.org/wiki/Power_grid" \h </w:instrText>
      </w:r>
      <w:r>
        <w:rPr>
          <w:rFonts w:hint="default" w:ascii="Times New Roman" w:hAnsi="Times New Roman" w:cs="Times New Roman"/>
        </w:rPr>
        <w:fldChar w:fldCharType="separate"/>
      </w:r>
      <w:r>
        <w:rPr>
          <w:rFonts w:hint="default" w:ascii="Times New Roman" w:hAnsi="Times New Roman" w:cs="Times New Roman"/>
        </w:rPr>
        <w:t>power grids</w:t>
      </w:r>
      <w:r>
        <w:rPr>
          <w:rFonts w:hint="default" w:ascii="Times New Roman" w:hAnsi="Times New Roman" w:cs="Times New Roman"/>
        </w:rPr>
        <w:fldChar w:fldCharType="end"/>
      </w:r>
      <w:r>
        <w:rPr>
          <w:rFonts w:hint="default" w:ascii="Times New Roman" w:hAnsi="Times New Roman" w:cs="Times New Roman"/>
        </w:rPr>
        <w:t xml:space="preserve">. All operate on the same basic principles, although the range of designs is wide. While new technologies have eliminated the need for transformers in some electronic circuits, transformers are still found in nearly all electronic devices designed for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"http://en.wikipedia.org/wiki/Mains_electricity" \h </w:instrText>
      </w:r>
      <w:r>
        <w:rPr>
          <w:rFonts w:hint="default" w:ascii="Times New Roman" w:hAnsi="Times New Roman" w:cs="Times New Roman"/>
        </w:rPr>
        <w:fldChar w:fldCharType="separate"/>
      </w:r>
      <w:r>
        <w:rPr>
          <w:rFonts w:hint="default" w:ascii="Times New Roman" w:hAnsi="Times New Roman" w:cs="Times New Roman"/>
        </w:rPr>
        <w:t>household ("mains") voltage.</w:t>
      </w:r>
      <w:r>
        <w:rPr>
          <w:rFonts w:hint="default" w:ascii="Times New Roman" w:hAnsi="Times New Roman" w:cs="Times New Roman"/>
        </w:rPr>
        <w:fldChar w:fldCharType="end"/>
      </w:r>
      <w:r>
        <w:rPr>
          <w:rFonts w:hint="default" w:ascii="Times New Roman" w:hAnsi="Times New Roman" w:cs="Times New Roman"/>
        </w:rPr>
        <w:t xml:space="preserve"> Transformers are essential for high-voltage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"http://en.wikipedia.org/wiki/Electric_power_transmission" \h </w:instrText>
      </w:r>
      <w:r>
        <w:rPr>
          <w:rFonts w:hint="default" w:ascii="Times New Roman" w:hAnsi="Times New Roman" w:cs="Times New Roman"/>
        </w:rPr>
        <w:fldChar w:fldCharType="separate"/>
      </w:r>
      <w:r>
        <w:rPr>
          <w:rFonts w:hint="default" w:ascii="Times New Roman" w:hAnsi="Times New Roman" w:cs="Times New Roman"/>
        </w:rPr>
        <w:t>electric</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"http://en.wikipedia.org/wiki/Electric_power_transmission" \h </w:instrText>
      </w:r>
      <w:r>
        <w:rPr>
          <w:rFonts w:hint="default" w:ascii="Times New Roman" w:hAnsi="Times New Roman" w:cs="Times New Roman"/>
        </w:rPr>
        <w:fldChar w:fldCharType="separate"/>
      </w:r>
      <w:r>
        <w:rPr>
          <w:rFonts w:hint="default" w:ascii="Times New Roman" w:hAnsi="Times New Roman" w:cs="Times New Roman"/>
        </w:rPr>
        <w:t>power transmission,</w:t>
      </w:r>
      <w:r>
        <w:rPr>
          <w:rFonts w:hint="default" w:ascii="Times New Roman" w:hAnsi="Times New Roman" w:cs="Times New Roman"/>
        </w:rPr>
        <w:fldChar w:fldCharType="end"/>
      </w:r>
      <w:r>
        <w:rPr>
          <w:rFonts w:hint="default" w:ascii="Times New Roman" w:hAnsi="Times New Roman" w:cs="Times New Roman"/>
        </w:rPr>
        <w:t xml:space="preserve"> which makes long-distance transmission economically</w:t>
      </w:r>
      <w:r>
        <w:rPr>
          <w:rFonts w:hint="default" w:ascii="Times New Roman" w:hAnsi="Times New Roman" w:cs="Times New Roman"/>
          <w:spacing w:val="-8"/>
        </w:rPr>
        <w:t xml:space="preserve"> </w:t>
      </w:r>
      <w:r>
        <w:rPr>
          <w:rFonts w:hint="default" w:ascii="Times New Roman" w:hAnsi="Times New Roman" w:cs="Times New Roman"/>
        </w:rPr>
        <w:t>practical.</w:t>
      </w:r>
    </w:p>
    <w:p>
      <w:pPr>
        <w:spacing w:after="0" w:line="360" w:lineRule="auto"/>
        <w:jc w:val="both"/>
        <w:rPr>
          <w:rFonts w:hint="default" w:ascii="Times New Roman" w:hAnsi="Times New Roman" w:cs="Times New Roman"/>
        </w:rPr>
        <w:sectPr>
          <w:pgSz w:w="11910" w:h="16840"/>
          <w:pgMar w:top="1340" w:right="1000" w:bottom="1200" w:left="1140" w:header="0" w:footer="1014" w:gutter="0"/>
        </w:sectPr>
      </w:pPr>
    </w:p>
    <w:p>
      <w:pPr>
        <w:pStyle w:val="5"/>
        <w:numPr>
          <w:ilvl w:val="2"/>
          <w:numId w:val="18"/>
        </w:numPr>
        <w:tabs>
          <w:tab w:val="left" w:pos="841"/>
        </w:tabs>
        <w:spacing w:before="78" w:after="0" w:line="240" w:lineRule="auto"/>
        <w:ind w:left="840" w:right="0" w:hanging="541"/>
        <w:jc w:val="left"/>
        <w:rPr>
          <w:rFonts w:hint="default" w:ascii="Times New Roman" w:hAnsi="Times New Roman" w:cs="Times New Roman"/>
        </w:rPr>
      </w:pPr>
      <w:r>
        <w:rPr>
          <w:rFonts w:hint="default" w:ascii="Times New Roman" w:hAnsi="Times New Roman" w:cs="Times New Roman"/>
        </w:rPr>
        <w:t>Discovery</w:t>
      </w:r>
    </w:p>
    <w:p>
      <w:pPr>
        <w:pStyle w:val="6"/>
        <w:rPr>
          <w:rFonts w:hint="default" w:ascii="Times New Roman" w:hAnsi="Times New Roman" w:cs="Times New Roman"/>
          <w:b/>
          <w:sz w:val="20"/>
        </w:rPr>
      </w:pPr>
    </w:p>
    <w:p>
      <w:pPr>
        <w:pStyle w:val="6"/>
        <w:spacing w:before="6"/>
        <w:rPr>
          <w:rFonts w:hint="default" w:ascii="Times New Roman" w:hAnsi="Times New Roman" w:cs="Times New Roman"/>
          <w:b/>
          <w:sz w:val="11"/>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2570480</wp:posOffset>
            </wp:positionH>
            <wp:positionV relativeFrom="paragraph">
              <wp:posOffset>108585</wp:posOffset>
            </wp:positionV>
            <wp:extent cx="2361565" cy="1828800"/>
            <wp:effectExtent l="0" t="0" r="0" b="0"/>
            <wp:wrapTopAndBottom/>
            <wp:docPr id="77" name="image39.jpeg" descr="http://1.1.1.1/bmi/upload.wikimedia.org/wikipedia/commons/thumb/1/1c/Induction_experiment.png/270px-Induction_experi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jpeg" descr="http://1.1.1.1/bmi/upload.wikimedia.org/wikipedia/commons/thumb/1/1c/Induction_experiment.png/270px-Induction_experiment.png"/>
                    <pic:cNvPicPr>
                      <a:picLocks noChangeAspect="1"/>
                    </pic:cNvPicPr>
                  </pic:nvPicPr>
                  <pic:blipFill>
                    <a:blip r:embed="rId42" cstate="print"/>
                    <a:stretch>
                      <a:fillRect/>
                    </a:stretch>
                  </pic:blipFill>
                  <pic:spPr>
                    <a:xfrm>
                      <a:off x="0" y="0"/>
                      <a:ext cx="2361616" cy="1828800"/>
                    </a:xfrm>
                    <a:prstGeom prst="rect">
                      <a:avLst/>
                    </a:prstGeom>
                  </pic:spPr>
                </pic:pic>
              </a:graphicData>
            </a:graphic>
          </wp:anchor>
        </w:drawing>
      </w:r>
    </w:p>
    <w:p>
      <w:pPr>
        <w:pStyle w:val="6"/>
        <w:spacing w:before="24"/>
        <w:ind w:left="743" w:right="885"/>
        <w:jc w:val="center"/>
        <w:rPr>
          <w:rFonts w:hint="default" w:ascii="Times New Roman" w:hAnsi="Times New Roman" w:cs="Times New Roman"/>
        </w:rPr>
      </w:pPr>
      <w:r>
        <w:rPr>
          <w:rFonts w:hint="default" w:ascii="Times New Roman" w:hAnsi="Times New Roman" w:cs="Times New Roman"/>
        </w:rPr>
        <w:t>Figure 3.20: Faraday's experiment with induction between coils of wire</w:t>
      </w:r>
    </w:p>
    <w:p>
      <w:pPr>
        <w:pStyle w:val="6"/>
        <w:spacing w:before="7"/>
        <w:rPr>
          <w:rFonts w:hint="default" w:ascii="Times New Roman" w:hAnsi="Times New Roman" w:cs="Times New Roman"/>
        </w:rPr>
      </w:pPr>
    </w:p>
    <w:p>
      <w:pPr>
        <w:pStyle w:val="6"/>
        <w:spacing w:line="360" w:lineRule="auto"/>
        <w:ind w:left="300" w:right="433"/>
        <w:jc w:val="both"/>
        <w:rPr>
          <w:rFonts w:hint="default" w:ascii="Times New Roman" w:hAnsi="Times New Roman" w:cs="Times New Roman"/>
        </w:rPr>
      </w:pPr>
      <w:r>
        <w:rPr>
          <w:rFonts w:hint="default" w:ascii="Times New Roman" w:hAnsi="Times New Roman" w:cs="Times New Roman"/>
        </w:rPr>
        <w:t xml:space="preserve">The principle behind the operation of a transformer,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"http://en.wikipedia.org/wiki/Electromagnetic_induction" \h </w:instrText>
      </w:r>
      <w:r>
        <w:rPr>
          <w:rFonts w:hint="default" w:ascii="Times New Roman" w:hAnsi="Times New Roman" w:cs="Times New Roman"/>
        </w:rPr>
        <w:fldChar w:fldCharType="separate"/>
      </w:r>
      <w:r>
        <w:rPr>
          <w:rFonts w:hint="default" w:ascii="Times New Roman" w:hAnsi="Times New Roman" w:cs="Times New Roman"/>
        </w:rPr>
        <w:t>electromagnetic induction</w:t>
      </w:r>
      <w:r>
        <w:rPr>
          <w:rFonts w:hint="default" w:ascii="Times New Roman" w:hAnsi="Times New Roman" w:cs="Times New Roman"/>
        </w:rPr>
        <w:fldChar w:fldCharType="end"/>
      </w:r>
      <w:r>
        <w:rPr>
          <w:rFonts w:hint="default" w:ascii="Times New Roman" w:hAnsi="Times New Roman" w:cs="Times New Roman"/>
        </w:rPr>
        <w:t xml:space="preserve">, was discovered independently by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"http://en.wikipedia.org/wiki/Michael_Faraday" \h </w:instrText>
      </w:r>
      <w:r>
        <w:rPr>
          <w:rFonts w:hint="default" w:ascii="Times New Roman" w:hAnsi="Times New Roman" w:cs="Times New Roman"/>
        </w:rPr>
        <w:fldChar w:fldCharType="separate"/>
      </w:r>
      <w:r>
        <w:rPr>
          <w:rFonts w:hint="default" w:ascii="Times New Roman" w:hAnsi="Times New Roman" w:cs="Times New Roman"/>
        </w:rPr>
        <w:t xml:space="preserve">Michael Faraday </w:t>
      </w:r>
      <w:r>
        <w:rPr>
          <w:rFonts w:hint="default" w:ascii="Times New Roman" w:hAnsi="Times New Roman" w:cs="Times New Roman"/>
        </w:rPr>
        <w:fldChar w:fldCharType="end"/>
      </w:r>
      <w:r>
        <w:rPr>
          <w:rFonts w:hint="default" w:ascii="Times New Roman" w:hAnsi="Times New Roman" w:cs="Times New Roman"/>
        </w:rPr>
        <w:t xml:space="preserve">and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"http://en.wikipedia.org/wiki/Joseph_Henry" \h </w:instrText>
      </w:r>
      <w:r>
        <w:rPr>
          <w:rFonts w:hint="default" w:ascii="Times New Roman" w:hAnsi="Times New Roman" w:cs="Times New Roman"/>
        </w:rPr>
        <w:fldChar w:fldCharType="separate"/>
      </w:r>
      <w:r>
        <w:rPr>
          <w:rFonts w:hint="default" w:ascii="Times New Roman" w:hAnsi="Times New Roman" w:cs="Times New Roman"/>
        </w:rPr>
        <w:t xml:space="preserve">Joseph Henry </w:t>
      </w:r>
      <w:r>
        <w:rPr>
          <w:rFonts w:hint="default" w:ascii="Times New Roman" w:hAnsi="Times New Roman" w:cs="Times New Roman"/>
        </w:rPr>
        <w:fldChar w:fldCharType="end"/>
      </w:r>
      <w:r>
        <w:rPr>
          <w:rFonts w:hint="default" w:ascii="Times New Roman" w:hAnsi="Times New Roman" w:cs="Times New Roman"/>
        </w:rPr>
        <w:t xml:space="preserve">in 1831. However, Faraday was the first to publish the results of his experiments and thus receive credit for the  discovery. The relationship between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"http://en.wikipedia.org/wiki/Electromotive_force" \h </w:instrText>
      </w:r>
      <w:r>
        <w:rPr>
          <w:rFonts w:hint="default" w:ascii="Times New Roman" w:hAnsi="Times New Roman" w:cs="Times New Roman"/>
        </w:rPr>
        <w:fldChar w:fldCharType="separate"/>
      </w:r>
      <w:r>
        <w:rPr>
          <w:rFonts w:hint="default" w:ascii="Times New Roman" w:hAnsi="Times New Roman" w:cs="Times New Roman"/>
        </w:rPr>
        <w:t>electromotive force</w:t>
      </w:r>
      <w:r>
        <w:rPr>
          <w:rFonts w:hint="default" w:ascii="Times New Roman" w:hAnsi="Times New Roman" w:cs="Times New Roman"/>
        </w:rPr>
        <w:fldChar w:fldCharType="end"/>
      </w:r>
      <w:r>
        <w:rPr>
          <w:rFonts w:hint="default" w:ascii="Times New Roman" w:hAnsi="Times New Roman" w:cs="Times New Roman"/>
        </w:rPr>
        <w:t xml:space="preserve"> (EMF) or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"http://en.wikipedia.org/wiki/Volt" \h </w:instrText>
      </w:r>
      <w:r>
        <w:rPr>
          <w:rFonts w:hint="default" w:ascii="Times New Roman" w:hAnsi="Times New Roman" w:cs="Times New Roman"/>
        </w:rPr>
        <w:fldChar w:fldCharType="separate"/>
      </w:r>
      <w:r>
        <w:rPr>
          <w:rFonts w:hint="default" w:ascii="Times New Roman" w:hAnsi="Times New Roman" w:cs="Times New Roman"/>
        </w:rPr>
        <w:t>voltage</w:t>
      </w:r>
      <w:r>
        <w:rPr>
          <w:rFonts w:hint="default" w:ascii="Times New Roman" w:hAnsi="Times New Roman" w:cs="Times New Roman"/>
        </w:rPr>
        <w:fldChar w:fldCharType="end"/>
      </w:r>
      <w:r>
        <w:rPr>
          <w:rFonts w:hint="default" w:ascii="Times New Roman" w:hAnsi="Times New Roman" w:cs="Times New Roman"/>
        </w:rPr>
        <w:t xml:space="preserve">" and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"http://en.wikipedia.org/wiki/Magnetic_flux" \h </w:instrText>
      </w:r>
      <w:r>
        <w:rPr>
          <w:rFonts w:hint="default" w:ascii="Times New Roman" w:hAnsi="Times New Roman" w:cs="Times New Roman"/>
        </w:rPr>
        <w:fldChar w:fldCharType="separate"/>
      </w:r>
      <w:r>
        <w:rPr>
          <w:rFonts w:hint="default" w:ascii="Times New Roman" w:hAnsi="Times New Roman" w:cs="Times New Roman"/>
        </w:rPr>
        <w:t>magnetic</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"http://en.wikipedia.org/wiki/Magnetic_flux" \h </w:instrText>
      </w:r>
      <w:r>
        <w:rPr>
          <w:rFonts w:hint="default" w:ascii="Times New Roman" w:hAnsi="Times New Roman" w:cs="Times New Roman"/>
        </w:rPr>
        <w:fldChar w:fldCharType="separate"/>
      </w:r>
      <w:r>
        <w:rPr>
          <w:rFonts w:hint="default" w:ascii="Times New Roman" w:hAnsi="Times New Roman" w:cs="Times New Roman"/>
        </w:rPr>
        <w:t xml:space="preserve">flux </w:t>
      </w:r>
      <w:r>
        <w:rPr>
          <w:rFonts w:hint="default" w:ascii="Times New Roman" w:hAnsi="Times New Roman" w:cs="Times New Roman"/>
        </w:rPr>
        <w:fldChar w:fldCharType="end"/>
      </w:r>
      <w:r>
        <w:rPr>
          <w:rFonts w:hint="default" w:ascii="Times New Roman" w:hAnsi="Times New Roman" w:cs="Times New Roman"/>
        </w:rPr>
        <w:t xml:space="preserve">was formalized in an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"http://en.wikipedia.org/wiki/Equation_%28mathematics%29" \h </w:instrText>
      </w:r>
      <w:r>
        <w:rPr>
          <w:rFonts w:hint="default" w:ascii="Times New Roman" w:hAnsi="Times New Roman" w:cs="Times New Roman"/>
        </w:rPr>
        <w:fldChar w:fldCharType="separate"/>
      </w:r>
      <w:r>
        <w:rPr>
          <w:rFonts w:hint="default" w:ascii="Times New Roman" w:hAnsi="Times New Roman" w:cs="Times New Roman"/>
        </w:rPr>
        <w:t xml:space="preserve">equation </w:t>
      </w:r>
      <w:r>
        <w:rPr>
          <w:rFonts w:hint="default" w:ascii="Times New Roman" w:hAnsi="Times New Roman" w:cs="Times New Roman"/>
        </w:rPr>
        <w:fldChar w:fldCharType="end"/>
      </w:r>
      <w:r>
        <w:rPr>
          <w:rFonts w:hint="default" w:ascii="Times New Roman" w:hAnsi="Times New Roman" w:cs="Times New Roman"/>
        </w:rPr>
        <w:t>now referred to as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"http://en.wikipedia.org/wiki/Faraday%27s_law_of_induction" \h </w:instrText>
      </w:r>
      <w:r>
        <w:rPr>
          <w:rFonts w:hint="default" w:ascii="Times New Roman" w:hAnsi="Times New Roman" w:cs="Times New Roman"/>
        </w:rPr>
        <w:fldChar w:fldCharType="separate"/>
      </w:r>
      <w:r>
        <w:rPr>
          <w:rFonts w:hint="default" w:ascii="Times New Roman" w:hAnsi="Times New Roman" w:cs="Times New Roman"/>
        </w:rPr>
        <w:t>Faraday's law of</w:t>
      </w:r>
      <w:r>
        <w:rPr>
          <w:rFonts w:hint="default" w:ascii="Times New Roman" w:hAnsi="Times New Roman" w:cs="Times New Roman"/>
          <w:spacing w:val="-6"/>
        </w:rPr>
        <w:t xml:space="preserve"> </w:t>
      </w:r>
      <w:r>
        <w:rPr>
          <w:rFonts w:hint="default" w:ascii="Times New Roman" w:hAnsi="Times New Roman" w:cs="Times New Roman"/>
        </w:rPr>
        <w:t>induction</w:t>
      </w:r>
      <w:r>
        <w:rPr>
          <w:rFonts w:hint="default" w:ascii="Times New Roman" w:hAnsi="Times New Roman" w:cs="Times New Roman"/>
        </w:rPr>
        <w:fldChar w:fldCharType="end"/>
      </w:r>
      <w:r>
        <w:rPr>
          <w:rFonts w:hint="default" w:ascii="Times New Roman" w:hAnsi="Times New Roman" w:cs="Times New Roman"/>
        </w:rPr>
        <w:t>":</w:t>
      </w: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spacing w:before="3"/>
        <w:rPr>
          <w:rFonts w:hint="default" w:ascii="Times New Roman" w:hAnsi="Times New Roman" w:cs="Times New Roman"/>
          <w:sz w:val="22"/>
        </w:rPr>
      </w:pPr>
    </w:p>
    <w:p>
      <w:pPr>
        <w:pStyle w:val="6"/>
        <w:spacing w:before="90"/>
        <w:ind w:left="2506"/>
        <w:rPr>
          <w:rFonts w:hint="default" w:ascii="Times New Roman" w:hAnsi="Times New Roman" w:cs="Times New Roman"/>
        </w:rPr>
      </w:pPr>
      <w:r>
        <w:rPr>
          <w:rFonts w:hint="default" w:ascii="Times New Roman" w:hAnsi="Times New Roman" w:cs="Times New Roman"/>
        </w:rPr>
        <w:drawing>
          <wp:anchor distT="0" distB="0" distL="0" distR="0" simplePos="0" relativeHeight="15749120" behindDoc="0" locked="0" layoutInCell="1" allowOverlap="1">
            <wp:simplePos x="0" y="0"/>
            <wp:positionH relativeFrom="page">
              <wp:posOffset>1371600</wp:posOffset>
            </wp:positionH>
            <wp:positionV relativeFrom="paragraph">
              <wp:posOffset>-278130</wp:posOffset>
            </wp:positionV>
            <wp:extent cx="943610" cy="476885"/>
            <wp:effectExtent l="0" t="0" r="0" b="0"/>
            <wp:wrapNone/>
            <wp:docPr id="79" name="image40.png" descr=" |\mathcal{E}| = \left|{{d\Phi_B} \over dt}\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0.png" descr=" |\mathcal{E}| = \left|{{d\Phi_B} \over dt}\right|"/>
                    <pic:cNvPicPr>
                      <a:picLocks noChangeAspect="1"/>
                    </pic:cNvPicPr>
                  </pic:nvPicPr>
                  <pic:blipFill>
                    <a:blip r:embed="rId43" cstate="print"/>
                    <a:stretch>
                      <a:fillRect/>
                    </a:stretch>
                  </pic:blipFill>
                  <pic:spPr>
                    <a:xfrm>
                      <a:off x="0" y="0"/>
                      <a:ext cx="943610" cy="476885"/>
                    </a:xfrm>
                    <a:prstGeom prst="rect">
                      <a:avLst/>
                    </a:prstGeom>
                  </pic:spPr>
                </pic:pic>
              </a:graphicData>
            </a:graphic>
          </wp:anchor>
        </w:drawing>
      </w:r>
      <w:r>
        <w:rPr>
          <w:rFonts w:hint="default" w:ascii="Times New Roman" w:hAnsi="Times New Roman" w:cs="Times New Roman"/>
        </w:rPr>
        <w:t>.</w:t>
      </w:r>
    </w:p>
    <w:p>
      <w:pPr>
        <w:pStyle w:val="6"/>
        <w:spacing w:before="2"/>
        <w:rPr>
          <w:rFonts w:hint="default" w:ascii="Times New Roman" w:hAnsi="Times New Roman" w:cs="Times New Roman"/>
        </w:rPr>
      </w:pPr>
    </w:p>
    <w:p>
      <w:pPr>
        <w:pStyle w:val="6"/>
        <w:spacing w:line="333" w:lineRule="auto"/>
        <w:ind w:left="300" w:right="438"/>
        <w:jc w:val="both"/>
        <w:rPr>
          <w:rFonts w:hint="default" w:ascii="Times New Roman" w:hAnsi="Times New Roman" w:cs="Times New Roman"/>
        </w:rPr>
      </w:pPr>
      <w:r>
        <w:rPr>
          <w:rFonts w:hint="default" w:ascii="Times New Roman" w:hAnsi="Times New Roman" w:cs="Times New Roman"/>
          <w:spacing w:val="-1"/>
        </w:rPr>
        <w:t xml:space="preserve">where </w:t>
      </w:r>
      <w:r>
        <w:rPr>
          <w:rFonts w:hint="default" w:ascii="Times New Roman" w:hAnsi="Times New Roman" w:cs="Times New Roman"/>
          <w:spacing w:val="2"/>
        </w:rPr>
        <w:drawing>
          <wp:inline distT="0" distB="0" distL="0" distR="0">
            <wp:extent cx="190500" cy="190500"/>
            <wp:effectExtent l="0" t="0" r="0" b="0"/>
            <wp:docPr id="81" name="image41.png" descr="|\math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1.png" descr="|\mathcal{E}|"/>
                    <pic:cNvPicPr>
                      <a:picLocks noChangeAspect="1"/>
                    </pic:cNvPicPr>
                  </pic:nvPicPr>
                  <pic:blipFill>
                    <a:blip r:embed="rId44" cstate="print"/>
                    <a:stretch>
                      <a:fillRect/>
                    </a:stretch>
                  </pic:blipFill>
                  <pic:spPr>
                    <a:xfrm>
                      <a:off x="0" y="0"/>
                      <a:ext cx="190500" cy="190500"/>
                    </a:xfrm>
                    <a:prstGeom prst="rect">
                      <a:avLst/>
                    </a:prstGeom>
                  </pic:spPr>
                </pic:pic>
              </a:graphicData>
            </a:graphic>
          </wp:inline>
        </w:drawing>
      </w:r>
      <w:r>
        <w:rPr>
          <w:rFonts w:hint="default" w:ascii="Times New Roman" w:hAnsi="Times New Roman" w:cs="Times New Roman"/>
        </w:rPr>
        <w:t>is the magnitude of the EMF in volts and Φ</w:t>
      </w:r>
      <w:r>
        <w:rPr>
          <w:rFonts w:hint="default" w:ascii="Times New Roman" w:hAnsi="Times New Roman" w:cs="Times New Roman"/>
          <w:i/>
          <w:vertAlign w:val="subscript"/>
        </w:rPr>
        <w:t>B</w:t>
      </w:r>
      <w:r>
        <w:rPr>
          <w:rFonts w:hint="default" w:ascii="Times New Roman" w:hAnsi="Times New Roman" w:cs="Times New Roman"/>
          <w:i/>
          <w:vertAlign w:val="baseline"/>
        </w:rPr>
        <w:t xml:space="preserve"> </w:t>
      </w:r>
      <w:r>
        <w:rPr>
          <w:rFonts w:hint="default" w:ascii="Times New Roman" w:hAnsi="Times New Roman" w:cs="Times New Roman"/>
          <w:vertAlign w:val="baseline"/>
        </w:rPr>
        <w:t xml:space="preserve">is the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"http://en.wikipedia.org/wiki/Magnetic_flux" \h </w:instrText>
      </w:r>
      <w:r>
        <w:rPr>
          <w:rFonts w:hint="default" w:ascii="Times New Roman" w:hAnsi="Times New Roman" w:cs="Times New Roman"/>
        </w:rPr>
        <w:fldChar w:fldCharType="separate"/>
      </w:r>
      <w:r>
        <w:rPr>
          <w:rFonts w:hint="default" w:ascii="Times New Roman" w:hAnsi="Times New Roman" w:cs="Times New Roman"/>
          <w:vertAlign w:val="baseline"/>
        </w:rPr>
        <w:t xml:space="preserve">magnetic flux </w:t>
      </w:r>
      <w:r>
        <w:rPr>
          <w:rFonts w:hint="default" w:ascii="Times New Roman" w:hAnsi="Times New Roman" w:cs="Times New Roman"/>
          <w:vertAlign w:val="baseline"/>
        </w:rPr>
        <w:fldChar w:fldCharType="end"/>
      </w:r>
      <w:r>
        <w:rPr>
          <w:rFonts w:hint="default" w:ascii="Times New Roman" w:hAnsi="Times New Roman" w:cs="Times New Roman"/>
          <w:vertAlign w:val="baseline"/>
        </w:rPr>
        <w:t>through the circuit in</w:t>
      </w:r>
      <w:r>
        <w:rPr>
          <w:rFonts w:hint="default" w:ascii="Times New Roman" w:hAnsi="Times New Roman" w:cs="Times New Roman"/>
          <w:spacing w:val="-1"/>
          <w:vertAlign w:val="baseline"/>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"http://en.wikipedia.org/wiki/Weber_%28Wb%29" \h </w:instrText>
      </w:r>
      <w:r>
        <w:rPr>
          <w:rFonts w:hint="default" w:ascii="Times New Roman" w:hAnsi="Times New Roman" w:cs="Times New Roman"/>
        </w:rPr>
        <w:fldChar w:fldCharType="separate"/>
      </w:r>
      <w:r>
        <w:rPr>
          <w:rFonts w:hint="default" w:ascii="Times New Roman" w:hAnsi="Times New Roman" w:cs="Times New Roman"/>
          <w:vertAlign w:val="baseline"/>
        </w:rPr>
        <w:t>webers.</w:t>
      </w:r>
      <w:r>
        <w:rPr>
          <w:rFonts w:hint="default" w:ascii="Times New Roman" w:hAnsi="Times New Roman" w:cs="Times New Roman"/>
          <w:vertAlign w:val="baseline"/>
        </w:rPr>
        <w:fldChar w:fldCharType="end"/>
      </w:r>
    </w:p>
    <w:p>
      <w:pPr>
        <w:pStyle w:val="6"/>
        <w:spacing w:before="10"/>
        <w:rPr>
          <w:rFonts w:hint="default" w:ascii="Times New Roman" w:hAnsi="Times New Roman" w:cs="Times New Roman"/>
          <w:sz w:val="28"/>
        </w:rPr>
      </w:pPr>
    </w:p>
    <w:p>
      <w:pPr>
        <w:pStyle w:val="6"/>
        <w:spacing w:line="360" w:lineRule="auto"/>
        <w:ind w:left="300" w:right="434"/>
        <w:jc w:val="both"/>
        <w:rPr>
          <w:rFonts w:hint="default" w:ascii="Times New Roman" w:hAnsi="Times New Roman" w:cs="Times New Roman"/>
        </w:rPr>
      </w:pPr>
      <w:r>
        <w:rPr>
          <w:rFonts w:hint="default" w:ascii="Times New Roman" w:hAnsi="Times New Roman" w:cs="Times New Roman"/>
        </w:rPr>
        <w:t xml:space="preserve">Faraday performed the first experiments on induction between coils of wire, including winding a pair of coils around an iron ring, thus creating the first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"http://en.wikipedia.org/wiki/Toroid_%28geometry%29" \h </w:instrText>
      </w:r>
      <w:r>
        <w:rPr>
          <w:rFonts w:hint="default" w:ascii="Times New Roman" w:hAnsi="Times New Roman" w:cs="Times New Roman"/>
        </w:rPr>
        <w:fldChar w:fldCharType="separate"/>
      </w:r>
      <w:r>
        <w:rPr>
          <w:rFonts w:hint="default" w:ascii="Times New Roman" w:hAnsi="Times New Roman" w:cs="Times New Roman"/>
        </w:rPr>
        <w:t>toroidal</w:t>
      </w:r>
      <w:r>
        <w:rPr>
          <w:rFonts w:hint="default" w:ascii="Times New Roman" w:hAnsi="Times New Roman" w:cs="Times New Roman"/>
        </w:rPr>
        <w:fldChar w:fldCharType="end"/>
      </w:r>
      <w:r>
        <w:rPr>
          <w:rFonts w:hint="default" w:ascii="Times New Roman" w:hAnsi="Times New Roman" w:cs="Times New Roman"/>
        </w:rPr>
        <w:t xml:space="preserve"> closed-core transformer. However he only applied individual pulses of current to his transformer, and never discovered the relation between the turns ratio and EMF in the windings.</w:t>
      </w:r>
    </w:p>
    <w:p>
      <w:pPr>
        <w:spacing w:after="0" w:line="360" w:lineRule="auto"/>
        <w:jc w:val="both"/>
        <w:rPr>
          <w:rFonts w:hint="default" w:ascii="Times New Roman" w:hAnsi="Times New Roman" w:cs="Times New Roman"/>
        </w:rPr>
        <w:sectPr>
          <w:pgSz w:w="11910" w:h="16840"/>
          <w:pgMar w:top="1340" w:right="1000" w:bottom="1200" w:left="1140" w:header="0" w:footer="1014" w:gutter="0"/>
        </w:sectPr>
      </w:pPr>
    </w:p>
    <w:p>
      <w:pPr>
        <w:pStyle w:val="5"/>
        <w:numPr>
          <w:ilvl w:val="2"/>
          <w:numId w:val="18"/>
        </w:numPr>
        <w:tabs>
          <w:tab w:val="left" w:pos="841"/>
        </w:tabs>
        <w:spacing w:before="78" w:after="0" w:line="240" w:lineRule="auto"/>
        <w:ind w:left="840" w:right="0" w:hanging="541"/>
        <w:jc w:val="left"/>
        <w:rPr>
          <w:rFonts w:hint="default" w:ascii="Times New Roman" w:hAnsi="Times New Roman" w:cs="Times New Roman"/>
        </w:rPr>
      </w:pPr>
      <w:r>
        <w:rPr>
          <w:rFonts w:hint="default" w:ascii="Times New Roman" w:hAnsi="Times New Roman" w:cs="Times New Roman"/>
        </w:rPr>
        <w:t>Induction coils</w:t>
      </w:r>
    </w:p>
    <w:p>
      <w:pPr>
        <w:pStyle w:val="6"/>
        <w:spacing w:before="4"/>
        <w:rPr>
          <w:rFonts w:hint="default" w:ascii="Times New Roman" w:hAnsi="Times New Roman" w:cs="Times New Roman"/>
          <w:b/>
          <w:sz w:val="21"/>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2769870</wp:posOffset>
            </wp:positionH>
            <wp:positionV relativeFrom="paragraph">
              <wp:posOffset>180340</wp:posOffset>
            </wp:positionV>
            <wp:extent cx="2026285" cy="1767840"/>
            <wp:effectExtent l="0" t="0" r="0" b="0"/>
            <wp:wrapTopAndBottom/>
            <wp:docPr id="83" name="image42.jpeg" descr="http://1.1.1.2/bmi/upload.wikimedia.org/wikipedia/commons/thumb/a/a7/Faradays_transformer.png/220px-Faradays_transfor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2.jpeg" descr="http://1.1.1.2/bmi/upload.wikimedia.org/wikipedia/commons/thumb/a/a7/Faradays_transformer.png/220px-Faradays_transformer.png"/>
                    <pic:cNvPicPr>
                      <a:picLocks noChangeAspect="1"/>
                    </pic:cNvPicPr>
                  </pic:nvPicPr>
                  <pic:blipFill>
                    <a:blip r:embed="rId45" cstate="print"/>
                    <a:stretch>
                      <a:fillRect/>
                    </a:stretch>
                  </pic:blipFill>
                  <pic:spPr>
                    <a:xfrm>
                      <a:off x="0" y="0"/>
                      <a:ext cx="2026579" cy="1767840"/>
                    </a:xfrm>
                    <a:prstGeom prst="rect">
                      <a:avLst/>
                    </a:prstGeom>
                  </pic:spPr>
                </pic:pic>
              </a:graphicData>
            </a:graphic>
          </wp:anchor>
        </w:drawing>
      </w:r>
    </w:p>
    <w:p>
      <w:pPr>
        <w:pStyle w:val="6"/>
        <w:spacing w:before="230"/>
        <w:ind w:left="746" w:right="885"/>
        <w:jc w:val="center"/>
        <w:rPr>
          <w:rFonts w:hint="default" w:ascii="Times New Roman" w:hAnsi="Times New Roman" w:cs="Times New Roman"/>
        </w:rPr>
      </w:pPr>
      <w:r>
        <w:rPr>
          <w:rFonts w:hint="default" w:ascii="Times New Roman" w:hAnsi="Times New Roman" w:cs="Times New Roman"/>
        </w:rPr>
        <w:t>Figure 3.21: Faraday's ring transformer</w:t>
      </w:r>
    </w:p>
    <w:p>
      <w:pPr>
        <w:pStyle w:val="6"/>
        <w:spacing w:before="9"/>
        <w:rPr>
          <w:rFonts w:hint="default" w:ascii="Times New Roman" w:hAnsi="Times New Roman" w:cs="Times New Roman"/>
          <w:sz w:val="16"/>
        </w:rPr>
      </w:pPr>
    </w:p>
    <w:p>
      <w:pPr>
        <w:pStyle w:val="6"/>
        <w:spacing w:before="90" w:line="360" w:lineRule="auto"/>
        <w:ind w:left="300" w:right="432"/>
        <w:jc w:val="both"/>
        <w:rPr>
          <w:rFonts w:hint="default" w:ascii="Times New Roman" w:hAnsi="Times New Roman" w:cs="Times New Roman"/>
        </w:rPr>
      </w:pPr>
      <w:r>
        <w:rPr>
          <w:rFonts w:hint="default" w:ascii="Times New Roman" w:hAnsi="Times New Roman" w:cs="Times New Roman"/>
        </w:rPr>
        <w:t xml:space="preserve">The first type of transformer to see wide use was the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"http://en.wikipedia.org/wiki/Induction_coil" \h </w:instrText>
      </w:r>
      <w:r>
        <w:rPr>
          <w:rFonts w:hint="default" w:ascii="Times New Roman" w:hAnsi="Times New Roman" w:cs="Times New Roman"/>
        </w:rPr>
        <w:fldChar w:fldCharType="separate"/>
      </w:r>
      <w:r>
        <w:rPr>
          <w:rFonts w:hint="default" w:ascii="Times New Roman" w:hAnsi="Times New Roman" w:cs="Times New Roman"/>
        </w:rPr>
        <w:t>induction coil</w:t>
      </w:r>
      <w:r>
        <w:rPr>
          <w:rFonts w:hint="default" w:ascii="Times New Roman" w:hAnsi="Times New Roman" w:cs="Times New Roman"/>
        </w:rPr>
        <w:fldChar w:fldCharType="end"/>
      </w:r>
      <w:r>
        <w:rPr>
          <w:rFonts w:hint="default" w:ascii="Times New Roman" w:hAnsi="Times New Roman" w:cs="Times New Roman"/>
        </w:rPr>
        <w:t xml:space="preserve">, invented by Rev.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"http://en.wikipedia.org/wiki/Nicholas_Callan" \h </w:instrText>
      </w:r>
      <w:r>
        <w:rPr>
          <w:rFonts w:hint="default" w:ascii="Times New Roman" w:hAnsi="Times New Roman" w:cs="Times New Roman"/>
        </w:rPr>
        <w:fldChar w:fldCharType="separate"/>
      </w:r>
      <w:r>
        <w:rPr>
          <w:rFonts w:hint="default" w:ascii="Times New Roman" w:hAnsi="Times New Roman" w:cs="Times New Roman"/>
        </w:rPr>
        <w:t xml:space="preserve">Nicholas Callan </w:t>
      </w:r>
      <w:r>
        <w:rPr>
          <w:rFonts w:hint="default" w:ascii="Times New Roman" w:hAnsi="Times New Roman" w:cs="Times New Roman"/>
        </w:rPr>
        <w:fldChar w:fldCharType="end"/>
      </w:r>
      <w:r>
        <w:rPr>
          <w:rFonts w:hint="default" w:ascii="Times New Roman" w:hAnsi="Times New Roman" w:cs="Times New Roman"/>
        </w:rPr>
        <w:t xml:space="preserve">of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"http://en.wikipedia.org/wiki/Maynooth_College" \h </w:instrText>
      </w:r>
      <w:r>
        <w:rPr>
          <w:rFonts w:hint="default" w:ascii="Times New Roman" w:hAnsi="Times New Roman" w:cs="Times New Roman"/>
        </w:rPr>
        <w:fldChar w:fldCharType="separate"/>
      </w:r>
      <w:r>
        <w:rPr>
          <w:rFonts w:hint="default" w:ascii="Times New Roman" w:hAnsi="Times New Roman" w:cs="Times New Roman"/>
        </w:rPr>
        <w:t>Maynooth College</w:t>
      </w:r>
      <w:r>
        <w:rPr>
          <w:rFonts w:hint="default" w:ascii="Times New Roman" w:hAnsi="Times New Roman" w:cs="Times New Roman"/>
        </w:rPr>
        <w:fldChar w:fldCharType="end"/>
      </w:r>
      <w:r>
        <w:rPr>
          <w:rFonts w:hint="default" w:ascii="Times New Roman" w:hAnsi="Times New Roman" w:cs="Times New Roman"/>
        </w:rPr>
        <w:t xml:space="preserve">, Ireland in 1836. He was one of the first researchers to realize that the more turns the secondary winding has in relation to the primary winding, the larger is the increase in EMF. Induction coils evolved from scientists' and inventors' efforts to get higher voltages from batteries. Since batteries produce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"http://en.wikipedia.org/wiki/Direct_current" \h </w:instrText>
      </w:r>
      <w:r>
        <w:rPr>
          <w:rFonts w:hint="default" w:ascii="Times New Roman" w:hAnsi="Times New Roman" w:cs="Times New Roman"/>
        </w:rPr>
        <w:fldChar w:fldCharType="separate"/>
      </w:r>
      <w:r>
        <w:rPr>
          <w:rFonts w:hint="default" w:ascii="Times New Roman" w:hAnsi="Times New Roman" w:cs="Times New Roman"/>
        </w:rPr>
        <w:t>direct current</w:t>
      </w:r>
      <w:r>
        <w:rPr>
          <w:rFonts w:hint="default" w:ascii="Times New Roman" w:hAnsi="Times New Roman" w:cs="Times New Roman"/>
        </w:rPr>
        <w:fldChar w:fldCharType="end"/>
      </w:r>
      <w:r>
        <w:rPr>
          <w:rFonts w:hint="default" w:ascii="Times New Roman" w:hAnsi="Times New Roman" w:cs="Times New Roman"/>
        </w:rPr>
        <w:t xml:space="preserve"> (DC) rather than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"http://en.wikipedia.org/wiki/Alternating_current" \h </w:instrText>
      </w:r>
      <w:r>
        <w:rPr>
          <w:rFonts w:hint="default" w:ascii="Times New Roman" w:hAnsi="Times New Roman" w:cs="Times New Roman"/>
        </w:rPr>
        <w:fldChar w:fldCharType="separate"/>
      </w:r>
      <w:r>
        <w:rPr>
          <w:rFonts w:hint="default" w:ascii="Times New Roman" w:hAnsi="Times New Roman" w:cs="Times New Roman"/>
        </w:rPr>
        <w:t>alternating current</w:t>
      </w:r>
      <w:r>
        <w:rPr>
          <w:rFonts w:hint="default" w:ascii="Times New Roman" w:hAnsi="Times New Roman" w:cs="Times New Roman"/>
        </w:rPr>
        <w:fldChar w:fldCharType="end"/>
      </w:r>
      <w:r>
        <w:rPr>
          <w:rFonts w:hint="default" w:ascii="Times New Roman" w:hAnsi="Times New Roman" w:cs="Times New Roman"/>
        </w:rPr>
        <w:t xml:space="preserve"> (AC), induction coils relied upon vibrating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"http://en.wikipedia.org/wiki/Electrical_contact" \h </w:instrText>
      </w:r>
      <w:r>
        <w:rPr>
          <w:rFonts w:hint="default" w:ascii="Times New Roman" w:hAnsi="Times New Roman" w:cs="Times New Roman"/>
        </w:rPr>
        <w:fldChar w:fldCharType="separate"/>
      </w:r>
      <w:r>
        <w:rPr>
          <w:rFonts w:hint="default" w:ascii="Times New Roman" w:hAnsi="Times New Roman" w:cs="Times New Roman"/>
        </w:rPr>
        <w:t>electrical contacts</w:t>
      </w:r>
      <w:r>
        <w:rPr>
          <w:rFonts w:hint="default" w:ascii="Times New Roman" w:hAnsi="Times New Roman" w:cs="Times New Roman"/>
        </w:rPr>
        <w:fldChar w:fldCharType="end"/>
      </w:r>
      <w:r>
        <w:rPr>
          <w:rFonts w:hint="default" w:ascii="Times New Roman" w:hAnsi="Times New Roman" w:cs="Times New Roman"/>
        </w:rPr>
        <w:t xml:space="preserve"> that regularly interrupted the current in the primary to create the flux changes necessary for induction. Between the 1830s and the 1870s, efforts to build better induction coils, mostly by trial and error, slowly revealed the basic principles of</w:t>
      </w:r>
      <w:r>
        <w:rPr>
          <w:rFonts w:hint="default" w:ascii="Times New Roman" w:hAnsi="Times New Roman" w:cs="Times New Roman"/>
          <w:spacing w:val="-5"/>
        </w:rPr>
        <w:t xml:space="preserve"> </w:t>
      </w:r>
      <w:r>
        <w:rPr>
          <w:rFonts w:hint="default" w:ascii="Times New Roman" w:hAnsi="Times New Roman" w:cs="Times New Roman"/>
        </w:rPr>
        <w:t>transformers.</w:t>
      </w:r>
    </w:p>
    <w:p>
      <w:pPr>
        <w:pStyle w:val="6"/>
        <w:spacing w:before="7"/>
        <w:rPr>
          <w:rFonts w:hint="default" w:ascii="Times New Roman" w:hAnsi="Times New Roman" w:cs="Times New Roman"/>
        </w:rPr>
      </w:pPr>
    </w:p>
    <w:p>
      <w:pPr>
        <w:pStyle w:val="5"/>
        <w:numPr>
          <w:ilvl w:val="2"/>
          <w:numId w:val="18"/>
        </w:numPr>
        <w:tabs>
          <w:tab w:val="left" w:pos="841"/>
        </w:tabs>
        <w:spacing w:before="0" w:after="0" w:line="240" w:lineRule="auto"/>
        <w:ind w:left="840" w:right="0" w:hanging="541"/>
        <w:jc w:val="left"/>
        <w:rPr>
          <w:rFonts w:hint="default" w:ascii="Times New Roman" w:hAnsi="Times New Roman" w:cs="Times New Roman"/>
        </w:rPr>
      </w:pPr>
      <w:r>
        <w:rPr>
          <w:rFonts w:hint="default" w:ascii="Times New Roman" w:hAnsi="Times New Roman" w:cs="Times New Roman"/>
        </w:rPr>
        <w:t>Basic principles</w:t>
      </w:r>
    </w:p>
    <w:p>
      <w:pPr>
        <w:pStyle w:val="6"/>
        <w:rPr>
          <w:rFonts w:hint="default" w:ascii="Times New Roman" w:hAnsi="Times New Roman" w:cs="Times New Roman"/>
          <w:b/>
          <w:sz w:val="20"/>
        </w:rPr>
      </w:pPr>
    </w:p>
    <w:p>
      <w:pPr>
        <w:pStyle w:val="6"/>
        <w:spacing w:before="5"/>
        <w:rPr>
          <w:rFonts w:hint="default" w:ascii="Times New Roman" w:hAnsi="Times New Roman" w:cs="Times New Roman"/>
          <w:b/>
          <w:sz w:val="14"/>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2273935</wp:posOffset>
            </wp:positionH>
            <wp:positionV relativeFrom="paragraph">
              <wp:posOffset>130175</wp:posOffset>
            </wp:positionV>
            <wp:extent cx="3029585" cy="1518285"/>
            <wp:effectExtent l="0" t="0" r="0" b="0"/>
            <wp:wrapTopAndBottom/>
            <wp:docPr id="85" name="image43.jpeg" descr="http://1.1.1.2/bmi/upload.wikimedia.org/wikipedia/commons/thumb/6/64/Transformer3d_col3.svg/350px-Transformer3d_col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3.jpeg" descr="http://1.1.1.2/bmi/upload.wikimedia.org/wikipedia/commons/thumb/6/64/Transformer3d_col3.svg/350px-Transformer3d_col3.svg.png"/>
                    <pic:cNvPicPr>
                      <a:picLocks noChangeAspect="1"/>
                    </pic:cNvPicPr>
                  </pic:nvPicPr>
                  <pic:blipFill>
                    <a:blip r:embed="rId46" cstate="print"/>
                    <a:stretch>
                      <a:fillRect/>
                    </a:stretch>
                  </pic:blipFill>
                  <pic:spPr>
                    <a:xfrm>
                      <a:off x="0" y="0"/>
                      <a:ext cx="3029534" cy="1518189"/>
                    </a:xfrm>
                    <a:prstGeom prst="rect">
                      <a:avLst/>
                    </a:prstGeom>
                  </pic:spPr>
                </pic:pic>
              </a:graphicData>
            </a:graphic>
          </wp:anchor>
        </w:drawing>
      </w: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1626870</wp:posOffset>
            </wp:positionH>
            <wp:positionV relativeFrom="paragraph">
              <wp:posOffset>1753870</wp:posOffset>
            </wp:positionV>
            <wp:extent cx="4291965" cy="1235710"/>
            <wp:effectExtent l="0" t="0" r="0" b="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jpeg"/>
                    <pic:cNvPicPr>
                      <a:picLocks noChangeAspect="1"/>
                    </pic:cNvPicPr>
                  </pic:nvPicPr>
                  <pic:blipFill>
                    <a:blip r:embed="rId47" cstate="print"/>
                    <a:stretch>
                      <a:fillRect/>
                    </a:stretch>
                  </pic:blipFill>
                  <pic:spPr>
                    <a:xfrm>
                      <a:off x="0" y="0"/>
                      <a:ext cx="4291864" cy="1235868"/>
                    </a:xfrm>
                    <a:prstGeom prst="rect">
                      <a:avLst/>
                    </a:prstGeom>
                  </pic:spPr>
                </pic:pic>
              </a:graphicData>
            </a:graphic>
          </wp:anchor>
        </w:drawing>
      </w:r>
    </w:p>
    <w:p>
      <w:pPr>
        <w:pStyle w:val="6"/>
        <w:spacing w:before="6"/>
        <w:rPr>
          <w:rFonts w:hint="default" w:ascii="Times New Roman" w:hAnsi="Times New Roman" w:cs="Times New Roman"/>
          <w:b/>
          <w:sz w:val="8"/>
        </w:rPr>
      </w:pPr>
    </w:p>
    <w:p>
      <w:pPr>
        <w:pStyle w:val="6"/>
        <w:spacing w:before="8"/>
        <w:rPr>
          <w:rFonts w:hint="default" w:ascii="Times New Roman" w:hAnsi="Times New Roman" w:cs="Times New Roman"/>
          <w:b/>
          <w:sz w:val="12"/>
        </w:rPr>
      </w:pPr>
    </w:p>
    <w:p>
      <w:pPr>
        <w:pStyle w:val="6"/>
        <w:spacing w:before="90"/>
        <w:ind w:left="746" w:right="884"/>
        <w:jc w:val="center"/>
        <w:rPr>
          <w:rFonts w:hint="default" w:ascii="Times New Roman" w:hAnsi="Times New Roman" w:cs="Times New Roman"/>
        </w:rPr>
      </w:pPr>
      <w:r>
        <w:rPr>
          <w:rFonts w:hint="default" w:ascii="Times New Roman" w:hAnsi="Times New Roman" w:cs="Times New Roman"/>
        </w:rPr>
        <w:t>Figure 3.22: An ideal transformer</w:t>
      </w:r>
    </w:p>
    <w:p>
      <w:pPr>
        <w:spacing w:after="0"/>
        <w:jc w:val="center"/>
        <w:rPr>
          <w:rFonts w:hint="default" w:ascii="Times New Roman" w:hAnsi="Times New Roman" w:cs="Times New Roman"/>
        </w:rPr>
        <w:sectPr>
          <w:pgSz w:w="11910" w:h="16840"/>
          <w:pgMar w:top="1340" w:right="1000" w:bottom="1200" w:left="1140" w:header="0" w:footer="1014" w:gutter="0"/>
        </w:sectPr>
      </w:pPr>
    </w:p>
    <w:p>
      <w:pPr>
        <w:pStyle w:val="6"/>
        <w:spacing w:before="76" w:line="360" w:lineRule="auto"/>
        <w:ind w:left="300" w:right="440"/>
        <w:jc w:val="both"/>
        <w:rPr>
          <w:rFonts w:hint="default" w:ascii="Times New Roman" w:hAnsi="Times New Roman" w:cs="Times New Roman"/>
        </w:rPr>
      </w:pPr>
      <w:r>
        <w:rPr>
          <w:rFonts w:hint="default" w:ascii="Times New Roman" w:hAnsi="Times New Roman" w:cs="Times New Roman"/>
        </w:rPr>
        <w:t>An ideal transformer. The secondary current arises from the action of the secondary EMF on the (not shown) load impedance.</w:t>
      </w:r>
    </w:p>
    <w:p>
      <w:pPr>
        <w:pStyle w:val="6"/>
        <w:spacing w:before="5"/>
        <w:rPr>
          <w:rFonts w:hint="default" w:ascii="Times New Roman" w:hAnsi="Times New Roman" w:cs="Times New Roman"/>
        </w:rPr>
      </w:pPr>
    </w:p>
    <w:p>
      <w:pPr>
        <w:pStyle w:val="6"/>
        <w:spacing w:line="360" w:lineRule="auto"/>
        <w:ind w:left="300" w:right="436"/>
        <w:jc w:val="both"/>
        <w:rPr>
          <w:rFonts w:hint="default" w:ascii="Times New Roman" w:hAnsi="Times New Roman" w:cs="Times New Roman"/>
        </w:rPr>
      </w:pPr>
      <w:r>
        <w:rPr>
          <w:rFonts w:hint="default" w:ascii="Times New Roman" w:hAnsi="Times New Roman" w:cs="Times New Roman"/>
        </w:rPr>
        <w:t xml:space="preserve">The transformer is based on two principles: first, that an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"http://en.wikipedia.org/wiki/Electric_current" \h </w:instrText>
      </w:r>
      <w:r>
        <w:rPr>
          <w:rFonts w:hint="default" w:ascii="Times New Roman" w:hAnsi="Times New Roman" w:cs="Times New Roman"/>
        </w:rPr>
        <w:fldChar w:fldCharType="separate"/>
      </w:r>
      <w:r>
        <w:rPr>
          <w:rFonts w:hint="default" w:ascii="Times New Roman" w:hAnsi="Times New Roman" w:cs="Times New Roman"/>
        </w:rPr>
        <w:t>electric current</w:t>
      </w:r>
      <w:r>
        <w:rPr>
          <w:rFonts w:hint="default" w:ascii="Times New Roman" w:hAnsi="Times New Roman" w:cs="Times New Roman"/>
        </w:rPr>
        <w:fldChar w:fldCharType="end"/>
      </w:r>
      <w:r>
        <w:rPr>
          <w:rFonts w:hint="default" w:ascii="Times New Roman" w:hAnsi="Times New Roman" w:cs="Times New Roman"/>
        </w:rPr>
        <w:t xml:space="preserve"> can produce a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"http://en.wikipedia.org/wiki/Magnetic_field" \h </w:instrText>
      </w:r>
      <w:r>
        <w:rPr>
          <w:rFonts w:hint="default" w:ascii="Times New Roman" w:hAnsi="Times New Roman" w:cs="Times New Roman"/>
        </w:rPr>
        <w:fldChar w:fldCharType="separate"/>
      </w:r>
      <w:r>
        <w:rPr>
          <w:rFonts w:hint="default" w:ascii="Times New Roman" w:hAnsi="Times New Roman" w:cs="Times New Roman"/>
        </w:rPr>
        <w:t xml:space="preserve">magnetic field </w:t>
      </w:r>
      <w:r>
        <w:rPr>
          <w:rFonts w:hint="default" w:ascii="Times New Roman" w:hAnsi="Times New Roman" w:cs="Times New Roman"/>
        </w:rPr>
        <w:fldChar w:fldCharType="end"/>
      </w:r>
      <w:r>
        <w:rPr>
          <w:rFonts w:hint="default" w:ascii="Times New Roman" w:hAnsi="Times New Roman" w:cs="Times New Roman"/>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"http://en.wikipedia.org/wiki/Electromagnetism" \h </w:instrText>
      </w:r>
      <w:r>
        <w:rPr>
          <w:rFonts w:hint="default" w:ascii="Times New Roman" w:hAnsi="Times New Roman" w:cs="Times New Roman"/>
        </w:rPr>
        <w:fldChar w:fldCharType="separate"/>
      </w:r>
      <w:r>
        <w:rPr>
          <w:rFonts w:hint="default" w:ascii="Times New Roman" w:hAnsi="Times New Roman" w:cs="Times New Roman"/>
        </w:rPr>
        <w:t>electromagnetism</w:t>
      </w:r>
      <w:r>
        <w:rPr>
          <w:rFonts w:hint="default" w:ascii="Times New Roman" w:hAnsi="Times New Roman" w:cs="Times New Roman"/>
        </w:rPr>
        <w:fldChar w:fldCharType="end"/>
      </w:r>
      <w:r>
        <w:rPr>
          <w:rFonts w:hint="default" w:ascii="Times New Roman" w:hAnsi="Times New Roman" w:cs="Times New Roman"/>
        </w:rPr>
        <w:t>) and second that a changing magnetic field within a coil of wire induces a voltage across the ends of the coil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"http://en.wikipedia.org/wiki/Electromagnetic_induction" \h </w:instrText>
      </w:r>
      <w:r>
        <w:rPr>
          <w:rFonts w:hint="default" w:ascii="Times New Roman" w:hAnsi="Times New Roman" w:cs="Times New Roman"/>
        </w:rPr>
        <w:fldChar w:fldCharType="separate"/>
      </w:r>
      <w:r>
        <w:rPr>
          <w:rFonts w:hint="default" w:ascii="Times New Roman" w:hAnsi="Times New Roman" w:cs="Times New Roman"/>
        </w:rPr>
        <w:t>electromagnetic induction</w:t>
      </w:r>
      <w:r>
        <w:rPr>
          <w:rFonts w:hint="default" w:ascii="Times New Roman" w:hAnsi="Times New Roman" w:cs="Times New Roman"/>
        </w:rPr>
        <w:fldChar w:fldCharType="end"/>
      </w:r>
      <w:r>
        <w:rPr>
          <w:rFonts w:hint="default" w:ascii="Times New Roman" w:hAnsi="Times New Roman" w:cs="Times New Roman"/>
        </w:rPr>
        <w:t>). Changing the current in the primary coil changes the magnetic flux that is developed. The changing magnetic flux induces a voltage in the secondary coil.</w:t>
      </w:r>
    </w:p>
    <w:p>
      <w:pPr>
        <w:pStyle w:val="6"/>
        <w:spacing w:before="4"/>
        <w:rPr>
          <w:rFonts w:hint="default" w:ascii="Times New Roman" w:hAnsi="Times New Roman" w:cs="Times New Roman"/>
        </w:rPr>
      </w:pPr>
    </w:p>
    <w:p>
      <w:pPr>
        <w:pStyle w:val="6"/>
        <w:spacing w:line="360" w:lineRule="auto"/>
        <w:ind w:left="300" w:right="437"/>
        <w:jc w:val="both"/>
        <w:rPr>
          <w:rFonts w:hint="default" w:ascii="Times New Roman" w:hAnsi="Times New Roman" w:cs="Times New Roman"/>
        </w:rPr>
      </w:pPr>
      <w:r>
        <w:rPr>
          <w:rFonts w:hint="default" w:ascii="Times New Roman" w:hAnsi="Times New Roman" w:cs="Times New Roman"/>
        </w:rPr>
        <w:t xml:space="preserve">An ideal transformer is shown in the adjacent figure. Current passing through the primary  coil creates a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"http://en.wikipedia.org/wiki/Magnetic_field" \h </w:instrText>
      </w:r>
      <w:r>
        <w:rPr>
          <w:rFonts w:hint="default" w:ascii="Times New Roman" w:hAnsi="Times New Roman" w:cs="Times New Roman"/>
        </w:rPr>
        <w:fldChar w:fldCharType="separate"/>
      </w:r>
      <w:r>
        <w:rPr>
          <w:rFonts w:hint="default" w:ascii="Times New Roman" w:hAnsi="Times New Roman" w:cs="Times New Roman"/>
        </w:rPr>
        <w:t>magnetic field</w:t>
      </w:r>
      <w:r>
        <w:rPr>
          <w:rFonts w:hint="default" w:ascii="Times New Roman" w:hAnsi="Times New Roman" w:cs="Times New Roman"/>
        </w:rPr>
        <w:fldChar w:fldCharType="end"/>
      </w:r>
      <w:r>
        <w:rPr>
          <w:rFonts w:hint="default" w:ascii="Times New Roman" w:hAnsi="Times New Roman" w:cs="Times New Roman"/>
        </w:rPr>
        <w:t xml:space="preserve">. The primary and secondary coils are wrapped around a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"http://en.wikipedia.org/wiki/Magnetic_core" \h </w:instrText>
      </w:r>
      <w:r>
        <w:rPr>
          <w:rFonts w:hint="default" w:ascii="Times New Roman" w:hAnsi="Times New Roman" w:cs="Times New Roman"/>
        </w:rPr>
        <w:fldChar w:fldCharType="separate"/>
      </w:r>
      <w:r>
        <w:rPr>
          <w:rFonts w:hint="default" w:ascii="Times New Roman" w:hAnsi="Times New Roman" w:cs="Times New Roman"/>
        </w:rPr>
        <w:t xml:space="preserve">core </w:t>
      </w:r>
      <w:r>
        <w:rPr>
          <w:rFonts w:hint="default" w:ascii="Times New Roman" w:hAnsi="Times New Roman" w:cs="Times New Roman"/>
        </w:rPr>
        <w:fldChar w:fldCharType="end"/>
      </w:r>
      <w:r>
        <w:rPr>
          <w:rFonts w:hint="default" w:ascii="Times New Roman" w:hAnsi="Times New Roman" w:cs="Times New Roman"/>
        </w:rPr>
        <w:t xml:space="preserve">of very high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"http://en.wikipedia.org/wiki/Permeability_%28electromagnetism%29" \h </w:instrText>
      </w:r>
      <w:r>
        <w:rPr>
          <w:rFonts w:hint="default" w:ascii="Times New Roman" w:hAnsi="Times New Roman" w:cs="Times New Roman"/>
        </w:rPr>
        <w:fldChar w:fldCharType="separate"/>
      </w:r>
      <w:r>
        <w:rPr>
          <w:rFonts w:hint="default" w:ascii="Times New Roman" w:hAnsi="Times New Roman" w:cs="Times New Roman"/>
        </w:rPr>
        <w:t>magnetic permeability</w:t>
      </w:r>
      <w:r>
        <w:rPr>
          <w:rFonts w:hint="default" w:ascii="Times New Roman" w:hAnsi="Times New Roman" w:cs="Times New Roman"/>
        </w:rPr>
        <w:fldChar w:fldCharType="end"/>
      </w:r>
      <w:r>
        <w:rPr>
          <w:rFonts w:hint="default" w:ascii="Times New Roman" w:hAnsi="Times New Roman" w:cs="Times New Roman"/>
        </w:rPr>
        <w:t xml:space="preserve">, such as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"http://en.wikipedia.org/wiki/Iron" \h </w:instrText>
      </w:r>
      <w:r>
        <w:rPr>
          <w:rFonts w:hint="default" w:ascii="Times New Roman" w:hAnsi="Times New Roman" w:cs="Times New Roman"/>
        </w:rPr>
        <w:fldChar w:fldCharType="separate"/>
      </w:r>
      <w:r>
        <w:rPr>
          <w:rFonts w:hint="default" w:ascii="Times New Roman" w:hAnsi="Times New Roman" w:cs="Times New Roman"/>
        </w:rPr>
        <w:t>iron,</w:t>
      </w:r>
      <w:r>
        <w:rPr>
          <w:rFonts w:hint="default" w:ascii="Times New Roman" w:hAnsi="Times New Roman" w:cs="Times New Roman"/>
        </w:rPr>
        <w:fldChar w:fldCharType="end"/>
      </w:r>
      <w:r>
        <w:rPr>
          <w:rFonts w:hint="default" w:ascii="Times New Roman" w:hAnsi="Times New Roman" w:cs="Times New Roman"/>
        </w:rPr>
        <w:t xml:space="preserve"> so that most of the magnetic flux passes through both the primary and secondary coils. </w:t>
      </w:r>
      <w:r>
        <w:rPr>
          <w:rFonts w:hint="default" w:ascii="Times New Roman" w:hAnsi="Times New Roman" w:cs="Times New Roman"/>
          <w:spacing w:val="-3"/>
        </w:rPr>
        <w:t xml:space="preserve">If </w:t>
      </w:r>
      <w:r>
        <w:rPr>
          <w:rFonts w:hint="default" w:ascii="Times New Roman" w:hAnsi="Times New Roman" w:cs="Times New Roman"/>
        </w:rPr>
        <w:t xml:space="preserve">a load is connected to the secondary winding, the load current and voltage will be in the directions indicated, given the primary current and voltage in the directions indicated (each will be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"http://en.wikipedia.org/wiki/Alternating_current" \h </w:instrText>
      </w:r>
      <w:r>
        <w:rPr>
          <w:rFonts w:hint="default" w:ascii="Times New Roman" w:hAnsi="Times New Roman" w:cs="Times New Roman"/>
        </w:rPr>
        <w:fldChar w:fldCharType="separate"/>
      </w:r>
      <w:r>
        <w:rPr>
          <w:rFonts w:hint="default" w:ascii="Times New Roman" w:hAnsi="Times New Roman" w:cs="Times New Roman"/>
        </w:rPr>
        <w:t xml:space="preserve">alternating current </w:t>
      </w:r>
      <w:r>
        <w:rPr>
          <w:rFonts w:hint="default" w:ascii="Times New Roman" w:hAnsi="Times New Roman" w:cs="Times New Roman"/>
        </w:rPr>
        <w:fldChar w:fldCharType="end"/>
      </w:r>
      <w:r>
        <w:rPr>
          <w:rFonts w:hint="default" w:ascii="Times New Roman" w:hAnsi="Times New Roman" w:cs="Times New Roman"/>
        </w:rPr>
        <w:t>in</w:t>
      </w:r>
      <w:r>
        <w:rPr>
          <w:rFonts w:hint="default" w:ascii="Times New Roman" w:hAnsi="Times New Roman" w:cs="Times New Roman"/>
          <w:spacing w:val="-10"/>
        </w:rPr>
        <w:t xml:space="preserve"> </w:t>
      </w:r>
      <w:r>
        <w:rPr>
          <w:rFonts w:hint="default" w:ascii="Times New Roman" w:hAnsi="Times New Roman" w:cs="Times New Roman"/>
        </w:rPr>
        <w:t>practice).</w:t>
      </w:r>
    </w:p>
    <w:p>
      <w:pPr>
        <w:pStyle w:val="6"/>
        <w:rPr>
          <w:rFonts w:hint="default" w:ascii="Times New Roman" w:hAnsi="Times New Roman" w:cs="Times New Roman"/>
          <w:sz w:val="26"/>
        </w:rPr>
      </w:pPr>
    </w:p>
    <w:p>
      <w:pPr>
        <w:pStyle w:val="6"/>
        <w:rPr>
          <w:rFonts w:hint="default" w:ascii="Times New Roman" w:hAnsi="Times New Roman" w:cs="Times New Roman"/>
          <w:sz w:val="26"/>
        </w:rPr>
      </w:pPr>
    </w:p>
    <w:p>
      <w:pPr>
        <w:pStyle w:val="6"/>
        <w:spacing w:before="10"/>
        <w:rPr>
          <w:rFonts w:hint="default" w:ascii="Times New Roman" w:hAnsi="Times New Roman" w:cs="Times New Roman"/>
        </w:rPr>
      </w:pPr>
    </w:p>
    <w:p>
      <w:pPr>
        <w:pStyle w:val="5"/>
        <w:numPr>
          <w:ilvl w:val="2"/>
          <w:numId w:val="18"/>
        </w:numPr>
        <w:tabs>
          <w:tab w:val="left" w:pos="841"/>
        </w:tabs>
        <w:spacing w:before="0" w:after="0" w:line="240" w:lineRule="auto"/>
        <w:ind w:left="840" w:right="0" w:hanging="541"/>
        <w:jc w:val="left"/>
        <w:rPr>
          <w:rFonts w:hint="default" w:ascii="Times New Roman" w:hAnsi="Times New Roman" w:cs="Times New Roman"/>
        </w:rPr>
      </w:pPr>
      <w:r>
        <w:rPr>
          <w:rFonts w:hint="default" w:ascii="Times New Roman" w:hAnsi="Times New Roman" w:cs="Times New Roman"/>
        </w:rPr>
        <w:t>Induction</w:t>
      </w:r>
      <w:r>
        <w:rPr>
          <w:rFonts w:hint="default" w:ascii="Times New Roman" w:hAnsi="Times New Roman" w:cs="Times New Roman"/>
          <w:spacing w:val="-1"/>
        </w:rPr>
        <w:t xml:space="preserve"> </w:t>
      </w:r>
      <w:r>
        <w:rPr>
          <w:rFonts w:hint="default" w:ascii="Times New Roman" w:hAnsi="Times New Roman" w:cs="Times New Roman"/>
        </w:rPr>
        <w:t>law</w:t>
      </w:r>
    </w:p>
    <w:p>
      <w:pPr>
        <w:pStyle w:val="6"/>
        <w:spacing w:before="2"/>
        <w:rPr>
          <w:rFonts w:hint="default" w:ascii="Times New Roman" w:hAnsi="Times New Roman" w:cs="Times New Roman"/>
          <w:b/>
        </w:rPr>
      </w:pPr>
    </w:p>
    <w:p>
      <w:pPr>
        <w:pStyle w:val="6"/>
        <w:spacing w:before="1" w:line="360" w:lineRule="auto"/>
        <w:ind w:left="300" w:right="436"/>
        <w:jc w:val="both"/>
        <w:rPr>
          <w:rFonts w:hint="default" w:ascii="Times New Roman" w:hAnsi="Times New Roman" w:cs="Times New Roman"/>
        </w:rPr>
      </w:pPr>
      <w:r>
        <w:rPr>
          <w:rFonts w:hint="default" w:ascii="Times New Roman" w:hAnsi="Times New Roman" w:cs="Times New Roman"/>
        </w:rPr>
        <w:t xml:space="preserve">The voltage induced across the secondary coil may be calculated from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"http://en.wikipedia.org/wiki/Faraday%27s_law_of_induction" \h </w:instrText>
      </w:r>
      <w:r>
        <w:rPr>
          <w:rFonts w:hint="default" w:ascii="Times New Roman" w:hAnsi="Times New Roman" w:cs="Times New Roman"/>
        </w:rPr>
        <w:fldChar w:fldCharType="separate"/>
      </w:r>
      <w:r>
        <w:rPr>
          <w:rFonts w:hint="default" w:ascii="Times New Roman" w:hAnsi="Times New Roman" w:cs="Times New Roman"/>
        </w:rPr>
        <w:t>Faraday's law of</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"http://en.wikipedia.org/wiki/Faraday%27s_law_of_induction" \h </w:instrText>
      </w:r>
      <w:r>
        <w:rPr>
          <w:rFonts w:hint="default" w:ascii="Times New Roman" w:hAnsi="Times New Roman" w:cs="Times New Roman"/>
        </w:rPr>
        <w:fldChar w:fldCharType="separate"/>
      </w:r>
      <w:r>
        <w:rPr>
          <w:rFonts w:hint="default" w:ascii="Times New Roman" w:hAnsi="Times New Roman" w:cs="Times New Roman"/>
        </w:rPr>
        <w:t>induction</w:t>
      </w:r>
      <w:r>
        <w:rPr>
          <w:rFonts w:hint="default" w:ascii="Times New Roman" w:hAnsi="Times New Roman" w:cs="Times New Roman"/>
        </w:rPr>
        <w:fldChar w:fldCharType="end"/>
      </w:r>
      <w:r>
        <w:rPr>
          <w:rFonts w:hint="default" w:ascii="Times New Roman" w:hAnsi="Times New Roman" w:cs="Times New Roman"/>
        </w:rPr>
        <w:t>, which states that:</w:t>
      </w:r>
    </w:p>
    <w:p>
      <w:pPr>
        <w:pStyle w:val="6"/>
        <w:spacing w:before="11"/>
        <w:rPr>
          <w:rFonts w:hint="default" w:ascii="Times New Roman" w:hAnsi="Times New Roman" w:cs="Times New Roman"/>
          <w:sz w:val="20"/>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1371600</wp:posOffset>
            </wp:positionH>
            <wp:positionV relativeFrom="paragraph">
              <wp:posOffset>177800</wp:posOffset>
            </wp:positionV>
            <wp:extent cx="932815" cy="400050"/>
            <wp:effectExtent l="0" t="0" r="0" b="0"/>
            <wp:wrapTopAndBottom/>
            <wp:docPr id="89" name="image45.png" descr="V_\text{s} = N_\text{s} \frac{\mathrm{d}\Phi}{\mathrm{d}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45.png" descr="V_\text{s} = N_\text{s} \frac{\mathrm{d}\Phi}{\mathrm{d}t}, "/>
                    <pic:cNvPicPr>
                      <a:picLocks noChangeAspect="1"/>
                    </pic:cNvPicPr>
                  </pic:nvPicPr>
                  <pic:blipFill>
                    <a:blip r:embed="rId48" cstate="print"/>
                    <a:stretch>
                      <a:fillRect/>
                    </a:stretch>
                  </pic:blipFill>
                  <pic:spPr>
                    <a:xfrm>
                      <a:off x="0" y="0"/>
                      <a:ext cx="932604" cy="400050"/>
                    </a:xfrm>
                    <a:prstGeom prst="rect">
                      <a:avLst/>
                    </a:prstGeom>
                  </pic:spPr>
                </pic:pic>
              </a:graphicData>
            </a:graphic>
          </wp:anchor>
        </w:drawing>
      </w:r>
    </w:p>
    <w:p>
      <w:pPr>
        <w:pStyle w:val="6"/>
        <w:spacing w:before="10"/>
        <w:rPr>
          <w:rFonts w:hint="default" w:ascii="Times New Roman" w:hAnsi="Times New Roman" w:cs="Times New Roman"/>
          <w:sz w:val="25"/>
        </w:rPr>
      </w:pPr>
    </w:p>
    <w:p>
      <w:pPr>
        <w:pStyle w:val="6"/>
        <w:spacing w:before="90" w:line="360" w:lineRule="auto"/>
        <w:ind w:left="300" w:right="432"/>
        <w:jc w:val="both"/>
        <w:rPr>
          <w:rFonts w:hint="default" w:ascii="Times New Roman" w:hAnsi="Times New Roman" w:cs="Times New Roman"/>
        </w:rPr>
      </w:pPr>
      <w:r>
        <w:rPr>
          <w:rFonts w:hint="default" w:ascii="Times New Roman" w:hAnsi="Times New Roman" w:cs="Times New Roman"/>
        </w:rPr>
        <w:t>where V</w:t>
      </w:r>
      <w:r>
        <w:rPr>
          <w:rFonts w:hint="default" w:ascii="Times New Roman" w:hAnsi="Times New Roman" w:cs="Times New Roman"/>
          <w:vertAlign w:val="subscript"/>
        </w:rPr>
        <w:t>s</w:t>
      </w:r>
      <w:r>
        <w:rPr>
          <w:rFonts w:hint="default" w:ascii="Times New Roman" w:hAnsi="Times New Roman" w:cs="Times New Roman"/>
          <w:vertAlign w:val="baseline"/>
        </w:rPr>
        <w:t xml:space="preserve"> is the instantaneous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"http://en.wikipedia.org/wiki/Voltage" \h </w:instrText>
      </w:r>
      <w:r>
        <w:rPr>
          <w:rFonts w:hint="default" w:ascii="Times New Roman" w:hAnsi="Times New Roman" w:cs="Times New Roman"/>
        </w:rPr>
        <w:fldChar w:fldCharType="separate"/>
      </w:r>
      <w:r>
        <w:rPr>
          <w:rFonts w:hint="default" w:ascii="Times New Roman" w:hAnsi="Times New Roman" w:cs="Times New Roman"/>
          <w:vertAlign w:val="baseline"/>
        </w:rPr>
        <w:t>voltage</w:t>
      </w:r>
      <w:r>
        <w:rPr>
          <w:rFonts w:hint="default" w:ascii="Times New Roman" w:hAnsi="Times New Roman" w:cs="Times New Roman"/>
          <w:vertAlign w:val="baseline"/>
        </w:rPr>
        <w:fldChar w:fldCharType="end"/>
      </w:r>
      <w:r>
        <w:rPr>
          <w:rFonts w:hint="default" w:ascii="Times New Roman" w:hAnsi="Times New Roman" w:cs="Times New Roman"/>
          <w:vertAlign w:val="baseline"/>
        </w:rPr>
        <w:t>, N</w:t>
      </w:r>
      <w:r>
        <w:rPr>
          <w:rFonts w:hint="default" w:ascii="Times New Roman" w:hAnsi="Times New Roman" w:cs="Times New Roman"/>
          <w:vertAlign w:val="subscript"/>
        </w:rPr>
        <w:t>s</w:t>
      </w:r>
      <w:r>
        <w:rPr>
          <w:rFonts w:hint="default" w:ascii="Times New Roman" w:hAnsi="Times New Roman" w:cs="Times New Roman"/>
          <w:vertAlign w:val="baseline"/>
        </w:rPr>
        <w:t xml:space="preserve"> is the number of turns in the secondary coil and Φ is the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"http://en.wikipedia.org/wiki/Magnetic_flux" \h </w:instrText>
      </w:r>
      <w:r>
        <w:rPr>
          <w:rFonts w:hint="default" w:ascii="Times New Roman" w:hAnsi="Times New Roman" w:cs="Times New Roman"/>
        </w:rPr>
        <w:fldChar w:fldCharType="separate"/>
      </w:r>
      <w:r>
        <w:rPr>
          <w:rFonts w:hint="default" w:ascii="Times New Roman" w:hAnsi="Times New Roman" w:cs="Times New Roman"/>
          <w:vertAlign w:val="baseline"/>
        </w:rPr>
        <w:t>magnetic flux</w:t>
      </w:r>
      <w:r>
        <w:rPr>
          <w:rFonts w:hint="default" w:ascii="Times New Roman" w:hAnsi="Times New Roman" w:cs="Times New Roman"/>
          <w:vertAlign w:val="baseline"/>
        </w:rPr>
        <w:fldChar w:fldCharType="end"/>
      </w:r>
      <w:r>
        <w:rPr>
          <w:rFonts w:hint="default" w:ascii="Times New Roman" w:hAnsi="Times New Roman" w:cs="Times New Roman"/>
          <w:vertAlign w:val="baseline"/>
        </w:rPr>
        <w:t xml:space="preserve"> through one turn of the coil. If the turns of the coil are oriented perpendicularly to the magnetic field lines, the flux is the product of the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"http://en.wikipedia.org/wiki/Magnetic_flux_density" \h </w:instrText>
      </w:r>
      <w:r>
        <w:rPr>
          <w:rFonts w:hint="default" w:ascii="Times New Roman" w:hAnsi="Times New Roman" w:cs="Times New Roman"/>
        </w:rPr>
        <w:fldChar w:fldCharType="separate"/>
      </w:r>
      <w:r>
        <w:rPr>
          <w:rFonts w:hint="default" w:ascii="Times New Roman" w:hAnsi="Times New Roman" w:cs="Times New Roman"/>
          <w:vertAlign w:val="baseline"/>
        </w:rPr>
        <w:t>magnetic flux</w:t>
      </w:r>
      <w:r>
        <w:rPr>
          <w:rFonts w:hint="default" w:ascii="Times New Roman" w:hAnsi="Times New Roman" w:cs="Times New Roman"/>
          <w:vertAlign w:val="baseline"/>
        </w:rPr>
        <w:fldChar w:fldCharType="end"/>
      </w:r>
      <w:r>
        <w:rPr>
          <w:rFonts w:hint="default" w:ascii="Times New Roman" w:hAnsi="Times New Roman" w:cs="Times New Roman"/>
          <w:vertAlign w:val="baseline"/>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"http://en.wikipedia.org/wiki/Magnetic_flux_density" \h </w:instrText>
      </w:r>
      <w:r>
        <w:rPr>
          <w:rFonts w:hint="default" w:ascii="Times New Roman" w:hAnsi="Times New Roman" w:cs="Times New Roman"/>
        </w:rPr>
        <w:fldChar w:fldCharType="separate"/>
      </w:r>
      <w:r>
        <w:rPr>
          <w:rFonts w:hint="default" w:ascii="Times New Roman" w:hAnsi="Times New Roman" w:cs="Times New Roman"/>
          <w:vertAlign w:val="baseline"/>
        </w:rPr>
        <w:t xml:space="preserve">density </w:t>
      </w:r>
      <w:r>
        <w:rPr>
          <w:rFonts w:hint="default" w:ascii="Times New Roman" w:hAnsi="Times New Roman" w:cs="Times New Roman"/>
          <w:vertAlign w:val="baseline"/>
        </w:rPr>
        <w:fldChar w:fldCharType="end"/>
      </w:r>
      <w:r>
        <w:rPr>
          <w:rFonts w:hint="default" w:ascii="Times New Roman" w:hAnsi="Times New Roman" w:cs="Times New Roman"/>
          <w:vertAlign w:val="baseline"/>
        </w:rPr>
        <w:t>B and the area A through which it cuts. The area is constant, being equal to the cross- sectional area of the transformer core, whereas the magnetic field varies with time according to the excitation of the primary. Since the same magnetic flux passes through both the primary and secondary coils in an ideal transformer,</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"http://en.wikipedia.org/wiki/Transformer#cite_note-flanagan_p2.1-34" \h </w:instrText>
      </w:r>
      <w:r>
        <w:rPr>
          <w:rFonts w:hint="default" w:ascii="Times New Roman" w:hAnsi="Times New Roman" w:cs="Times New Roman"/>
        </w:rPr>
        <w:fldChar w:fldCharType="separate"/>
      </w:r>
      <w:r>
        <w:rPr>
          <w:rFonts w:hint="default" w:ascii="Times New Roman" w:hAnsi="Times New Roman" w:cs="Times New Roman"/>
          <w:vertAlign w:val="superscript"/>
        </w:rPr>
        <w:t>[34]</w:t>
      </w:r>
      <w:r>
        <w:rPr>
          <w:rFonts w:hint="default" w:ascii="Times New Roman" w:hAnsi="Times New Roman" w:cs="Times New Roman"/>
          <w:vertAlign w:val="baseline"/>
        </w:rPr>
        <w:t xml:space="preserve"> </w:t>
      </w:r>
      <w:r>
        <w:rPr>
          <w:rFonts w:hint="default" w:ascii="Times New Roman" w:hAnsi="Times New Roman" w:cs="Times New Roman"/>
          <w:vertAlign w:val="baseline"/>
        </w:rPr>
        <w:fldChar w:fldCharType="end"/>
      </w:r>
      <w:r>
        <w:rPr>
          <w:rFonts w:hint="default" w:ascii="Times New Roman" w:hAnsi="Times New Roman" w:cs="Times New Roman"/>
          <w:vertAlign w:val="baseline"/>
        </w:rPr>
        <w:t>the instantaneous voltage across the primary winding</w:t>
      </w:r>
      <w:r>
        <w:rPr>
          <w:rFonts w:hint="default" w:ascii="Times New Roman" w:hAnsi="Times New Roman" w:cs="Times New Roman"/>
          <w:spacing w:val="-6"/>
          <w:vertAlign w:val="baseline"/>
        </w:rPr>
        <w:t xml:space="preserve"> </w:t>
      </w:r>
      <w:r>
        <w:rPr>
          <w:rFonts w:hint="default" w:ascii="Times New Roman" w:hAnsi="Times New Roman" w:cs="Times New Roman"/>
          <w:vertAlign w:val="baseline"/>
        </w:rPr>
        <w:t>equals</w:t>
      </w:r>
    </w:p>
    <w:p>
      <w:pPr>
        <w:pStyle w:val="6"/>
        <w:spacing w:before="3"/>
        <w:rPr>
          <w:rFonts w:hint="default" w:ascii="Times New Roman" w:hAnsi="Times New Roman" w:cs="Times New Roman"/>
          <w:sz w:val="21"/>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1371600</wp:posOffset>
            </wp:positionH>
            <wp:positionV relativeFrom="paragraph">
              <wp:posOffset>179705</wp:posOffset>
            </wp:positionV>
            <wp:extent cx="980440" cy="400050"/>
            <wp:effectExtent l="0" t="0" r="0" b="0"/>
            <wp:wrapTopAndBottom/>
            <wp:docPr id="91" name="image46.png" descr="V_\text{p} = N_\text{p} \frac{\mathrm{d}\Phi}{\mathrm{d}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6.png" descr="V_\text{p} = N_\text{p} \frac{\mathrm{d}\Phi}{\mathrm{d}t}. "/>
                    <pic:cNvPicPr>
                      <a:picLocks noChangeAspect="1"/>
                    </pic:cNvPicPr>
                  </pic:nvPicPr>
                  <pic:blipFill>
                    <a:blip r:embed="rId49" cstate="print"/>
                    <a:stretch>
                      <a:fillRect/>
                    </a:stretch>
                  </pic:blipFill>
                  <pic:spPr>
                    <a:xfrm>
                      <a:off x="0" y="0"/>
                      <a:ext cx="980154" cy="400050"/>
                    </a:xfrm>
                    <a:prstGeom prst="rect">
                      <a:avLst/>
                    </a:prstGeom>
                  </pic:spPr>
                </pic:pic>
              </a:graphicData>
            </a:graphic>
          </wp:anchor>
        </w:drawing>
      </w:r>
    </w:p>
    <w:p>
      <w:pPr>
        <w:spacing w:after="0"/>
        <w:rPr>
          <w:rFonts w:hint="default" w:ascii="Times New Roman" w:hAnsi="Times New Roman" w:cs="Times New Roman"/>
          <w:sz w:val="21"/>
        </w:rPr>
        <w:sectPr>
          <w:pgSz w:w="11910" w:h="16840"/>
          <w:pgMar w:top="1340" w:right="1000" w:bottom="1200" w:left="1140" w:header="0" w:footer="1014" w:gutter="0"/>
        </w:sectPr>
      </w:pPr>
    </w:p>
    <w:p>
      <w:pPr>
        <w:pStyle w:val="6"/>
        <w:spacing w:before="116" w:line="360" w:lineRule="auto"/>
        <w:ind w:left="300" w:right="624"/>
        <w:rPr>
          <w:rFonts w:hint="default" w:ascii="Times New Roman" w:hAnsi="Times New Roman" w:cs="Times New Roman"/>
        </w:rPr>
      </w:pPr>
      <w:r>
        <w:rPr>
          <w:rFonts w:hint="default" w:ascii="Times New Roman" w:hAnsi="Times New Roman" w:cs="Times New Roman"/>
        </w:rPr>
        <w:t>Taking the ratio of the two equations for V</w:t>
      </w:r>
      <w:r>
        <w:rPr>
          <w:rFonts w:hint="default" w:ascii="Times New Roman" w:hAnsi="Times New Roman" w:cs="Times New Roman"/>
          <w:vertAlign w:val="subscript"/>
        </w:rPr>
        <w:t>s</w:t>
      </w:r>
      <w:r>
        <w:rPr>
          <w:rFonts w:hint="default" w:ascii="Times New Roman" w:hAnsi="Times New Roman" w:cs="Times New Roman"/>
          <w:vertAlign w:val="baseline"/>
        </w:rPr>
        <w:t xml:space="preserve"> and V</w:t>
      </w:r>
      <w:r>
        <w:rPr>
          <w:rFonts w:hint="default" w:ascii="Times New Roman" w:hAnsi="Times New Roman" w:cs="Times New Roman"/>
          <w:vertAlign w:val="subscript"/>
        </w:rPr>
        <w:t>p</w:t>
      </w:r>
      <w:r>
        <w:rPr>
          <w:rFonts w:hint="default" w:ascii="Times New Roman" w:hAnsi="Times New Roman" w:cs="Times New Roman"/>
          <w:vertAlign w:val="baseline"/>
        </w:rPr>
        <w:t xml:space="preserve"> gives the basic equation</w:t>
      </w:r>
      <w:r>
        <w:rPr>
          <w:rFonts w:hint="default" w:ascii="Times New Roman" w:hAnsi="Times New Roman" w:cs="Times New Roman"/>
          <w:vertAlign w:val="superscript"/>
        </w:rPr>
        <w:t>[35]</w:t>
      </w:r>
      <w:r>
        <w:rPr>
          <w:rFonts w:hint="default" w:ascii="Times New Roman" w:hAnsi="Times New Roman" w:cs="Times New Roman"/>
          <w:vertAlign w:val="baseline"/>
        </w:rPr>
        <w:t xml:space="preserve"> for stepping  up or stepping down the</w:t>
      </w:r>
      <w:r>
        <w:rPr>
          <w:rFonts w:hint="default" w:ascii="Times New Roman" w:hAnsi="Times New Roman" w:cs="Times New Roman"/>
          <w:spacing w:val="-4"/>
          <w:vertAlign w:val="baseline"/>
        </w:rPr>
        <w:t xml:space="preserve"> </w:t>
      </w:r>
      <w:r>
        <w:rPr>
          <w:rFonts w:hint="default" w:ascii="Times New Roman" w:hAnsi="Times New Roman" w:cs="Times New Roman"/>
          <w:vertAlign w:val="baseline"/>
        </w:rPr>
        <w:t>voltage</w:t>
      </w:r>
    </w:p>
    <w:p>
      <w:pPr>
        <w:pStyle w:val="6"/>
        <w:spacing w:before="3"/>
        <w:rPr>
          <w:rFonts w:hint="default" w:ascii="Times New Roman" w:hAnsi="Times New Roman" w:cs="Times New Roman"/>
          <w:sz w:val="21"/>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1371600</wp:posOffset>
            </wp:positionH>
            <wp:positionV relativeFrom="paragraph">
              <wp:posOffset>179705</wp:posOffset>
            </wp:positionV>
            <wp:extent cx="760730" cy="447675"/>
            <wp:effectExtent l="0" t="0" r="0" b="0"/>
            <wp:wrapTopAndBottom/>
            <wp:docPr id="93" name="image47.png" descr="\frac{V_\text{s}}{V_\text{p}} = \frac{N_\text{s}}{N_\text{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7.png" descr="\frac{V_\text{s}}{V_\text{p}} = \frac{N_\text{s}}{N_\text{p}}. "/>
                    <pic:cNvPicPr>
                      <a:picLocks noChangeAspect="1"/>
                    </pic:cNvPicPr>
                  </pic:nvPicPr>
                  <pic:blipFill>
                    <a:blip r:embed="rId50" cstate="print"/>
                    <a:stretch>
                      <a:fillRect/>
                    </a:stretch>
                  </pic:blipFill>
                  <pic:spPr>
                    <a:xfrm>
                      <a:off x="0" y="0"/>
                      <a:ext cx="760920" cy="447675"/>
                    </a:xfrm>
                    <a:prstGeom prst="rect">
                      <a:avLst/>
                    </a:prstGeom>
                  </pic:spPr>
                </pic:pic>
              </a:graphicData>
            </a:graphic>
          </wp:anchor>
        </w:drawing>
      </w:r>
    </w:p>
    <w:p>
      <w:pPr>
        <w:pStyle w:val="6"/>
        <w:spacing w:before="8"/>
        <w:rPr>
          <w:rFonts w:hint="default" w:ascii="Times New Roman" w:hAnsi="Times New Roman" w:cs="Times New Roman"/>
          <w:sz w:val="13"/>
        </w:rPr>
      </w:pPr>
    </w:p>
    <w:p>
      <w:pPr>
        <w:pStyle w:val="6"/>
        <w:spacing w:before="90" w:line="360" w:lineRule="auto"/>
        <w:ind w:left="300" w:right="434"/>
        <w:jc w:val="both"/>
        <w:rPr>
          <w:rFonts w:hint="default" w:ascii="Times New Roman" w:hAnsi="Times New Roman" w:cs="Times New Roman"/>
        </w:rPr>
      </w:pPr>
      <w:r>
        <w:rPr>
          <w:rFonts w:hint="default" w:ascii="Times New Roman" w:hAnsi="Times New Roman" w:cs="Times New Roman"/>
        </w:rPr>
        <w:t>N</w:t>
      </w:r>
      <w:r>
        <w:rPr>
          <w:rFonts w:hint="default" w:ascii="Times New Roman" w:hAnsi="Times New Roman" w:cs="Times New Roman"/>
          <w:vertAlign w:val="subscript"/>
        </w:rPr>
        <w:t>p</w:t>
      </w:r>
      <w:r>
        <w:rPr>
          <w:rFonts w:hint="default" w:ascii="Times New Roman" w:hAnsi="Times New Roman" w:cs="Times New Roman"/>
          <w:vertAlign w:val="baseline"/>
        </w:rPr>
        <w:t>/N</w:t>
      </w:r>
      <w:r>
        <w:rPr>
          <w:rFonts w:hint="default" w:ascii="Times New Roman" w:hAnsi="Times New Roman" w:cs="Times New Roman"/>
          <w:vertAlign w:val="subscript"/>
        </w:rPr>
        <w:t>s</w:t>
      </w:r>
      <w:r>
        <w:rPr>
          <w:rFonts w:hint="default" w:ascii="Times New Roman" w:hAnsi="Times New Roman" w:cs="Times New Roman"/>
          <w:vertAlign w:val="baseline"/>
        </w:rPr>
        <w:t xml:space="preserve"> is known as the turns ratio, and is the primary functional characteristic of any transformer. In the case of step-up transformers, this may sometimes be stated as the reciprocal, N</w:t>
      </w:r>
      <w:r>
        <w:rPr>
          <w:rFonts w:hint="default" w:ascii="Times New Roman" w:hAnsi="Times New Roman" w:cs="Times New Roman"/>
          <w:vertAlign w:val="subscript"/>
        </w:rPr>
        <w:t>s</w:t>
      </w:r>
      <w:r>
        <w:rPr>
          <w:rFonts w:hint="default" w:ascii="Times New Roman" w:hAnsi="Times New Roman" w:cs="Times New Roman"/>
          <w:vertAlign w:val="baseline"/>
        </w:rPr>
        <w:t>/N</w:t>
      </w:r>
      <w:r>
        <w:rPr>
          <w:rFonts w:hint="default" w:ascii="Times New Roman" w:hAnsi="Times New Roman" w:cs="Times New Roman"/>
          <w:vertAlign w:val="subscript"/>
        </w:rPr>
        <w:t>p</w:t>
      </w:r>
      <w:r>
        <w:rPr>
          <w:rFonts w:hint="default" w:ascii="Times New Roman" w:hAnsi="Times New Roman" w:cs="Times New Roman"/>
          <w:vertAlign w:val="baseline"/>
        </w:rPr>
        <w:t xml:space="preserve">. Turns ratio is commonly expressed as an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"http://en.wikipedia.org/wiki/Irreducible_fraction" \h </w:instrText>
      </w:r>
      <w:r>
        <w:rPr>
          <w:rFonts w:hint="default" w:ascii="Times New Roman" w:hAnsi="Times New Roman" w:cs="Times New Roman"/>
        </w:rPr>
        <w:fldChar w:fldCharType="separate"/>
      </w:r>
      <w:r>
        <w:rPr>
          <w:rFonts w:hint="default" w:ascii="Times New Roman" w:hAnsi="Times New Roman" w:cs="Times New Roman"/>
          <w:vertAlign w:val="baseline"/>
        </w:rPr>
        <w:t xml:space="preserve">irreducible fraction </w:t>
      </w:r>
      <w:r>
        <w:rPr>
          <w:rFonts w:hint="default" w:ascii="Times New Roman" w:hAnsi="Times New Roman" w:cs="Times New Roman"/>
          <w:vertAlign w:val="baseline"/>
        </w:rPr>
        <w:fldChar w:fldCharType="end"/>
      </w:r>
      <w:r>
        <w:rPr>
          <w:rFonts w:hint="default" w:ascii="Times New Roman" w:hAnsi="Times New Roman" w:cs="Times New Roman"/>
          <w:vertAlign w:val="baseline"/>
        </w:rPr>
        <w:t>or ratio: for example, a transformer with primary and secondary windings of, respectively, 100 and 150 turns is said to have a turns ratio of 2:3 rather than 0.667 or 100:150.</w:t>
      </w:r>
    </w:p>
    <w:p>
      <w:pPr>
        <w:pStyle w:val="6"/>
        <w:spacing w:before="6"/>
        <w:rPr>
          <w:rFonts w:hint="default" w:ascii="Times New Roman" w:hAnsi="Times New Roman" w:cs="Times New Roman"/>
        </w:rPr>
      </w:pPr>
    </w:p>
    <w:p>
      <w:pPr>
        <w:pStyle w:val="5"/>
        <w:numPr>
          <w:ilvl w:val="2"/>
          <w:numId w:val="18"/>
        </w:numPr>
        <w:tabs>
          <w:tab w:val="left" w:pos="841"/>
        </w:tabs>
        <w:spacing w:before="1" w:after="0" w:line="240" w:lineRule="auto"/>
        <w:ind w:left="840" w:right="0" w:hanging="541"/>
        <w:jc w:val="left"/>
        <w:rPr>
          <w:rFonts w:hint="default" w:ascii="Times New Roman" w:hAnsi="Times New Roman" w:cs="Times New Roman"/>
        </w:rPr>
      </w:pPr>
      <w:r>
        <w:rPr>
          <w:rFonts w:hint="default" w:ascii="Times New Roman" w:hAnsi="Times New Roman" w:cs="Times New Roman"/>
        </w:rPr>
        <w:t>Ideal power</w:t>
      </w:r>
      <w:r>
        <w:rPr>
          <w:rFonts w:hint="default" w:ascii="Times New Roman" w:hAnsi="Times New Roman" w:cs="Times New Roman"/>
          <w:spacing w:val="-2"/>
        </w:rPr>
        <w:t xml:space="preserve"> </w:t>
      </w:r>
      <w:r>
        <w:rPr>
          <w:rFonts w:hint="default" w:ascii="Times New Roman" w:hAnsi="Times New Roman" w:cs="Times New Roman"/>
        </w:rPr>
        <w:t>equation</w:t>
      </w:r>
    </w:p>
    <w:p>
      <w:pPr>
        <w:pStyle w:val="6"/>
        <w:rPr>
          <w:rFonts w:hint="default" w:ascii="Times New Roman" w:hAnsi="Times New Roman" w:cs="Times New Roman"/>
          <w:b/>
          <w:sz w:val="20"/>
        </w:rPr>
      </w:pPr>
    </w:p>
    <w:p>
      <w:pPr>
        <w:pStyle w:val="6"/>
        <w:spacing w:before="3"/>
        <w:rPr>
          <w:rFonts w:hint="default" w:ascii="Times New Roman" w:hAnsi="Times New Roman" w:cs="Times New Roman"/>
          <w:b/>
          <w:sz w:val="19"/>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2560320</wp:posOffset>
            </wp:positionH>
            <wp:positionV relativeFrom="paragraph">
              <wp:posOffset>165100</wp:posOffset>
            </wp:positionV>
            <wp:extent cx="2447925" cy="1876425"/>
            <wp:effectExtent l="0" t="0" r="0" b="0"/>
            <wp:wrapTopAndBottom/>
            <wp:docPr id="95" name="image48.png" descr="http://1.1.1.2/bmi/upload.wikimedia.org/wikipedia/commons/thumb/4/49/Transformer_under_load.svg/280px-Transformer_under_loa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8.png" descr="http://1.1.1.2/bmi/upload.wikimedia.org/wikipedia/commons/thumb/4/49/Transformer_under_load.svg/280px-Transformer_under_load.svg.png"/>
                    <pic:cNvPicPr>
                      <a:picLocks noChangeAspect="1"/>
                    </pic:cNvPicPr>
                  </pic:nvPicPr>
                  <pic:blipFill>
                    <a:blip r:embed="rId51" cstate="print"/>
                    <a:stretch>
                      <a:fillRect/>
                    </a:stretch>
                  </pic:blipFill>
                  <pic:spPr>
                    <a:xfrm>
                      <a:off x="0" y="0"/>
                      <a:ext cx="2447925" cy="1876425"/>
                    </a:xfrm>
                    <a:prstGeom prst="rect">
                      <a:avLst/>
                    </a:prstGeom>
                  </pic:spPr>
                </pic:pic>
              </a:graphicData>
            </a:graphic>
          </wp:anchor>
        </w:drawing>
      </w:r>
    </w:p>
    <w:p>
      <w:pPr>
        <w:pStyle w:val="6"/>
        <w:rPr>
          <w:rFonts w:hint="default" w:ascii="Times New Roman" w:hAnsi="Times New Roman" w:cs="Times New Roman"/>
          <w:b/>
          <w:sz w:val="20"/>
        </w:rPr>
      </w:pPr>
    </w:p>
    <w:p>
      <w:pPr>
        <w:pStyle w:val="6"/>
        <w:spacing w:before="210" w:line="480" w:lineRule="auto"/>
        <w:ind w:left="300" w:right="2337" w:firstLine="1895"/>
        <w:jc w:val="both"/>
        <w:rPr>
          <w:rFonts w:hint="default" w:ascii="Times New Roman" w:hAnsi="Times New Roman" w:cs="Times New Roman"/>
        </w:rPr>
      </w:pPr>
      <w:r>
        <w:rPr>
          <w:rFonts w:hint="default" w:ascii="Times New Roman" w:hAnsi="Times New Roman" w:cs="Times New Roman"/>
        </w:rPr>
        <w:t>Figure 3.23: The ideal transformer as a circuit element The ideal transformer as a circuit element</w:t>
      </w:r>
    </w:p>
    <w:p>
      <w:pPr>
        <w:pStyle w:val="6"/>
        <w:spacing w:before="7" w:line="360" w:lineRule="auto"/>
        <w:ind w:left="300" w:right="436"/>
        <w:jc w:val="both"/>
        <w:rPr>
          <w:rFonts w:hint="default" w:ascii="Times New Roman" w:hAnsi="Times New Roman" w:cs="Times New Roman"/>
        </w:rPr>
      </w:pPr>
      <w:r>
        <w:rPr>
          <w:rFonts w:hint="default" w:ascii="Times New Roman" w:hAnsi="Times New Roman" w:cs="Times New Roman"/>
        </w:rPr>
        <w:t xml:space="preserve">If the secondary coil is attached to a load that allows current to flow, electrical power is transmitted from the primary circuit to the secondary circuit. Ideally, the transformer is perfectly efficient. All the incoming energy is transformed from the primary circuit to the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"http://en.wikipedia.org/wiki/Magnetic_field" \h </w:instrText>
      </w:r>
      <w:r>
        <w:rPr>
          <w:rFonts w:hint="default" w:ascii="Times New Roman" w:hAnsi="Times New Roman" w:cs="Times New Roman"/>
        </w:rPr>
        <w:fldChar w:fldCharType="separate"/>
      </w:r>
      <w:r>
        <w:rPr>
          <w:rFonts w:hint="default" w:ascii="Times New Roman" w:hAnsi="Times New Roman" w:cs="Times New Roman"/>
        </w:rPr>
        <w:t xml:space="preserve">magnetic field </w:t>
      </w:r>
      <w:r>
        <w:rPr>
          <w:rFonts w:hint="default" w:ascii="Times New Roman" w:hAnsi="Times New Roman" w:cs="Times New Roman"/>
        </w:rPr>
        <w:fldChar w:fldCharType="end"/>
      </w:r>
      <w:r>
        <w:rPr>
          <w:rFonts w:hint="default" w:ascii="Times New Roman" w:hAnsi="Times New Roman" w:cs="Times New Roman"/>
        </w:rPr>
        <w:t xml:space="preserve">and into the secondary circuit. If this condition is met, the input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"http://en.wikipedia.org/wiki/Electric_power" \h </w:instrText>
      </w:r>
      <w:r>
        <w:rPr>
          <w:rFonts w:hint="default" w:ascii="Times New Roman" w:hAnsi="Times New Roman" w:cs="Times New Roman"/>
        </w:rPr>
        <w:fldChar w:fldCharType="separate"/>
      </w:r>
      <w:r>
        <w:rPr>
          <w:rFonts w:hint="default" w:ascii="Times New Roman" w:hAnsi="Times New Roman" w:cs="Times New Roman"/>
        </w:rPr>
        <w:t>electric power</w:t>
      </w:r>
      <w:r>
        <w:rPr>
          <w:rFonts w:hint="default" w:ascii="Times New Roman" w:hAnsi="Times New Roman" w:cs="Times New Roman"/>
        </w:rPr>
        <w:fldChar w:fldCharType="end"/>
      </w:r>
      <w:r>
        <w:rPr>
          <w:rFonts w:hint="default" w:ascii="Times New Roman" w:hAnsi="Times New Roman" w:cs="Times New Roman"/>
        </w:rPr>
        <w:t xml:space="preserve"> must equal the output power:</w:t>
      </w:r>
    </w:p>
    <w:p>
      <w:pPr>
        <w:pStyle w:val="6"/>
        <w:spacing w:before="3"/>
        <w:rPr>
          <w:rFonts w:hint="default" w:ascii="Times New Roman" w:hAnsi="Times New Roman" w:cs="Times New Roman"/>
          <w:sz w:val="21"/>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1380490</wp:posOffset>
            </wp:positionH>
            <wp:positionV relativeFrom="paragraph">
              <wp:posOffset>180340</wp:posOffset>
            </wp:positionV>
            <wp:extent cx="2742565" cy="190500"/>
            <wp:effectExtent l="0" t="0" r="0" b="0"/>
            <wp:wrapTopAndBottom/>
            <wp:docPr id="97" name="image49.png" descr="P_\text{incoming} = I_\text{p} V_\text{p} = P_\text{outgoing} = I_\text{s} V_\tex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9.png" descr="P_\text{incoming} = I_\text{p} V_\text{p} = P_\text{outgoing} = I_\text{s} V_\text{s},\! "/>
                    <pic:cNvPicPr>
                      <a:picLocks noChangeAspect="1"/>
                    </pic:cNvPicPr>
                  </pic:nvPicPr>
                  <pic:blipFill>
                    <a:blip r:embed="rId52" cstate="print"/>
                    <a:stretch>
                      <a:fillRect/>
                    </a:stretch>
                  </pic:blipFill>
                  <pic:spPr>
                    <a:xfrm>
                      <a:off x="0" y="0"/>
                      <a:ext cx="2742567" cy="190500"/>
                    </a:xfrm>
                    <a:prstGeom prst="rect">
                      <a:avLst/>
                    </a:prstGeom>
                  </pic:spPr>
                </pic:pic>
              </a:graphicData>
            </a:graphic>
          </wp:anchor>
        </w:drawing>
      </w:r>
    </w:p>
    <w:p>
      <w:pPr>
        <w:pStyle w:val="6"/>
        <w:spacing w:before="6"/>
        <w:rPr>
          <w:rFonts w:hint="default" w:ascii="Times New Roman" w:hAnsi="Times New Roman" w:cs="Times New Roman"/>
          <w:sz w:val="13"/>
        </w:rPr>
      </w:pPr>
    </w:p>
    <w:p>
      <w:pPr>
        <w:pStyle w:val="6"/>
        <w:spacing w:before="90"/>
        <w:ind w:left="300"/>
        <w:rPr>
          <w:rFonts w:hint="default" w:ascii="Times New Roman" w:hAnsi="Times New Roman" w:cs="Times New Roman"/>
        </w:rPr>
      </w:pPr>
      <w:r>
        <w:rPr>
          <w:rFonts w:hint="default" w:ascii="Times New Roman" w:hAnsi="Times New Roman" w:cs="Times New Roman"/>
        </w:rPr>
        <w:t>giving the ideal transformer equation</w:t>
      </w:r>
    </w:p>
    <w:p>
      <w:pPr>
        <w:pStyle w:val="6"/>
        <w:spacing w:before="4"/>
        <w:rPr>
          <w:rFonts w:hint="default" w:ascii="Times New Roman" w:hAnsi="Times New Roman" w:cs="Times New Roman"/>
          <w:sz w:val="21"/>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1371600</wp:posOffset>
            </wp:positionH>
            <wp:positionV relativeFrom="paragraph">
              <wp:posOffset>180340</wp:posOffset>
            </wp:positionV>
            <wp:extent cx="1217295" cy="447675"/>
            <wp:effectExtent l="0" t="0" r="0" b="0"/>
            <wp:wrapTopAndBottom/>
            <wp:docPr id="99" name="image50.png" descr="\frac{V_\text{s}}{V_\text{p}} = \frac{N_\text{s}}{N_\text{p}} = \frac{I_\text{p}}{I_\tex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50.png" descr="\frac{V_\text{s}}{V_\text{p}} = \frac{N_\text{s}}{N_\text{p}} = \frac{I_\text{p}}{I_\text{s}}. "/>
                    <pic:cNvPicPr>
                      <a:picLocks noChangeAspect="1"/>
                    </pic:cNvPicPr>
                  </pic:nvPicPr>
                  <pic:blipFill>
                    <a:blip r:embed="rId53" cstate="print"/>
                    <a:stretch>
                      <a:fillRect/>
                    </a:stretch>
                  </pic:blipFill>
                  <pic:spPr>
                    <a:xfrm>
                      <a:off x="0" y="0"/>
                      <a:ext cx="1217473" cy="447675"/>
                    </a:xfrm>
                    <a:prstGeom prst="rect">
                      <a:avLst/>
                    </a:prstGeom>
                  </pic:spPr>
                </pic:pic>
              </a:graphicData>
            </a:graphic>
          </wp:anchor>
        </w:drawing>
      </w:r>
    </w:p>
    <w:p>
      <w:pPr>
        <w:spacing w:after="0"/>
        <w:rPr>
          <w:rFonts w:hint="default" w:ascii="Times New Roman" w:hAnsi="Times New Roman" w:cs="Times New Roman"/>
          <w:sz w:val="21"/>
        </w:rPr>
        <w:sectPr>
          <w:pgSz w:w="11910" w:h="16840"/>
          <w:pgMar w:top="1300" w:right="1000" w:bottom="1200" w:left="1140" w:header="0" w:footer="1014" w:gutter="0"/>
        </w:sectPr>
      </w:pPr>
    </w:p>
    <w:p>
      <w:pPr>
        <w:pStyle w:val="6"/>
        <w:spacing w:before="73"/>
        <w:ind w:left="300"/>
        <w:jc w:val="both"/>
        <w:rPr>
          <w:rFonts w:hint="default" w:ascii="Times New Roman" w:hAnsi="Times New Roman" w:cs="Times New Roman"/>
        </w:rPr>
      </w:pPr>
      <w:r>
        <w:rPr>
          <w:rFonts w:hint="default" w:ascii="Times New Roman" w:hAnsi="Times New Roman" w:cs="Times New Roman"/>
        </w:rPr>
        <w:t>This formula is a reasonable approximation for most commercial built transformers today.</w:t>
      </w:r>
    </w:p>
    <w:p>
      <w:pPr>
        <w:pStyle w:val="6"/>
        <w:spacing w:before="8"/>
        <w:rPr>
          <w:rFonts w:hint="default" w:ascii="Times New Roman" w:hAnsi="Times New Roman" w:cs="Times New Roman"/>
        </w:rPr>
      </w:pPr>
    </w:p>
    <w:p>
      <w:pPr>
        <w:pStyle w:val="6"/>
        <w:spacing w:line="360" w:lineRule="auto"/>
        <w:ind w:left="300" w:right="435"/>
        <w:jc w:val="both"/>
        <w:rPr>
          <w:rFonts w:hint="default" w:ascii="Times New Roman" w:hAnsi="Times New Roman" w:cs="Times New Roman"/>
        </w:rPr>
      </w:pPr>
      <w:r>
        <w:rPr>
          <w:rFonts w:hint="default" w:ascii="Times New Roman" w:hAnsi="Times New Roman" w:cs="Times New Roman"/>
        </w:rPr>
        <w:t xml:space="preserve">If the voltage is increased, then the current is decreased by the same factor. The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"http://en.wikipedia.org/wiki/Impedance_%28electrical%29" \h </w:instrText>
      </w:r>
      <w:r>
        <w:rPr>
          <w:rFonts w:hint="default" w:ascii="Times New Roman" w:hAnsi="Times New Roman" w:cs="Times New Roman"/>
        </w:rPr>
        <w:fldChar w:fldCharType="separate"/>
      </w:r>
      <w:r>
        <w:rPr>
          <w:rFonts w:hint="default" w:ascii="Times New Roman" w:hAnsi="Times New Roman" w:cs="Times New Roman"/>
        </w:rPr>
        <w:t xml:space="preserve">impedance </w:t>
      </w:r>
      <w:r>
        <w:rPr>
          <w:rFonts w:hint="default" w:ascii="Times New Roman" w:hAnsi="Times New Roman" w:cs="Times New Roman"/>
        </w:rPr>
        <w:fldChar w:fldCharType="end"/>
      </w:r>
      <w:r>
        <w:rPr>
          <w:rFonts w:hint="default" w:ascii="Times New Roman" w:hAnsi="Times New Roman" w:cs="Times New Roman"/>
        </w:rPr>
        <w:t xml:space="preserve">in one circuit is transformed by the </w:t>
      </w:r>
      <w:r>
        <w:rPr>
          <w:rFonts w:hint="default" w:ascii="Times New Roman" w:hAnsi="Times New Roman" w:cs="Times New Roman"/>
          <w:i/>
        </w:rPr>
        <w:t xml:space="preserve">square </w:t>
      </w:r>
      <w:r>
        <w:rPr>
          <w:rFonts w:hint="default" w:ascii="Times New Roman" w:hAnsi="Times New Roman" w:cs="Times New Roman"/>
        </w:rPr>
        <w:t xml:space="preserve">of the turns ratio. For example, if an impedance </w:t>
      </w:r>
      <w:r>
        <w:rPr>
          <w:rFonts w:hint="default" w:ascii="Times New Roman" w:hAnsi="Times New Roman" w:cs="Times New Roman"/>
          <w:i/>
        </w:rPr>
        <w:t>Z</w:t>
      </w:r>
      <w:r>
        <w:rPr>
          <w:rFonts w:hint="default" w:ascii="Times New Roman" w:hAnsi="Times New Roman" w:cs="Times New Roman"/>
          <w:vertAlign w:val="subscript"/>
        </w:rPr>
        <w:t>s</w:t>
      </w:r>
      <w:r>
        <w:rPr>
          <w:rFonts w:hint="default" w:ascii="Times New Roman" w:hAnsi="Times New Roman" w:cs="Times New Roman"/>
          <w:vertAlign w:val="baseline"/>
        </w:rPr>
        <w:t xml:space="preserve"> is attached across the terminals of the secondary coil, it appears to the primary circuit to have an impedance of (</w:t>
      </w:r>
      <w:r>
        <w:rPr>
          <w:rFonts w:hint="default" w:ascii="Times New Roman" w:hAnsi="Times New Roman" w:cs="Times New Roman"/>
          <w:i/>
          <w:vertAlign w:val="baseline"/>
        </w:rPr>
        <w:t>N</w:t>
      </w:r>
      <w:r>
        <w:rPr>
          <w:rFonts w:hint="default" w:ascii="Times New Roman" w:hAnsi="Times New Roman" w:cs="Times New Roman"/>
          <w:vertAlign w:val="subscript"/>
        </w:rPr>
        <w:t>p</w:t>
      </w:r>
      <w:r>
        <w:rPr>
          <w:rFonts w:hint="default" w:ascii="Times New Roman" w:hAnsi="Times New Roman" w:cs="Times New Roman"/>
          <w:vertAlign w:val="baseline"/>
        </w:rPr>
        <w:t>/</w:t>
      </w:r>
      <w:r>
        <w:rPr>
          <w:rFonts w:hint="default" w:ascii="Times New Roman" w:hAnsi="Times New Roman" w:cs="Times New Roman"/>
          <w:i/>
          <w:vertAlign w:val="baseline"/>
        </w:rPr>
        <w:t>N</w:t>
      </w:r>
      <w:r>
        <w:rPr>
          <w:rFonts w:hint="default" w:ascii="Times New Roman" w:hAnsi="Times New Roman" w:cs="Times New Roman"/>
          <w:vertAlign w:val="subscript"/>
        </w:rPr>
        <w:t>s</w:t>
      </w:r>
      <w:r>
        <w:rPr>
          <w:rFonts w:hint="default" w:ascii="Times New Roman" w:hAnsi="Times New Roman" w:cs="Times New Roman"/>
          <w:vertAlign w:val="baseline"/>
        </w:rPr>
        <w:t>)</w:t>
      </w:r>
      <w:r>
        <w:rPr>
          <w:rFonts w:hint="default" w:ascii="Times New Roman" w:hAnsi="Times New Roman" w:cs="Times New Roman"/>
          <w:vertAlign w:val="superscript"/>
        </w:rPr>
        <w:t>2</w:t>
      </w:r>
      <w:r>
        <w:rPr>
          <w:rFonts w:hint="default" w:ascii="Times New Roman" w:hAnsi="Times New Roman" w:cs="Times New Roman"/>
          <w:i/>
          <w:vertAlign w:val="baseline"/>
        </w:rPr>
        <w:t>Z</w:t>
      </w:r>
      <w:r>
        <w:rPr>
          <w:rFonts w:hint="default" w:ascii="Times New Roman" w:hAnsi="Times New Roman" w:cs="Times New Roman"/>
          <w:vertAlign w:val="subscript"/>
        </w:rPr>
        <w:t>s</w:t>
      </w:r>
      <w:r>
        <w:rPr>
          <w:rFonts w:hint="default" w:ascii="Times New Roman" w:hAnsi="Times New Roman" w:cs="Times New Roman"/>
          <w:vertAlign w:val="baseline"/>
        </w:rPr>
        <w:t xml:space="preserve">. This relationship is reciprocal, so that the impedance </w:t>
      </w:r>
      <w:r>
        <w:rPr>
          <w:rFonts w:hint="default" w:ascii="Times New Roman" w:hAnsi="Times New Roman" w:cs="Times New Roman"/>
          <w:i/>
          <w:vertAlign w:val="baseline"/>
        </w:rPr>
        <w:t>Z</w:t>
      </w:r>
      <w:r>
        <w:rPr>
          <w:rFonts w:hint="default" w:ascii="Times New Roman" w:hAnsi="Times New Roman" w:cs="Times New Roman"/>
          <w:vertAlign w:val="subscript"/>
        </w:rPr>
        <w:t>p</w:t>
      </w:r>
      <w:r>
        <w:rPr>
          <w:rFonts w:hint="default" w:ascii="Times New Roman" w:hAnsi="Times New Roman" w:cs="Times New Roman"/>
          <w:vertAlign w:val="baseline"/>
        </w:rPr>
        <w:t xml:space="preserve"> of the primary circuit appears to the secondary to be (</w:t>
      </w:r>
      <w:r>
        <w:rPr>
          <w:rFonts w:hint="default" w:ascii="Times New Roman" w:hAnsi="Times New Roman" w:cs="Times New Roman"/>
          <w:i/>
          <w:vertAlign w:val="baseline"/>
        </w:rPr>
        <w:t>N</w:t>
      </w:r>
      <w:r>
        <w:rPr>
          <w:rFonts w:hint="default" w:ascii="Times New Roman" w:hAnsi="Times New Roman" w:cs="Times New Roman"/>
          <w:vertAlign w:val="subscript"/>
        </w:rPr>
        <w:t>s</w:t>
      </w:r>
      <w:r>
        <w:rPr>
          <w:rFonts w:hint="default" w:ascii="Times New Roman" w:hAnsi="Times New Roman" w:cs="Times New Roman"/>
          <w:vertAlign w:val="baseline"/>
        </w:rPr>
        <w:t>/</w:t>
      </w:r>
      <w:r>
        <w:rPr>
          <w:rFonts w:hint="default" w:ascii="Times New Roman" w:hAnsi="Times New Roman" w:cs="Times New Roman"/>
          <w:i/>
          <w:vertAlign w:val="baseline"/>
        </w:rPr>
        <w:t>N</w:t>
      </w:r>
      <w:r>
        <w:rPr>
          <w:rFonts w:hint="default" w:ascii="Times New Roman" w:hAnsi="Times New Roman" w:cs="Times New Roman"/>
          <w:vertAlign w:val="subscript"/>
        </w:rPr>
        <w:t>p</w:t>
      </w:r>
      <w:r>
        <w:rPr>
          <w:rFonts w:hint="default" w:ascii="Times New Roman" w:hAnsi="Times New Roman" w:cs="Times New Roman"/>
          <w:vertAlign w:val="baseline"/>
        </w:rPr>
        <w:t>)</w:t>
      </w:r>
      <w:r>
        <w:rPr>
          <w:rFonts w:hint="default" w:ascii="Times New Roman" w:hAnsi="Times New Roman" w:cs="Times New Roman"/>
          <w:vertAlign w:val="superscript"/>
        </w:rPr>
        <w:t>2</w:t>
      </w:r>
      <w:r>
        <w:rPr>
          <w:rFonts w:hint="default" w:ascii="Times New Roman" w:hAnsi="Times New Roman" w:cs="Times New Roman"/>
          <w:i/>
          <w:vertAlign w:val="baseline"/>
        </w:rPr>
        <w:t>Z</w:t>
      </w:r>
      <w:r>
        <w:rPr>
          <w:rFonts w:hint="default" w:ascii="Times New Roman" w:hAnsi="Times New Roman" w:cs="Times New Roman"/>
          <w:vertAlign w:val="subscript"/>
        </w:rPr>
        <w:t>p</w:t>
      </w:r>
      <w:r>
        <w:rPr>
          <w:rFonts w:hint="default" w:ascii="Times New Roman" w:hAnsi="Times New Roman" w:cs="Times New Roman"/>
          <w:vertAlign w:val="baseline"/>
        </w:rPr>
        <w:t>.</w:t>
      </w:r>
    </w:p>
    <w:p>
      <w:pPr>
        <w:pStyle w:val="5"/>
        <w:numPr>
          <w:ilvl w:val="2"/>
          <w:numId w:val="18"/>
        </w:numPr>
        <w:tabs>
          <w:tab w:val="left" w:pos="841"/>
        </w:tabs>
        <w:spacing w:before="282" w:after="0" w:line="240" w:lineRule="auto"/>
        <w:ind w:left="840" w:right="0" w:hanging="541"/>
        <w:jc w:val="left"/>
        <w:rPr>
          <w:rFonts w:hint="default" w:ascii="Times New Roman" w:hAnsi="Times New Roman" w:cs="Times New Roman"/>
        </w:rPr>
      </w:pPr>
      <w:r>
        <w:rPr>
          <w:rFonts w:hint="default" w:ascii="Times New Roman" w:hAnsi="Times New Roman" w:cs="Times New Roman"/>
        </w:rPr>
        <w:t>Physics of magnetization and</w:t>
      </w:r>
      <w:r>
        <w:rPr>
          <w:rFonts w:hint="default" w:ascii="Times New Roman" w:hAnsi="Times New Roman" w:cs="Times New Roman"/>
          <w:spacing w:val="1"/>
        </w:rPr>
        <w:t xml:space="preserve"> </w:t>
      </w:r>
      <w:r>
        <w:rPr>
          <w:rFonts w:hint="default" w:ascii="Times New Roman" w:hAnsi="Times New Roman" w:cs="Times New Roman"/>
        </w:rPr>
        <w:t>EMF</w:t>
      </w:r>
    </w:p>
    <w:p>
      <w:pPr>
        <w:pStyle w:val="6"/>
        <w:spacing w:before="1"/>
        <w:rPr>
          <w:rFonts w:hint="default" w:ascii="Times New Roman" w:hAnsi="Times New Roman" w:cs="Times New Roman"/>
          <w:b/>
        </w:rPr>
      </w:pPr>
    </w:p>
    <w:p>
      <w:pPr>
        <w:pStyle w:val="6"/>
        <w:spacing w:line="360" w:lineRule="auto"/>
        <w:ind w:left="300" w:right="437"/>
        <w:jc w:val="both"/>
        <w:rPr>
          <w:rFonts w:hint="default" w:ascii="Times New Roman" w:hAnsi="Times New Roman" w:cs="Times New Roman"/>
        </w:rPr>
      </w:pPr>
      <w:r>
        <w:rPr>
          <w:rFonts w:hint="default" w:ascii="Times New Roman" w:hAnsi="Times New Roman" w:cs="Times New Roman"/>
        </w:rPr>
        <w:t xml:space="preserve">The ideal model not only neglects basic physics factors in terms of primary current required to establish a magnetic field in the core and the contribution to the field due to current in the secondary circuit but also assumes a core of negligible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"http://en.wikipedia.org/wiki/Magnetic_reluctance" \h </w:instrText>
      </w:r>
      <w:r>
        <w:rPr>
          <w:rFonts w:hint="default" w:ascii="Times New Roman" w:hAnsi="Times New Roman" w:cs="Times New Roman"/>
        </w:rPr>
        <w:fldChar w:fldCharType="separate"/>
      </w:r>
      <w:r>
        <w:rPr>
          <w:rFonts w:hint="default" w:ascii="Times New Roman" w:hAnsi="Times New Roman" w:cs="Times New Roman"/>
        </w:rPr>
        <w:t xml:space="preserve">reluctance </w:t>
      </w:r>
      <w:r>
        <w:rPr>
          <w:rFonts w:hint="default" w:ascii="Times New Roman" w:hAnsi="Times New Roman" w:cs="Times New Roman"/>
        </w:rPr>
        <w:fldChar w:fldCharType="end"/>
      </w:r>
      <w:r>
        <w:rPr>
          <w:rFonts w:hint="default" w:ascii="Times New Roman" w:hAnsi="Times New Roman" w:cs="Times New Roman"/>
        </w:rPr>
        <w:t xml:space="preserve">with two windings of zero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"http://en.wikipedia.org/wiki/Electrical_resistance" \h </w:instrText>
      </w:r>
      <w:r>
        <w:rPr>
          <w:rFonts w:hint="default" w:ascii="Times New Roman" w:hAnsi="Times New Roman" w:cs="Times New Roman"/>
        </w:rPr>
        <w:fldChar w:fldCharType="separate"/>
      </w:r>
      <w:r>
        <w:rPr>
          <w:rFonts w:hint="default" w:ascii="Times New Roman" w:hAnsi="Times New Roman" w:cs="Times New Roman"/>
        </w:rPr>
        <w:t xml:space="preserve">resistance. </w:t>
      </w:r>
      <w:r>
        <w:rPr>
          <w:rFonts w:hint="default" w:ascii="Times New Roman" w:hAnsi="Times New Roman" w:cs="Times New Roman"/>
        </w:rPr>
        <w:fldChar w:fldCharType="end"/>
      </w:r>
      <w:r>
        <w:rPr>
          <w:rFonts w:hint="default" w:ascii="Times New Roman" w:hAnsi="Times New Roman" w:cs="Times New Roman"/>
        </w:rPr>
        <w:t xml:space="preserve">When a voltage is applied to the primary winding, a small current flows, driving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"http://en.wikipedia.org/wiki/Magnetic_flux" \h </w:instrText>
      </w:r>
      <w:r>
        <w:rPr>
          <w:rFonts w:hint="default" w:ascii="Times New Roman" w:hAnsi="Times New Roman" w:cs="Times New Roman"/>
        </w:rPr>
        <w:fldChar w:fldCharType="separate"/>
      </w:r>
      <w:r>
        <w:rPr>
          <w:rFonts w:hint="default" w:ascii="Times New Roman" w:hAnsi="Times New Roman" w:cs="Times New Roman"/>
        </w:rPr>
        <w:t>flux</w:t>
      </w:r>
      <w:r>
        <w:rPr>
          <w:rFonts w:hint="default" w:ascii="Times New Roman" w:hAnsi="Times New Roman" w:cs="Times New Roman"/>
        </w:rPr>
        <w:fldChar w:fldCharType="end"/>
      </w:r>
      <w:r>
        <w:rPr>
          <w:rFonts w:hint="default" w:ascii="Times New Roman" w:hAnsi="Times New Roman" w:cs="Times New Roman"/>
        </w:rPr>
        <w:t xml:space="preserve"> around the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"http://en.wikipedia.org/wiki/Magnetic_circuit" \h </w:instrText>
      </w:r>
      <w:r>
        <w:rPr>
          <w:rFonts w:hint="default" w:ascii="Times New Roman" w:hAnsi="Times New Roman" w:cs="Times New Roman"/>
        </w:rPr>
        <w:fldChar w:fldCharType="separate"/>
      </w:r>
      <w:r>
        <w:rPr>
          <w:rFonts w:hint="default" w:ascii="Times New Roman" w:hAnsi="Times New Roman" w:cs="Times New Roman"/>
        </w:rPr>
        <w:t>magnetic circuit</w:t>
      </w:r>
      <w:r>
        <w:rPr>
          <w:rFonts w:hint="default" w:ascii="Times New Roman" w:hAnsi="Times New Roman" w:cs="Times New Roman"/>
        </w:rPr>
        <w:fldChar w:fldCharType="end"/>
      </w:r>
      <w:r>
        <w:rPr>
          <w:rFonts w:hint="default" w:ascii="Times New Roman" w:hAnsi="Times New Roman" w:cs="Times New Roman"/>
        </w:rPr>
        <w:t xml:space="preserve"> of the core.:</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"http://en.wikipedia.org/wiki/Transformer#cite_note-Say_.281984.29-36" \h </w:instrText>
      </w:r>
      <w:r>
        <w:rPr>
          <w:rFonts w:hint="default" w:ascii="Times New Roman" w:hAnsi="Times New Roman" w:cs="Times New Roman"/>
        </w:rPr>
        <w:fldChar w:fldCharType="separate"/>
      </w:r>
      <w:r>
        <w:rPr>
          <w:rFonts w:hint="default" w:ascii="Times New Roman" w:hAnsi="Times New Roman" w:cs="Times New Roman"/>
          <w:vertAlign w:val="superscript"/>
        </w:rPr>
        <w:t>[36]</w:t>
      </w:r>
      <w:r>
        <w:rPr>
          <w:rFonts w:hint="default" w:ascii="Times New Roman" w:hAnsi="Times New Roman" w:cs="Times New Roman"/>
          <w:vertAlign w:val="superscript"/>
        </w:rPr>
        <w:fldChar w:fldCharType="end"/>
      </w:r>
      <w:r>
        <w:rPr>
          <w:rFonts w:hint="default" w:ascii="Times New Roman" w:hAnsi="Times New Roman" w:cs="Times New Roman"/>
          <w:vertAlign w:val="baseline"/>
        </w:rPr>
        <w:t xml:space="preserve"> The current required to create the flux is termed the magnetizing current. Since the ideal core has been assumed to have near-zero reluctance, the magnetizing current is negligible, although still required, to create the magnetic</w:t>
      </w:r>
      <w:r>
        <w:rPr>
          <w:rFonts w:hint="default" w:ascii="Times New Roman" w:hAnsi="Times New Roman" w:cs="Times New Roman"/>
          <w:spacing w:val="-2"/>
          <w:vertAlign w:val="baseline"/>
        </w:rPr>
        <w:t xml:space="preserve"> </w:t>
      </w:r>
      <w:r>
        <w:rPr>
          <w:rFonts w:hint="default" w:ascii="Times New Roman" w:hAnsi="Times New Roman" w:cs="Times New Roman"/>
          <w:vertAlign w:val="baseline"/>
        </w:rPr>
        <w:t>field.</w:t>
      </w:r>
    </w:p>
    <w:p>
      <w:pPr>
        <w:pStyle w:val="6"/>
        <w:spacing w:before="5"/>
        <w:rPr>
          <w:rFonts w:hint="default" w:ascii="Times New Roman" w:hAnsi="Times New Roman" w:cs="Times New Roman"/>
        </w:rPr>
      </w:pPr>
    </w:p>
    <w:p>
      <w:pPr>
        <w:pStyle w:val="6"/>
        <w:spacing w:line="360" w:lineRule="auto"/>
        <w:ind w:left="300" w:right="435"/>
        <w:jc w:val="both"/>
        <w:rPr>
          <w:rFonts w:hint="default" w:ascii="Times New Roman" w:hAnsi="Times New Roman" w:cs="Times New Roman"/>
        </w:rPr>
      </w:pPr>
      <w:r>
        <w:rPr>
          <w:rFonts w:hint="default" w:ascii="Times New Roman" w:hAnsi="Times New Roman" w:cs="Times New Roman"/>
        </w:rPr>
        <w:t xml:space="preserve">The changing magnetic field induces an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"http://en.wikipedia.org/wiki/Electromotive_force" \h </w:instrText>
      </w:r>
      <w:r>
        <w:rPr>
          <w:rFonts w:hint="default" w:ascii="Times New Roman" w:hAnsi="Times New Roman" w:cs="Times New Roman"/>
        </w:rPr>
        <w:fldChar w:fldCharType="separate"/>
      </w:r>
      <w:r>
        <w:rPr>
          <w:rFonts w:hint="default" w:ascii="Times New Roman" w:hAnsi="Times New Roman" w:cs="Times New Roman"/>
        </w:rPr>
        <w:t>electromotive force</w:t>
      </w:r>
      <w:r>
        <w:rPr>
          <w:rFonts w:hint="default" w:ascii="Times New Roman" w:hAnsi="Times New Roman" w:cs="Times New Roman"/>
        </w:rPr>
        <w:fldChar w:fldCharType="end"/>
      </w:r>
      <w:r>
        <w:rPr>
          <w:rFonts w:hint="default" w:ascii="Times New Roman" w:hAnsi="Times New Roman" w:cs="Times New Roman"/>
        </w:rPr>
        <w:t xml:space="preserve"> (EMF) across each winding. Since the ideal windings have no impedance, they have no associated voltage drop, and so the voltages V</w:t>
      </w:r>
      <w:r>
        <w:rPr>
          <w:rFonts w:hint="default" w:ascii="Times New Roman" w:hAnsi="Times New Roman" w:cs="Times New Roman"/>
          <w:vertAlign w:val="subscript"/>
        </w:rPr>
        <w:t>P</w:t>
      </w:r>
      <w:r>
        <w:rPr>
          <w:rFonts w:hint="default" w:ascii="Times New Roman" w:hAnsi="Times New Roman" w:cs="Times New Roman"/>
          <w:vertAlign w:val="baseline"/>
        </w:rPr>
        <w:t xml:space="preserve"> and V</w:t>
      </w:r>
      <w:r>
        <w:rPr>
          <w:rFonts w:hint="default" w:ascii="Times New Roman" w:hAnsi="Times New Roman" w:cs="Times New Roman"/>
          <w:vertAlign w:val="subscript"/>
        </w:rPr>
        <w:t>S</w:t>
      </w:r>
      <w:r>
        <w:rPr>
          <w:rFonts w:hint="default" w:ascii="Times New Roman" w:hAnsi="Times New Roman" w:cs="Times New Roman"/>
          <w:vertAlign w:val="baseline"/>
        </w:rPr>
        <w:t xml:space="preserve"> measured at the terminals of the transformer, are equal to the corresponding EMFs. The primary EMF, acting as it does in opposition to the primary voltage, is sometimes termed the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"http://en.wikipedia.org/wiki/Counter-electromotive_force" \h </w:instrText>
      </w:r>
      <w:r>
        <w:rPr>
          <w:rFonts w:hint="default" w:ascii="Times New Roman" w:hAnsi="Times New Roman" w:cs="Times New Roman"/>
        </w:rPr>
        <w:fldChar w:fldCharType="separate"/>
      </w:r>
      <w:r>
        <w:rPr>
          <w:rFonts w:hint="default" w:ascii="Times New Roman" w:hAnsi="Times New Roman" w:cs="Times New Roman"/>
          <w:vertAlign w:val="baseline"/>
        </w:rPr>
        <w:t>back EMF</w:t>
      </w:r>
      <w:r>
        <w:rPr>
          <w:rFonts w:hint="default" w:ascii="Times New Roman" w:hAnsi="Times New Roman" w:cs="Times New Roman"/>
          <w:vertAlign w:val="baseline"/>
        </w:rPr>
        <w:fldChar w:fldCharType="end"/>
      </w:r>
      <w:r>
        <w:rPr>
          <w:rFonts w:hint="default" w:ascii="Times New Roman" w:hAnsi="Times New Roman" w:cs="Times New Roman"/>
          <w:vertAlign w:val="baseline"/>
        </w:rPr>
        <w:t xml:space="preserve">". This is in accordance with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"http://en.wikipedia.org/wiki/Lenz%27s_law" \h </w:instrText>
      </w:r>
      <w:r>
        <w:rPr>
          <w:rFonts w:hint="default" w:ascii="Times New Roman" w:hAnsi="Times New Roman" w:cs="Times New Roman"/>
        </w:rPr>
        <w:fldChar w:fldCharType="separate"/>
      </w:r>
      <w:r>
        <w:rPr>
          <w:rFonts w:hint="default" w:ascii="Times New Roman" w:hAnsi="Times New Roman" w:cs="Times New Roman"/>
          <w:vertAlign w:val="baseline"/>
        </w:rPr>
        <w:t xml:space="preserve">Lenz's law, </w:t>
      </w:r>
      <w:r>
        <w:rPr>
          <w:rFonts w:hint="default" w:ascii="Times New Roman" w:hAnsi="Times New Roman" w:cs="Times New Roman"/>
          <w:vertAlign w:val="baseline"/>
        </w:rPr>
        <w:fldChar w:fldCharType="end"/>
      </w:r>
      <w:r>
        <w:rPr>
          <w:rFonts w:hint="default" w:ascii="Times New Roman" w:hAnsi="Times New Roman" w:cs="Times New Roman"/>
          <w:vertAlign w:val="baseline"/>
        </w:rPr>
        <w:t>which states that induction of EMF always opposes development of any such change in magnetic field.</w:t>
      </w:r>
    </w:p>
    <w:p>
      <w:pPr>
        <w:pStyle w:val="6"/>
        <w:spacing w:before="7"/>
        <w:rPr>
          <w:rFonts w:hint="default" w:ascii="Times New Roman" w:hAnsi="Times New Roman" w:cs="Times New Roman"/>
        </w:rPr>
      </w:pPr>
    </w:p>
    <w:p>
      <w:pPr>
        <w:pStyle w:val="5"/>
        <w:numPr>
          <w:ilvl w:val="2"/>
          <w:numId w:val="18"/>
        </w:numPr>
        <w:tabs>
          <w:tab w:val="left" w:pos="841"/>
        </w:tabs>
        <w:spacing w:before="0" w:after="0" w:line="240" w:lineRule="auto"/>
        <w:ind w:left="840" w:right="0" w:hanging="541"/>
        <w:jc w:val="left"/>
        <w:rPr>
          <w:rFonts w:hint="default" w:ascii="Times New Roman" w:hAnsi="Times New Roman" w:cs="Times New Roman"/>
        </w:rPr>
      </w:pPr>
      <w:r>
        <w:rPr>
          <w:rFonts w:hint="default" w:ascii="Times New Roman" w:hAnsi="Times New Roman" w:cs="Times New Roman"/>
        </w:rPr>
        <w:t>Leakage</w:t>
      </w:r>
      <w:r>
        <w:rPr>
          <w:rFonts w:hint="default" w:ascii="Times New Roman" w:hAnsi="Times New Roman" w:cs="Times New Roman"/>
          <w:spacing w:val="-1"/>
        </w:rPr>
        <w:t xml:space="preserve"> </w:t>
      </w:r>
      <w:r>
        <w:rPr>
          <w:rFonts w:hint="default" w:ascii="Times New Roman" w:hAnsi="Times New Roman" w:cs="Times New Roman"/>
        </w:rPr>
        <w:t>flux</w:t>
      </w:r>
    </w:p>
    <w:p>
      <w:pPr>
        <w:pStyle w:val="6"/>
        <w:rPr>
          <w:rFonts w:hint="default" w:ascii="Times New Roman" w:hAnsi="Times New Roman" w:cs="Times New Roman"/>
          <w:b/>
          <w:sz w:val="20"/>
        </w:rPr>
      </w:pPr>
    </w:p>
    <w:p>
      <w:pPr>
        <w:pStyle w:val="6"/>
        <w:spacing w:before="9"/>
        <w:rPr>
          <w:rFonts w:hint="default" w:ascii="Times New Roman" w:hAnsi="Times New Roman" w:cs="Times New Roman"/>
          <w:b/>
          <w:sz w:val="12"/>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2571750</wp:posOffset>
            </wp:positionH>
            <wp:positionV relativeFrom="paragraph">
              <wp:posOffset>118110</wp:posOffset>
            </wp:positionV>
            <wp:extent cx="2430780" cy="1457325"/>
            <wp:effectExtent l="0" t="0" r="0" b="0"/>
            <wp:wrapTopAndBottom/>
            <wp:docPr id="101" name="image51.png" descr="http://1.1.1.4/bmi/upload.wikimedia.org/wikipedia/commons/thumb/9/98/Transformer_flux.gif/301px-Transformer_flu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1.png" descr="http://1.1.1.4/bmi/upload.wikimedia.org/wikipedia/commons/thumb/9/98/Transformer_flux.gif/301px-Transformer_flux.gif"/>
                    <pic:cNvPicPr>
                      <a:picLocks noChangeAspect="1"/>
                    </pic:cNvPicPr>
                  </pic:nvPicPr>
                  <pic:blipFill>
                    <a:blip r:embed="rId54" cstate="print"/>
                    <a:stretch>
                      <a:fillRect/>
                    </a:stretch>
                  </pic:blipFill>
                  <pic:spPr>
                    <a:xfrm>
                      <a:off x="0" y="0"/>
                      <a:ext cx="2430865" cy="1457325"/>
                    </a:xfrm>
                    <a:prstGeom prst="rect">
                      <a:avLst/>
                    </a:prstGeom>
                  </pic:spPr>
                </pic:pic>
              </a:graphicData>
            </a:graphic>
          </wp:anchor>
        </w:drawing>
      </w:r>
    </w:p>
    <w:p>
      <w:pPr>
        <w:pStyle w:val="6"/>
        <w:spacing w:before="2"/>
        <w:rPr>
          <w:rFonts w:hint="default" w:ascii="Times New Roman" w:hAnsi="Times New Roman" w:cs="Times New Roman"/>
          <w:b/>
          <w:sz w:val="20"/>
        </w:rPr>
      </w:pPr>
    </w:p>
    <w:p>
      <w:pPr>
        <w:pStyle w:val="6"/>
        <w:spacing w:before="90"/>
        <w:ind w:left="746" w:right="885"/>
        <w:jc w:val="center"/>
        <w:rPr>
          <w:rFonts w:hint="default" w:ascii="Times New Roman" w:hAnsi="Times New Roman" w:cs="Times New Roman"/>
        </w:rPr>
      </w:pPr>
      <w:r>
        <w:rPr>
          <w:rFonts w:hint="default" w:ascii="Times New Roman" w:hAnsi="Times New Roman" w:cs="Times New Roman"/>
        </w:rPr>
        <w:t>Figure 3.24: Leakage flux of a transformer</w:t>
      </w:r>
    </w:p>
    <w:p>
      <w:pPr>
        <w:spacing w:after="0"/>
        <w:jc w:val="center"/>
        <w:rPr>
          <w:rFonts w:hint="default" w:ascii="Times New Roman" w:hAnsi="Times New Roman" w:cs="Times New Roman"/>
        </w:rPr>
        <w:sectPr>
          <w:pgSz w:w="11910" w:h="16840"/>
          <w:pgMar w:top="1340" w:right="1000" w:bottom="1200" w:left="1140" w:header="0" w:footer="1014" w:gutter="0"/>
        </w:sectPr>
      </w:pPr>
    </w:p>
    <w:p>
      <w:pPr>
        <w:pStyle w:val="6"/>
        <w:spacing w:before="76" w:line="360" w:lineRule="auto"/>
        <w:ind w:left="300" w:right="435"/>
        <w:jc w:val="both"/>
        <w:rPr>
          <w:rFonts w:hint="default" w:ascii="Times New Roman" w:hAnsi="Times New Roman" w:cs="Times New Roman"/>
        </w:rPr>
      </w:pPr>
      <w:r>
        <w:rPr>
          <w:rFonts w:hint="default" w:ascii="Times New Roman" w:hAnsi="Times New Roman" w:cs="Times New Roman"/>
        </w:rPr>
        <w:t>The ideal transformer model assumes that all flux generated by the primary winding links all the turns of every winding, including itself. In practice, some flux traverses paths that take it outside the windings Such flux is termed leakage flux, and results in leakage inductance in series with the mutually coupled transformer windings. Leakage flux results in energy being alternately stored in and discharged from the magnetic fields with each cycle of the power supply. It is not directly a power loss (see "Stray losses" below), but results in inferior voltage regulation, causing the secondary voltage to not be directly proportional to the primary voltage, particularly under heavy load.Transformers are therefore normally designed to have very low leakage inductance. Nevertheless, it is impossible to eliminate all leakage flux because it plays an essential part in the operation of the transformer. The combined effect of the leakage flux and the electric field around the windings is what transfers energy from the primary to the secondary.</w:t>
      </w:r>
    </w:p>
    <w:p>
      <w:pPr>
        <w:pStyle w:val="6"/>
        <w:spacing w:before="3"/>
        <w:rPr>
          <w:rFonts w:hint="default" w:ascii="Times New Roman" w:hAnsi="Times New Roman" w:cs="Times New Roman"/>
        </w:rPr>
      </w:pPr>
    </w:p>
    <w:p>
      <w:pPr>
        <w:pStyle w:val="6"/>
        <w:spacing w:line="360" w:lineRule="auto"/>
        <w:ind w:left="300" w:right="434"/>
        <w:jc w:val="both"/>
        <w:rPr>
          <w:rFonts w:hint="default" w:ascii="Times New Roman" w:hAnsi="Times New Roman" w:cs="Times New Roman"/>
        </w:rPr>
      </w:pPr>
      <w:r>
        <w:rPr>
          <w:rFonts w:hint="default" w:ascii="Times New Roman" w:hAnsi="Times New Roman" w:cs="Times New Roman"/>
        </w:rPr>
        <w:t xml:space="preserve">In some applications increased leakage is desired, and long magnetic paths, air gaps, or magnetic bypass shunts may deliberately be introduced in a transformer design to limit the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"http://en.wikipedia.org/wiki/Short-circuit" \h </w:instrText>
      </w:r>
      <w:r>
        <w:rPr>
          <w:rFonts w:hint="default" w:ascii="Times New Roman" w:hAnsi="Times New Roman" w:cs="Times New Roman"/>
        </w:rPr>
        <w:fldChar w:fldCharType="separate"/>
      </w:r>
      <w:r>
        <w:rPr>
          <w:rFonts w:hint="default" w:ascii="Times New Roman" w:hAnsi="Times New Roman" w:cs="Times New Roman"/>
        </w:rPr>
        <w:t>short-circuit</w:t>
      </w:r>
      <w:r>
        <w:rPr>
          <w:rFonts w:hint="default" w:ascii="Times New Roman" w:hAnsi="Times New Roman" w:cs="Times New Roman"/>
        </w:rPr>
        <w:fldChar w:fldCharType="end"/>
      </w:r>
      <w:r>
        <w:rPr>
          <w:rFonts w:hint="default" w:ascii="Times New Roman" w:hAnsi="Times New Roman" w:cs="Times New Roman"/>
        </w:rPr>
        <w:t xml:space="preserve"> current it will supply.Leaky transformers may be used to supply loads that exhibit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"http://en.wikipedia.org/wiki/Negative_resistance" \h </w:instrText>
      </w:r>
      <w:r>
        <w:rPr>
          <w:rFonts w:hint="default" w:ascii="Times New Roman" w:hAnsi="Times New Roman" w:cs="Times New Roman"/>
        </w:rPr>
        <w:fldChar w:fldCharType="separate"/>
      </w:r>
      <w:r>
        <w:rPr>
          <w:rFonts w:hint="default" w:ascii="Times New Roman" w:hAnsi="Times New Roman" w:cs="Times New Roman"/>
        </w:rPr>
        <w:t>negative resistance</w:t>
      </w:r>
      <w:r>
        <w:rPr>
          <w:rFonts w:hint="default" w:ascii="Times New Roman" w:hAnsi="Times New Roman" w:cs="Times New Roman"/>
        </w:rPr>
        <w:fldChar w:fldCharType="end"/>
      </w:r>
      <w:r>
        <w:rPr>
          <w:rFonts w:hint="default" w:ascii="Times New Roman" w:hAnsi="Times New Roman" w:cs="Times New Roman"/>
        </w:rPr>
        <w:t xml:space="preserve">, such as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"http://en.wikipedia.org/wiki/Electric_arc" \h </w:instrText>
      </w:r>
      <w:r>
        <w:rPr>
          <w:rFonts w:hint="default" w:ascii="Times New Roman" w:hAnsi="Times New Roman" w:cs="Times New Roman"/>
        </w:rPr>
        <w:fldChar w:fldCharType="separate"/>
      </w:r>
      <w:r>
        <w:rPr>
          <w:rFonts w:hint="default" w:ascii="Times New Roman" w:hAnsi="Times New Roman" w:cs="Times New Roman"/>
        </w:rPr>
        <w:t>electric arcs</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"http://en.wikipedia.org/wiki/Mercury_vapor_lamp" \h </w:instrText>
      </w:r>
      <w:r>
        <w:rPr>
          <w:rFonts w:hint="default" w:ascii="Times New Roman" w:hAnsi="Times New Roman" w:cs="Times New Roman"/>
        </w:rPr>
        <w:fldChar w:fldCharType="separate"/>
      </w:r>
      <w:r>
        <w:rPr>
          <w:rFonts w:hint="default" w:ascii="Times New Roman" w:hAnsi="Times New Roman" w:cs="Times New Roman"/>
        </w:rPr>
        <w:t>mercury vapor lamps</w:t>
      </w:r>
      <w:r>
        <w:rPr>
          <w:rFonts w:hint="default" w:ascii="Times New Roman" w:hAnsi="Times New Roman" w:cs="Times New Roman"/>
        </w:rPr>
        <w:fldChar w:fldCharType="end"/>
      </w:r>
      <w:r>
        <w:rPr>
          <w:rFonts w:hint="default" w:ascii="Times New Roman" w:hAnsi="Times New Roman" w:cs="Times New Roman"/>
        </w:rPr>
        <w:t xml:space="preserve">, and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"http://en.wikipedia.org/wiki/Neon_sign" \h </w:instrText>
      </w:r>
      <w:r>
        <w:rPr>
          <w:rFonts w:hint="default" w:ascii="Times New Roman" w:hAnsi="Times New Roman" w:cs="Times New Roman"/>
        </w:rPr>
        <w:fldChar w:fldCharType="separate"/>
      </w:r>
      <w:r>
        <w:rPr>
          <w:rFonts w:hint="default" w:ascii="Times New Roman" w:hAnsi="Times New Roman" w:cs="Times New Roman"/>
        </w:rPr>
        <w:t xml:space="preserve">neon signs </w:t>
      </w:r>
      <w:r>
        <w:rPr>
          <w:rFonts w:hint="default" w:ascii="Times New Roman" w:hAnsi="Times New Roman" w:cs="Times New Roman"/>
        </w:rPr>
        <w:fldChar w:fldCharType="end"/>
      </w:r>
      <w:r>
        <w:rPr>
          <w:rFonts w:hint="default" w:ascii="Times New Roman" w:hAnsi="Times New Roman" w:cs="Times New Roman"/>
        </w:rPr>
        <w:t xml:space="preserve">or for safely handling loads that become periodically short-circuited such as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"http://en.wikipedia.org/wiki/Arc_welding" \h </w:instrText>
      </w:r>
      <w:r>
        <w:rPr>
          <w:rFonts w:hint="default" w:ascii="Times New Roman" w:hAnsi="Times New Roman" w:cs="Times New Roman"/>
        </w:rPr>
        <w:fldChar w:fldCharType="separate"/>
      </w:r>
      <w:r>
        <w:rPr>
          <w:rFonts w:hint="default" w:ascii="Times New Roman" w:hAnsi="Times New Roman" w:cs="Times New Roman"/>
        </w:rPr>
        <w:t>electric arc</w:t>
      </w:r>
      <w:r>
        <w:rPr>
          <w:rFonts w:hint="default" w:ascii="Times New Roman" w:hAnsi="Times New Roman" w:cs="Times New Roman"/>
          <w:spacing w:val="-14"/>
        </w:rPr>
        <w:t xml:space="preserve"> </w:t>
      </w:r>
      <w:r>
        <w:rPr>
          <w:rFonts w:hint="default" w:ascii="Times New Roman" w:hAnsi="Times New Roman" w:cs="Times New Roman"/>
        </w:rPr>
        <w:t>welders.</w:t>
      </w:r>
      <w:r>
        <w:rPr>
          <w:rFonts w:hint="default" w:ascii="Times New Roman" w:hAnsi="Times New Roman" w:cs="Times New Roman"/>
        </w:rPr>
        <w:fldChar w:fldCharType="end"/>
      </w:r>
    </w:p>
    <w:p>
      <w:pPr>
        <w:pStyle w:val="6"/>
        <w:spacing w:before="7"/>
        <w:rPr>
          <w:rFonts w:hint="default" w:ascii="Times New Roman" w:hAnsi="Times New Roman" w:cs="Times New Roman"/>
        </w:rPr>
      </w:pPr>
    </w:p>
    <w:p>
      <w:pPr>
        <w:pStyle w:val="6"/>
        <w:spacing w:line="360" w:lineRule="auto"/>
        <w:ind w:left="300" w:right="433"/>
        <w:jc w:val="both"/>
        <w:rPr>
          <w:rFonts w:hint="default" w:ascii="Times New Roman" w:hAnsi="Times New Roman" w:cs="Times New Roman"/>
        </w:rPr>
      </w:pPr>
      <w:r>
        <w:rPr>
          <w:rFonts w:hint="default" w:ascii="Times New Roman" w:hAnsi="Times New Roman" w:cs="Times New Roman"/>
        </w:rPr>
        <w:t>Air gaps are also used to keep a transformer from saturating, especially audio-frequency transformers in circuits that have a direct current component flowing through the windings.</w:t>
      </w:r>
    </w:p>
    <w:p>
      <w:pPr>
        <w:pStyle w:val="6"/>
        <w:spacing w:before="2"/>
        <w:rPr>
          <w:rFonts w:hint="default" w:ascii="Times New Roman" w:hAnsi="Times New Roman" w:cs="Times New Roman"/>
        </w:rPr>
      </w:pPr>
    </w:p>
    <w:p>
      <w:pPr>
        <w:pStyle w:val="6"/>
        <w:spacing w:before="1" w:line="360" w:lineRule="auto"/>
        <w:ind w:left="300" w:right="439"/>
        <w:jc w:val="both"/>
        <w:rPr>
          <w:rFonts w:hint="default" w:ascii="Times New Roman" w:hAnsi="Times New Roman" w:cs="Times New Roman"/>
        </w:rPr>
      </w:pPr>
      <w:r>
        <w:rPr>
          <w:rFonts w:hint="default" w:ascii="Times New Roman" w:hAnsi="Times New Roman" w:cs="Times New Roman"/>
        </w:rPr>
        <w:t xml:space="preserve">Leakage inductance is also helpful when transformers are operated in parallel. It can be shown that if the "per-unit" inductance of two transformers is the same (a typical value is 5%), they will automatically split power "correctly" (e.g. 500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"http://en.wikipedia.org/wiki/Kilovolt-ampere" \h </w:instrText>
      </w:r>
      <w:r>
        <w:rPr>
          <w:rFonts w:hint="default" w:ascii="Times New Roman" w:hAnsi="Times New Roman" w:cs="Times New Roman"/>
        </w:rPr>
        <w:fldChar w:fldCharType="separate"/>
      </w:r>
      <w:r>
        <w:rPr>
          <w:rFonts w:hint="default" w:ascii="Times New Roman" w:hAnsi="Times New Roman" w:cs="Times New Roman"/>
        </w:rPr>
        <w:t xml:space="preserve">kVA </w:t>
      </w:r>
      <w:r>
        <w:rPr>
          <w:rFonts w:hint="default" w:ascii="Times New Roman" w:hAnsi="Times New Roman" w:cs="Times New Roman"/>
        </w:rPr>
        <w:fldChar w:fldCharType="end"/>
      </w:r>
      <w:r>
        <w:rPr>
          <w:rFonts w:hint="default" w:ascii="Times New Roman" w:hAnsi="Times New Roman" w:cs="Times New Roman"/>
        </w:rPr>
        <w:t>unit in parallel with 1,000 kVA unit, the larger one will carry twice the</w:t>
      </w:r>
      <w:r>
        <w:rPr>
          <w:rFonts w:hint="default" w:ascii="Times New Roman" w:hAnsi="Times New Roman" w:cs="Times New Roman"/>
          <w:spacing w:val="-7"/>
        </w:rPr>
        <w:t xml:space="preserve"> </w:t>
      </w:r>
      <w:r>
        <w:rPr>
          <w:rFonts w:hint="default" w:ascii="Times New Roman" w:hAnsi="Times New Roman" w:cs="Times New Roman"/>
        </w:rPr>
        <w:t>current.</w:t>
      </w:r>
    </w:p>
    <w:p>
      <w:pPr>
        <w:pStyle w:val="6"/>
        <w:spacing w:before="7"/>
        <w:rPr>
          <w:rFonts w:hint="default" w:ascii="Times New Roman" w:hAnsi="Times New Roman" w:cs="Times New Roman"/>
        </w:rPr>
      </w:pPr>
    </w:p>
    <w:p>
      <w:pPr>
        <w:pStyle w:val="5"/>
        <w:numPr>
          <w:ilvl w:val="2"/>
          <w:numId w:val="18"/>
        </w:numPr>
        <w:tabs>
          <w:tab w:val="left" w:pos="841"/>
        </w:tabs>
        <w:spacing w:before="1" w:after="0" w:line="240" w:lineRule="auto"/>
        <w:ind w:left="840" w:right="0" w:hanging="541"/>
        <w:jc w:val="left"/>
        <w:rPr>
          <w:rFonts w:hint="default" w:ascii="Times New Roman" w:hAnsi="Times New Roman" w:cs="Times New Roman"/>
        </w:rPr>
      </w:pPr>
      <w:r>
        <w:rPr>
          <w:rFonts w:hint="default" w:ascii="Times New Roman" w:hAnsi="Times New Roman" w:cs="Times New Roman"/>
        </w:rPr>
        <w:t>Effect of</w:t>
      </w:r>
      <w:r>
        <w:rPr>
          <w:rFonts w:hint="default" w:ascii="Times New Roman" w:hAnsi="Times New Roman" w:cs="Times New Roman"/>
          <w:spacing w:val="-1"/>
        </w:rPr>
        <w:t xml:space="preserve"> </w:t>
      </w:r>
      <w:r>
        <w:rPr>
          <w:rFonts w:hint="default" w:ascii="Times New Roman" w:hAnsi="Times New Roman" w:cs="Times New Roman"/>
        </w:rPr>
        <w:t>frequency</w:t>
      </w:r>
    </w:p>
    <w:p>
      <w:pPr>
        <w:pStyle w:val="6"/>
        <w:spacing w:before="4"/>
        <w:rPr>
          <w:rFonts w:hint="default" w:ascii="Times New Roman" w:hAnsi="Times New Roman" w:cs="Times New Roman"/>
          <w:b/>
          <w:sz w:val="22"/>
        </w:rPr>
      </w:pPr>
      <w:r>
        <w:rPr>
          <w:rFonts w:hint="default" w:ascii="Times New Roman" w:hAnsi="Times New Roman" w:cs="Times New Roman"/>
        </w:rPr>
        <w:pict>
          <v:shape id="_x0000_s1034" o:spid="_x0000_s1034" o:spt="202" type="#_x0000_t202" style="position:absolute;left:0pt;margin-left:70.55pt;margin-top:14.05pt;height:89.9pt;width:454.3pt;mso-position-horizontal-relative:page;mso-wrap-distance-bottom:0pt;mso-wrap-distance-top:0pt;z-index:-15703040;mso-width-relative:page;mso-height-relative:page;" fillcolor="#FFFFEF" filled="t" stroked="f" coordsize="21600,21600">
            <v:path/>
            <v:fill on="t" focussize="0,0"/>
            <v:stroke on="f" joinstyle="miter"/>
            <v:imagedata o:title=""/>
            <o:lock v:ext="edit"/>
            <v:textbox inset="0mm,0mm,0mm,0mm">
              <w:txbxContent>
                <w:p>
                  <w:pPr>
                    <w:spacing w:before="0" w:line="273" w:lineRule="exact"/>
                    <w:ind w:left="28" w:right="0" w:firstLine="0"/>
                    <w:jc w:val="both"/>
                    <w:rPr>
                      <w:b/>
                      <w:sz w:val="24"/>
                    </w:rPr>
                  </w:pPr>
                  <w:r>
                    <w:rPr>
                      <w:b/>
                      <w:sz w:val="24"/>
                    </w:rPr>
                    <w:t>Transformer universal EMF equation</w:t>
                  </w:r>
                </w:p>
                <w:p>
                  <w:pPr>
                    <w:pStyle w:val="6"/>
                    <w:spacing w:before="2"/>
                    <w:rPr>
                      <w:b/>
                    </w:rPr>
                  </w:pPr>
                </w:p>
                <w:p>
                  <w:pPr>
                    <w:pStyle w:val="6"/>
                    <w:spacing w:line="360" w:lineRule="auto"/>
                    <w:ind w:left="28" w:right="25"/>
                    <w:jc w:val="both"/>
                  </w:pPr>
                  <w:r>
                    <w:t xml:space="preserve">If the flux in the core is purely </w:t>
                  </w:r>
                  <w:r>
                    <w:fldChar w:fldCharType="begin"/>
                  </w:r>
                  <w:r>
                    <w:instrText xml:space="preserve"> HYPERLINK "http://en.wikipedia.org/wiki/Sinusoidal" \h </w:instrText>
                  </w:r>
                  <w:r>
                    <w:fldChar w:fldCharType="separate"/>
                  </w:r>
                  <w:r>
                    <w:t xml:space="preserve">sinusoidal, </w:t>
                  </w:r>
                  <w:r>
                    <w:fldChar w:fldCharType="end"/>
                  </w:r>
                  <w:r>
                    <w:t xml:space="preserve">the relationship for either winding between its </w:t>
                  </w:r>
                  <w:r>
                    <w:fldChar w:fldCharType="begin"/>
                  </w:r>
                  <w:r>
                    <w:instrText xml:space="preserve"> HYPERLINK "http://en.wikipedia.org/wiki/Root_mean_square" \h </w:instrText>
                  </w:r>
                  <w:r>
                    <w:fldChar w:fldCharType="separate"/>
                  </w:r>
                  <w:r>
                    <w:rPr>
                      <w:b/>
                    </w:rPr>
                    <w:t>rms</w:t>
                  </w:r>
                  <w:r>
                    <w:rPr>
                      <w:b/>
                    </w:rPr>
                    <w:fldChar w:fldCharType="end"/>
                  </w:r>
                  <w:r>
                    <w:rPr>
                      <w:b/>
                    </w:rPr>
                    <w:t xml:space="preserve"> voltage </w:t>
                  </w:r>
                  <w:r>
                    <w:t>E</w:t>
                  </w:r>
                  <w:r>
                    <w:rPr>
                      <w:vertAlign w:val="subscript"/>
                    </w:rPr>
                    <w:t>rms</w:t>
                  </w:r>
                  <w:r>
                    <w:rPr>
                      <w:vertAlign w:val="baseline"/>
                    </w:rPr>
                    <w:t xml:space="preserve"> of the winding, and the supply frequency f, number of turns N, core cross- sectional area a and peak </w:t>
                  </w:r>
                  <w:r>
                    <w:fldChar w:fldCharType="begin"/>
                  </w:r>
                  <w:r>
                    <w:instrText xml:space="preserve"> HYPERLINK "http://en.wikipedia.org/wiki/Magnetic_flux_density" \h </w:instrText>
                  </w:r>
                  <w:r>
                    <w:fldChar w:fldCharType="separate"/>
                  </w:r>
                  <w:r>
                    <w:rPr>
                      <w:vertAlign w:val="baseline"/>
                    </w:rPr>
                    <w:t xml:space="preserve">magnetic flux density </w:t>
                  </w:r>
                  <w:r>
                    <w:rPr>
                      <w:vertAlign w:val="baseline"/>
                    </w:rPr>
                    <w:fldChar w:fldCharType="end"/>
                  </w:r>
                  <w:r>
                    <w:rPr>
                      <w:vertAlign w:val="baseline"/>
                    </w:rPr>
                    <w:t>B is given by the universal EMF equation:</w:t>
                  </w:r>
                </w:p>
              </w:txbxContent>
            </v:textbox>
            <w10:wrap type="topAndBottom"/>
          </v:shape>
        </w:pict>
      </w:r>
    </w:p>
    <w:p>
      <w:pPr>
        <w:spacing w:after="0"/>
        <w:rPr>
          <w:rFonts w:hint="default" w:ascii="Times New Roman" w:hAnsi="Times New Roman" w:cs="Times New Roman"/>
          <w:sz w:val="22"/>
        </w:rPr>
        <w:sectPr>
          <w:pgSz w:w="11910" w:h="16840"/>
          <w:pgMar w:top="1340" w:right="1000" w:bottom="1200" w:left="1140" w:header="0" w:footer="1014" w:gutter="0"/>
        </w:sectPr>
      </w:pPr>
    </w:p>
    <w:p>
      <w:pPr>
        <w:pStyle w:val="6"/>
        <w:ind w:left="271"/>
        <w:rPr>
          <w:rFonts w:hint="default" w:ascii="Times New Roman" w:hAnsi="Times New Roman" w:cs="Times New Roman"/>
          <w:sz w:val="20"/>
        </w:rPr>
      </w:pPr>
      <w:r>
        <w:rPr>
          <w:rFonts w:hint="default" w:ascii="Times New Roman" w:hAnsi="Times New Roman" w:cs="Times New Roman"/>
          <w:sz w:val="20"/>
        </w:rPr>
        <w:pict>
          <v:group id="_x0000_s1035" o:spid="_x0000_s1035" o:spt="203" style="height:126.6pt;width:454.3pt;" coordsize="9086,2532">
            <o:lock v:ext="edit"/>
            <v:rect id="_x0000_s1036" o:spid="_x0000_s1036" o:spt="1" style="position:absolute;left:0;top:1;height:985;width:9086;" fillcolor="#FFFFEF" filled="t" stroked="f" coordsize="21600,21600">
              <v:path/>
              <v:fill on="t" focussize="0,0"/>
              <v:stroke on="f"/>
              <v:imagedata o:title=""/>
              <o:lock v:ext="edit"/>
            </v:rect>
            <v:shape id="_x0000_s1037" o:spid="_x0000_s1037" o:spt="75" alt=" E_\text{rms} = {\frac {2 \pi f N a B_\text{peak}} {\sqrt{2}}} \! \approx 4.44 f N a B" type="#_x0000_t75" style="position:absolute;left:28;top:0;height:705;width:4291;" filled="f" stroked="f" coordsize="21600,21600">
              <v:path/>
              <v:fill on="f" focussize="0,0"/>
              <v:stroke on="f"/>
              <v:imagedata r:id="rId55" o:title=""/>
              <o:lock v:ext="edit" aspectratio="t"/>
            </v:shape>
            <v:shape id="_x0000_s1038" o:spid="_x0000_s1038" style="position:absolute;left:0;top:986;height:1546;width:9086;" fillcolor="#FFFFEF" filled="t" stroked="f" coordorigin="0,986" coordsize="9086,1546" path="m9085,1402l0,1402,0,2095,0,2532,9085,2532,9085,2095,9085,1402xm9085,986l0,986,0,1402,9085,1402,9085,986xe">
              <v:path arrowok="t"/>
              <v:fill on="t" focussize="0,0"/>
              <v:stroke on="f"/>
              <v:imagedata o:title=""/>
              <o:lock v:ext="edit"/>
            </v:shape>
            <v:shape id="_x0000_s1039" o:spid="_x0000_s1039" o:spt="75" alt=" E_\text{avg}= 4 f N a B_\text{peak} \!" type="#_x0000_t75" style="position:absolute;left:28;top:2095;height:300;width:2340;" filled="f" stroked="f" coordsize="21600,21600">
              <v:path/>
              <v:fill on="f" focussize="0,0"/>
              <v:stroke on="f"/>
              <v:imagedata r:id="rId56" o:title=""/>
              <o:lock v:ext="edit" aspectratio="t"/>
            </v:shape>
            <v:shape id="_x0000_s1040" o:spid="_x0000_s1040" o:spt="202" type="#_x0000_t202" style="position:absolute;left:0;top:1;height:2531;width:9086;" filled="f" stroked="f" coordsize="21600,21600">
              <v:path/>
              <v:fill on="f" focussize="0,0"/>
              <v:stroke on="f" joinstyle="miter"/>
              <v:imagedata o:title=""/>
              <o:lock v:ext="edit"/>
              <v:textbox inset="0mm,0mm,0mm,0mm">
                <w:txbxContent>
                  <w:p>
                    <w:pPr>
                      <w:spacing w:before="0" w:line="240" w:lineRule="auto"/>
                      <w:rPr>
                        <w:b/>
                        <w:sz w:val="28"/>
                      </w:rPr>
                    </w:pPr>
                  </w:p>
                  <w:p>
                    <w:pPr>
                      <w:spacing w:before="0" w:line="240" w:lineRule="auto"/>
                      <w:rPr>
                        <w:b/>
                        <w:sz w:val="28"/>
                      </w:rPr>
                    </w:pPr>
                  </w:p>
                  <w:p>
                    <w:pPr>
                      <w:spacing w:before="1" w:line="240" w:lineRule="auto"/>
                      <w:rPr>
                        <w:b/>
                        <w:sz w:val="29"/>
                      </w:rPr>
                    </w:pPr>
                  </w:p>
                  <w:p>
                    <w:pPr>
                      <w:spacing w:before="0" w:line="360" w:lineRule="auto"/>
                      <w:ind w:left="28" w:right="0" w:firstLine="0"/>
                      <w:jc w:val="left"/>
                      <w:rPr>
                        <w:sz w:val="24"/>
                      </w:rPr>
                    </w:pPr>
                    <w:r>
                      <w:rPr>
                        <w:sz w:val="24"/>
                      </w:rPr>
                      <w:t xml:space="preserve">If the flux does not contain even </w:t>
                    </w:r>
                    <w:r>
                      <w:fldChar w:fldCharType="begin"/>
                    </w:r>
                    <w:r>
                      <w:instrText xml:space="preserve"> HYPERLINK "http://en.wikipedia.org/wiki/Harmonics" \h </w:instrText>
                    </w:r>
                    <w:r>
                      <w:fldChar w:fldCharType="separate"/>
                    </w:r>
                    <w:r>
                      <w:rPr>
                        <w:sz w:val="24"/>
                      </w:rPr>
                      <w:t xml:space="preserve">harmonics </w:t>
                    </w:r>
                    <w:r>
                      <w:rPr>
                        <w:sz w:val="24"/>
                      </w:rPr>
                      <w:fldChar w:fldCharType="end"/>
                    </w:r>
                    <w:r>
                      <w:rPr>
                        <w:sz w:val="24"/>
                      </w:rPr>
                      <w:t xml:space="preserve">the following equation can be used for </w:t>
                    </w:r>
                    <w:r>
                      <w:rPr>
                        <w:b/>
                        <w:sz w:val="24"/>
                      </w:rPr>
                      <w:t xml:space="preserve">half-cycle average voltage </w:t>
                    </w:r>
                    <w:r>
                      <w:rPr>
                        <w:sz w:val="24"/>
                      </w:rPr>
                      <w:t>E</w:t>
                    </w:r>
                    <w:r>
                      <w:rPr>
                        <w:sz w:val="24"/>
                        <w:vertAlign w:val="subscript"/>
                      </w:rPr>
                      <w:t>avg</w:t>
                    </w:r>
                    <w:r>
                      <w:rPr>
                        <w:sz w:val="24"/>
                        <w:vertAlign w:val="baseline"/>
                      </w:rPr>
                      <w:t xml:space="preserve"> of any waveshape:</w:t>
                    </w:r>
                  </w:p>
                </w:txbxContent>
              </v:textbox>
            </v:shape>
            <w10:wrap type="none"/>
            <w10:anchorlock/>
          </v:group>
        </w:pict>
      </w:r>
    </w:p>
    <w:p>
      <w:pPr>
        <w:pStyle w:val="6"/>
        <w:spacing w:before="7"/>
        <w:rPr>
          <w:rFonts w:hint="default" w:ascii="Times New Roman" w:hAnsi="Times New Roman" w:cs="Times New Roman"/>
          <w:b/>
          <w:sz w:val="13"/>
        </w:rPr>
      </w:pPr>
    </w:p>
    <w:p>
      <w:pPr>
        <w:pStyle w:val="6"/>
        <w:spacing w:before="90" w:line="360" w:lineRule="auto"/>
        <w:ind w:left="300" w:right="436"/>
        <w:jc w:val="both"/>
        <w:rPr>
          <w:rFonts w:hint="default" w:ascii="Times New Roman" w:hAnsi="Times New Roman" w:cs="Times New Roman"/>
        </w:rPr>
      </w:pPr>
      <w:r>
        <w:rPr>
          <w:rFonts w:hint="default" w:ascii="Times New Roman" w:hAnsi="Times New Roman" w:cs="Times New Roman"/>
        </w:rPr>
        <w:t xml:space="preserve">The time-derivative term in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"http://en.wikipedia.org/wiki/Faraday%27s_law_of_induction" \h </w:instrText>
      </w:r>
      <w:r>
        <w:rPr>
          <w:rFonts w:hint="default" w:ascii="Times New Roman" w:hAnsi="Times New Roman" w:cs="Times New Roman"/>
        </w:rPr>
        <w:fldChar w:fldCharType="separate"/>
      </w:r>
      <w:r>
        <w:rPr>
          <w:rFonts w:hint="default" w:ascii="Times New Roman" w:hAnsi="Times New Roman" w:cs="Times New Roman"/>
        </w:rPr>
        <w:t xml:space="preserve">Faraday's Law </w:t>
      </w:r>
      <w:r>
        <w:rPr>
          <w:rFonts w:hint="default" w:ascii="Times New Roman" w:hAnsi="Times New Roman" w:cs="Times New Roman"/>
        </w:rPr>
        <w:fldChar w:fldCharType="end"/>
      </w:r>
      <w:r>
        <w:rPr>
          <w:rFonts w:hint="default" w:ascii="Times New Roman" w:hAnsi="Times New Roman" w:cs="Times New Roman"/>
        </w:rPr>
        <w:t xml:space="preserve">shows that the flux in the core is the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"http://en.wikipedia.org/wiki/Integral" \h </w:instrText>
      </w:r>
      <w:r>
        <w:rPr>
          <w:rFonts w:hint="default" w:ascii="Times New Roman" w:hAnsi="Times New Roman" w:cs="Times New Roman"/>
        </w:rPr>
        <w:fldChar w:fldCharType="separate"/>
      </w:r>
      <w:r>
        <w:rPr>
          <w:rFonts w:hint="default" w:ascii="Times New Roman" w:hAnsi="Times New Roman" w:cs="Times New Roman"/>
        </w:rPr>
        <w:t xml:space="preserve">integral </w:t>
      </w:r>
      <w:r>
        <w:rPr>
          <w:rFonts w:hint="default" w:ascii="Times New Roman" w:hAnsi="Times New Roman" w:cs="Times New Roman"/>
        </w:rPr>
        <w:fldChar w:fldCharType="end"/>
      </w:r>
      <w:r>
        <w:rPr>
          <w:rFonts w:hint="default" w:ascii="Times New Roman" w:hAnsi="Times New Roman" w:cs="Times New Roman"/>
        </w:rPr>
        <w:t xml:space="preserve">with respect to time of the applied voltage. Hypothetically an ideal transformer would work with direct-current excitation, with the core flux increasing linearly with time. In practice, the flux rises to the point where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"http://en.wikipedia.org/wiki/Saturation_%28magnetic%29" \h </w:instrText>
      </w:r>
      <w:r>
        <w:rPr>
          <w:rFonts w:hint="default" w:ascii="Times New Roman" w:hAnsi="Times New Roman" w:cs="Times New Roman"/>
        </w:rPr>
        <w:fldChar w:fldCharType="separate"/>
      </w:r>
      <w:r>
        <w:rPr>
          <w:rFonts w:hint="default" w:ascii="Times New Roman" w:hAnsi="Times New Roman" w:cs="Times New Roman"/>
        </w:rPr>
        <w:t xml:space="preserve">magnetic saturation </w:t>
      </w:r>
      <w:r>
        <w:rPr>
          <w:rFonts w:hint="default" w:ascii="Times New Roman" w:hAnsi="Times New Roman" w:cs="Times New Roman"/>
        </w:rPr>
        <w:fldChar w:fldCharType="end"/>
      </w:r>
      <w:r>
        <w:rPr>
          <w:rFonts w:hint="default" w:ascii="Times New Roman" w:hAnsi="Times New Roman" w:cs="Times New Roman"/>
        </w:rPr>
        <w:t>of the core occurs, causing a large increase in the magnetizing current and overheating the transformer. All practical transformers must therefore operate with alternating (or pulsed direct) current.</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"http://en.wikipedia.org/wiki/Transformer#cite_note-billings-44" \h </w:instrText>
      </w:r>
      <w:r>
        <w:rPr>
          <w:rFonts w:hint="default" w:ascii="Times New Roman" w:hAnsi="Times New Roman" w:cs="Times New Roman"/>
        </w:rPr>
        <w:fldChar w:fldCharType="separate"/>
      </w:r>
      <w:r>
        <w:rPr>
          <w:rFonts w:hint="default" w:ascii="Times New Roman" w:hAnsi="Times New Roman" w:cs="Times New Roman"/>
          <w:vertAlign w:val="superscript"/>
        </w:rPr>
        <w:t>[44]</w:t>
      </w:r>
      <w:r>
        <w:rPr>
          <w:rFonts w:hint="default" w:ascii="Times New Roman" w:hAnsi="Times New Roman" w:cs="Times New Roman"/>
          <w:vertAlign w:val="superscript"/>
        </w:rPr>
        <w:fldChar w:fldCharType="end"/>
      </w:r>
    </w:p>
    <w:p>
      <w:pPr>
        <w:pStyle w:val="6"/>
        <w:spacing w:before="5"/>
        <w:rPr>
          <w:rFonts w:hint="default" w:ascii="Times New Roman" w:hAnsi="Times New Roman" w:cs="Times New Roman"/>
        </w:rPr>
      </w:pPr>
    </w:p>
    <w:p>
      <w:pPr>
        <w:pStyle w:val="6"/>
        <w:spacing w:before="1" w:line="360" w:lineRule="auto"/>
        <w:ind w:left="300" w:right="433"/>
        <w:jc w:val="both"/>
        <w:rPr>
          <w:rFonts w:hint="default" w:ascii="Times New Roman" w:hAnsi="Times New Roman" w:cs="Times New Roman"/>
        </w:rPr>
      </w:pPr>
      <w:r>
        <w:rPr>
          <w:rFonts w:hint="default" w:ascii="Times New Roman" w:hAnsi="Times New Roman" w:cs="Times New Roman"/>
        </w:rPr>
        <w:t xml:space="preserve">The EMF of a transformer at a given flux density increases with frequency. By operating at higher frequencies, transformers can be physically more compact because a given core is able to transfer more power without reaching saturation and fewer turns are needed to achieve the same impedance. However, properties such as core loss and conductor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"http://en.wikipedia.org/wiki/Skin_effect" \h </w:instrText>
      </w:r>
      <w:r>
        <w:rPr>
          <w:rFonts w:hint="default" w:ascii="Times New Roman" w:hAnsi="Times New Roman" w:cs="Times New Roman"/>
        </w:rPr>
        <w:fldChar w:fldCharType="separate"/>
      </w:r>
      <w:r>
        <w:rPr>
          <w:rFonts w:hint="default" w:ascii="Times New Roman" w:hAnsi="Times New Roman" w:cs="Times New Roman"/>
        </w:rPr>
        <w:t>skin effect</w:t>
      </w:r>
      <w:r>
        <w:rPr>
          <w:rFonts w:hint="default" w:ascii="Times New Roman" w:hAnsi="Times New Roman" w:cs="Times New Roman"/>
        </w:rPr>
        <w:fldChar w:fldCharType="end"/>
      </w:r>
      <w:r>
        <w:rPr>
          <w:rFonts w:hint="default" w:ascii="Times New Roman" w:hAnsi="Times New Roman" w:cs="Times New Roman"/>
        </w:rPr>
        <w:t xml:space="preserve"> also increase with frequency. Aircraft and military equipment employ 400 Hz power supplies which reduce core and winding weight. Conversely, frequencies used for some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"http://en.wikipedia.org/wiki/Railway_electrification_system" \h </w:instrText>
      </w:r>
      <w:r>
        <w:rPr>
          <w:rFonts w:hint="default" w:ascii="Times New Roman" w:hAnsi="Times New Roman" w:cs="Times New Roman"/>
        </w:rPr>
        <w:fldChar w:fldCharType="separate"/>
      </w:r>
      <w:r>
        <w:rPr>
          <w:rFonts w:hint="default" w:ascii="Times New Roman" w:hAnsi="Times New Roman" w:cs="Times New Roman"/>
        </w:rPr>
        <w:t>railway</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"http://en.wikipedia.org/wiki/Railway_electrification_system" \h </w:instrText>
      </w:r>
      <w:r>
        <w:rPr>
          <w:rFonts w:hint="default" w:ascii="Times New Roman" w:hAnsi="Times New Roman" w:cs="Times New Roman"/>
        </w:rPr>
        <w:fldChar w:fldCharType="separate"/>
      </w:r>
      <w:r>
        <w:rPr>
          <w:rFonts w:hint="default" w:ascii="Times New Roman" w:hAnsi="Times New Roman" w:cs="Times New Roman"/>
        </w:rPr>
        <w:t>electrification systems</w:t>
      </w:r>
      <w:r>
        <w:rPr>
          <w:rFonts w:hint="default" w:ascii="Times New Roman" w:hAnsi="Times New Roman" w:cs="Times New Roman"/>
        </w:rPr>
        <w:fldChar w:fldCharType="end"/>
      </w:r>
      <w:r>
        <w:rPr>
          <w:rFonts w:hint="default" w:ascii="Times New Roman" w:hAnsi="Times New Roman" w:cs="Times New Roman"/>
        </w:rPr>
        <w:t xml:space="preserve"> were much lower (e.g. 16.7 Hz and 25 Hz) than normal utility frequencies (50 – 60 Hz) for historical reasons concerned mainly with the limitations of early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"http://en.wikipedia.org/wiki/Traction_motor" \h </w:instrText>
      </w:r>
      <w:r>
        <w:rPr>
          <w:rFonts w:hint="default" w:ascii="Times New Roman" w:hAnsi="Times New Roman" w:cs="Times New Roman"/>
        </w:rPr>
        <w:fldChar w:fldCharType="separate"/>
      </w:r>
      <w:r>
        <w:rPr>
          <w:rFonts w:hint="default" w:ascii="Times New Roman" w:hAnsi="Times New Roman" w:cs="Times New Roman"/>
        </w:rPr>
        <w:t>electric traction motors</w:t>
      </w:r>
      <w:r>
        <w:rPr>
          <w:rFonts w:hint="default" w:ascii="Times New Roman" w:hAnsi="Times New Roman" w:cs="Times New Roman"/>
        </w:rPr>
        <w:fldChar w:fldCharType="end"/>
      </w:r>
      <w:r>
        <w:rPr>
          <w:rFonts w:hint="default" w:ascii="Times New Roman" w:hAnsi="Times New Roman" w:cs="Times New Roman"/>
        </w:rPr>
        <w:t>. As such, the transformers used to step down the high over-head line voltages (e.g. 15 kV) were much heavier for the same power rating than those designed only for the higher frequencies.</w:t>
      </w:r>
    </w:p>
    <w:p>
      <w:pPr>
        <w:pStyle w:val="6"/>
        <w:spacing w:before="4"/>
        <w:rPr>
          <w:rFonts w:hint="default" w:ascii="Times New Roman" w:hAnsi="Times New Roman" w:cs="Times New Roman"/>
        </w:rPr>
      </w:pPr>
    </w:p>
    <w:p>
      <w:pPr>
        <w:pStyle w:val="6"/>
        <w:spacing w:before="1" w:line="360" w:lineRule="auto"/>
        <w:ind w:left="300" w:right="436"/>
        <w:jc w:val="both"/>
        <w:rPr>
          <w:rFonts w:hint="default" w:ascii="Times New Roman" w:hAnsi="Times New Roman" w:cs="Times New Roman"/>
        </w:rPr>
      </w:pPr>
      <w:r>
        <w:rPr>
          <w:rFonts w:hint="default" w:ascii="Times New Roman" w:hAnsi="Times New Roman" w:cs="Times New Roman"/>
        </w:rPr>
        <w:t xml:space="preserve">Operation of a transformer at its designed voltage but at a higher frequency than intended will lead to reduced magnetizing current. At a lower frequency, the magnetizing current will increase. Operation of a transformer at other than its design frequency may require assessment of voltages, losses, and cooling to establish if safe operation is practical. For example, transformers may need to be equipped with "volts per hertz" over-excitation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"http://en.wikipedia.org/wiki/Protective_relay" \h </w:instrText>
      </w:r>
      <w:r>
        <w:rPr>
          <w:rFonts w:hint="default" w:ascii="Times New Roman" w:hAnsi="Times New Roman" w:cs="Times New Roman"/>
        </w:rPr>
        <w:fldChar w:fldCharType="separate"/>
      </w:r>
      <w:r>
        <w:rPr>
          <w:rFonts w:hint="default" w:ascii="Times New Roman" w:hAnsi="Times New Roman" w:cs="Times New Roman"/>
        </w:rPr>
        <w:t>relays</w:t>
      </w:r>
      <w:r>
        <w:rPr>
          <w:rFonts w:hint="default" w:ascii="Times New Roman" w:hAnsi="Times New Roman" w:cs="Times New Roman"/>
        </w:rPr>
        <w:fldChar w:fldCharType="end"/>
      </w:r>
      <w:r>
        <w:rPr>
          <w:rFonts w:hint="default" w:ascii="Times New Roman" w:hAnsi="Times New Roman" w:cs="Times New Roman"/>
        </w:rPr>
        <w:t xml:space="preserve"> to protect the transformer from overvoltage at higher than rated</w:t>
      </w:r>
      <w:r>
        <w:rPr>
          <w:rFonts w:hint="default" w:ascii="Times New Roman" w:hAnsi="Times New Roman" w:cs="Times New Roman"/>
          <w:spacing w:val="-4"/>
        </w:rPr>
        <w:t xml:space="preserve"> </w:t>
      </w:r>
      <w:r>
        <w:rPr>
          <w:rFonts w:hint="default" w:ascii="Times New Roman" w:hAnsi="Times New Roman" w:cs="Times New Roman"/>
        </w:rPr>
        <w:t>frequency.</w:t>
      </w:r>
    </w:p>
    <w:p>
      <w:pPr>
        <w:pStyle w:val="6"/>
        <w:spacing w:before="2"/>
        <w:rPr>
          <w:rFonts w:hint="default" w:ascii="Times New Roman" w:hAnsi="Times New Roman" w:cs="Times New Roman"/>
        </w:rPr>
      </w:pPr>
    </w:p>
    <w:p>
      <w:pPr>
        <w:pStyle w:val="6"/>
        <w:spacing w:line="362" w:lineRule="auto"/>
        <w:ind w:left="300" w:right="436"/>
        <w:jc w:val="both"/>
        <w:rPr>
          <w:rFonts w:hint="default" w:ascii="Times New Roman" w:hAnsi="Times New Roman" w:cs="Times New Roman"/>
        </w:rPr>
      </w:pPr>
      <w:r>
        <w:rPr>
          <w:rFonts w:hint="default" w:ascii="Times New Roman" w:hAnsi="Times New Roman" w:cs="Times New Roman"/>
        </w:rPr>
        <w:t xml:space="preserve">One example of state-of-the-art design is transformers used for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"http://en.wikipedia.org/wiki/Electric_multiple_unit" \h </w:instrText>
      </w:r>
      <w:r>
        <w:rPr>
          <w:rFonts w:hint="default" w:ascii="Times New Roman" w:hAnsi="Times New Roman" w:cs="Times New Roman"/>
        </w:rPr>
        <w:fldChar w:fldCharType="separate"/>
      </w:r>
      <w:r>
        <w:rPr>
          <w:rFonts w:hint="default" w:ascii="Times New Roman" w:hAnsi="Times New Roman" w:cs="Times New Roman"/>
        </w:rPr>
        <w:t>electric multiple unit</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"http://en.wikipedia.org/wiki/High-speed_rail" \h </w:instrText>
      </w:r>
      <w:r>
        <w:rPr>
          <w:rFonts w:hint="default" w:ascii="Times New Roman" w:hAnsi="Times New Roman" w:cs="Times New Roman"/>
        </w:rPr>
        <w:fldChar w:fldCharType="separate"/>
      </w:r>
      <w:r>
        <w:rPr>
          <w:rFonts w:hint="default" w:ascii="Times New Roman" w:hAnsi="Times New Roman" w:cs="Times New Roman"/>
        </w:rPr>
        <w:t>high</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"http://en.wikipedia.org/wiki/High-speed_rail" \h </w:instrText>
      </w:r>
      <w:r>
        <w:rPr>
          <w:rFonts w:hint="default" w:ascii="Times New Roman" w:hAnsi="Times New Roman" w:cs="Times New Roman"/>
        </w:rPr>
        <w:fldChar w:fldCharType="separate"/>
      </w:r>
      <w:r>
        <w:rPr>
          <w:rFonts w:hint="default" w:ascii="Times New Roman" w:hAnsi="Times New Roman" w:cs="Times New Roman"/>
        </w:rPr>
        <w:t>speed trains,</w:t>
      </w:r>
      <w:r>
        <w:rPr>
          <w:rFonts w:hint="default" w:ascii="Times New Roman" w:hAnsi="Times New Roman" w:cs="Times New Roman"/>
        </w:rPr>
        <w:fldChar w:fldCharType="end"/>
      </w:r>
      <w:r>
        <w:rPr>
          <w:rFonts w:hint="default" w:ascii="Times New Roman" w:hAnsi="Times New Roman" w:cs="Times New Roman"/>
        </w:rPr>
        <w:t xml:space="preserve"> particularly those required to operate across the borders of countries using</w:t>
      </w:r>
    </w:p>
    <w:p>
      <w:pPr>
        <w:spacing w:after="0" w:line="362" w:lineRule="auto"/>
        <w:jc w:val="both"/>
        <w:rPr>
          <w:rFonts w:hint="default" w:ascii="Times New Roman" w:hAnsi="Times New Roman" w:cs="Times New Roman"/>
        </w:rPr>
        <w:sectPr>
          <w:pgSz w:w="11910" w:h="16840"/>
          <w:pgMar w:top="1420" w:right="1000" w:bottom="1200" w:left="1140" w:header="0" w:footer="1014" w:gutter="0"/>
        </w:sectPr>
      </w:pPr>
    </w:p>
    <w:p>
      <w:pPr>
        <w:pStyle w:val="6"/>
        <w:spacing w:before="76" w:line="360" w:lineRule="auto"/>
        <w:ind w:left="300" w:right="443"/>
        <w:jc w:val="both"/>
        <w:rPr>
          <w:rFonts w:hint="default" w:ascii="Times New Roman" w:hAnsi="Times New Roman" w:cs="Times New Roman"/>
        </w:rPr>
      </w:pPr>
      <w:r>
        <w:rPr>
          <w:rFonts w:hint="default" w:ascii="Times New Roman" w:hAnsi="Times New Roman" w:cs="Times New Roman"/>
        </w:rPr>
        <w:t>different electrical standards. The position of such transformers is restricted to being hung below the passenger compartment. They have to function at different frequencies (down to</w:t>
      </w:r>
    </w:p>
    <w:p>
      <w:pPr>
        <w:pStyle w:val="6"/>
        <w:spacing w:line="360" w:lineRule="auto"/>
        <w:ind w:left="300" w:right="776"/>
        <w:rPr>
          <w:rFonts w:hint="default" w:ascii="Times New Roman" w:hAnsi="Times New Roman" w:cs="Times New Roman"/>
        </w:rPr>
      </w:pPr>
      <w:r>
        <w:rPr>
          <w:rFonts w:hint="default" w:ascii="Times New Roman" w:hAnsi="Times New Roman" w:cs="Times New Roman"/>
        </w:rPr>
        <w:t>16.7 Hz) and voltages (up to 25 kV) whilst handling the enhanced power requirements needed for operating the trains at high</w:t>
      </w:r>
      <w:r>
        <w:rPr>
          <w:rFonts w:hint="default" w:ascii="Times New Roman" w:hAnsi="Times New Roman" w:cs="Times New Roman"/>
          <w:spacing w:val="-3"/>
        </w:rPr>
        <w:t xml:space="preserve"> </w:t>
      </w:r>
      <w:r>
        <w:rPr>
          <w:rFonts w:hint="default" w:ascii="Times New Roman" w:hAnsi="Times New Roman" w:cs="Times New Roman"/>
        </w:rPr>
        <w:t>speed.</w:t>
      </w:r>
    </w:p>
    <w:p>
      <w:pPr>
        <w:pStyle w:val="6"/>
        <w:spacing w:before="5"/>
        <w:rPr>
          <w:rFonts w:hint="default" w:ascii="Times New Roman" w:hAnsi="Times New Roman" w:cs="Times New Roman"/>
        </w:rPr>
      </w:pPr>
    </w:p>
    <w:p>
      <w:pPr>
        <w:pStyle w:val="6"/>
        <w:spacing w:line="360" w:lineRule="auto"/>
        <w:ind w:left="300" w:right="443"/>
        <w:jc w:val="both"/>
        <w:rPr>
          <w:rFonts w:hint="default" w:ascii="Times New Roman" w:hAnsi="Times New Roman" w:cs="Times New Roman"/>
        </w:rPr>
      </w:pPr>
      <w:r>
        <w:rPr>
          <w:rFonts w:hint="default" w:ascii="Times New Roman" w:hAnsi="Times New Roman" w:cs="Times New Roman"/>
        </w:rPr>
        <w:t>Knowledge of natural frequencies of transformer windings is necessary for the determination of winding transient response and switching surge voltages.</w:t>
      </w:r>
    </w:p>
    <w:p>
      <w:pPr>
        <w:pStyle w:val="6"/>
        <w:spacing w:before="5"/>
        <w:rPr>
          <w:rFonts w:hint="default" w:ascii="Times New Roman" w:hAnsi="Times New Roman" w:cs="Times New Roman"/>
        </w:rPr>
      </w:pPr>
    </w:p>
    <w:p>
      <w:pPr>
        <w:pStyle w:val="5"/>
        <w:numPr>
          <w:ilvl w:val="2"/>
          <w:numId w:val="18"/>
        </w:numPr>
        <w:tabs>
          <w:tab w:val="left" w:pos="841"/>
        </w:tabs>
        <w:spacing w:before="0" w:after="0" w:line="240" w:lineRule="auto"/>
        <w:ind w:left="840" w:right="0" w:hanging="541"/>
        <w:jc w:val="left"/>
        <w:rPr>
          <w:rFonts w:hint="default" w:ascii="Times New Roman" w:hAnsi="Times New Roman" w:cs="Times New Roman"/>
        </w:rPr>
      </w:pPr>
      <w:r>
        <w:rPr>
          <w:rFonts w:hint="default" w:ascii="Times New Roman" w:hAnsi="Times New Roman" w:cs="Times New Roman"/>
        </w:rPr>
        <w:t>Energy</w:t>
      </w:r>
      <w:r>
        <w:rPr>
          <w:rFonts w:hint="default" w:ascii="Times New Roman" w:hAnsi="Times New Roman" w:cs="Times New Roman"/>
          <w:spacing w:val="-1"/>
        </w:rPr>
        <w:t xml:space="preserve"> </w:t>
      </w:r>
      <w:r>
        <w:rPr>
          <w:rFonts w:hint="default" w:ascii="Times New Roman" w:hAnsi="Times New Roman" w:cs="Times New Roman"/>
        </w:rPr>
        <w:t>losses</w:t>
      </w:r>
    </w:p>
    <w:p>
      <w:pPr>
        <w:pStyle w:val="6"/>
        <w:spacing w:before="3"/>
        <w:rPr>
          <w:rFonts w:hint="default" w:ascii="Times New Roman" w:hAnsi="Times New Roman" w:cs="Times New Roman"/>
          <w:b/>
        </w:rPr>
      </w:pPr>
    </w:p>
    <w:p>
      <w:pPr>
        <w:pStyle w:val="6"/>
        <w:spacing w:line="360" w:lineRule="auto"/>
        <w:ind w:left="300" w:right="438"/>
        <w:jc w:val="both"/>
        <w:rPr>
          <w:rFonts w:hint="default" w:ascii="Times New Roman" w:hAnsi="Times New Roman" w:cs="Times New Roman"/>
        </w:rPr>
      </w:pPr>
      <w:r>
        <w:rPr>
          <w:rFonts w:hint="default" w:ascii="Times New Roman" w:hAnsi="Times New Roman" w:cs="Times New Roman"/>
        </w:rPr>
        <w:t>An ideal transformer would have no energy losses, and would be 100% efficient. In practical transformers, energy is dissipated in the windings, core, and surrounding structures. Larger transformers are generally more efficient, and those rated for electricity distribution usually perform better than 98%.</w:t>
      </w:r>
    </w:p>
    <w:p>
      <w:pPr>
        <w:pStyle w:val="6"/>
        <w:spacing w:before="5"/>
        <w:rPr>
          <w:rFonts w:hint="default" w:ascii="Times New Roman" w:hAnsi="Times New Roman" w:cs="Times New Roman"/>
        </w:rPr>
      </w:pPr>
    </w:p>
    <w:p>
      <w:pPr>
        <w:pStyle w:val="6"/>
        <w:spacing w:line="360" w:lineRule="auto"/>
        <w:ind w:left="300" w:right="435"/>
        <w:jc w:val="both"/>
        <w:rPr>
          <w:rFonts w:hint="default" w:ascii="Times New Roman" w:hAnsi="Times New Roman" w:cs="Times New Roman"/>
        </w:rPr>
      </w:pPr>
      <w:r>
        <w:rPr>
          <w:rFonts w:hint="default" w:ascii="Times New Roman" w:hAnsi="Times New Roman" w:cs="Times New Roman"/>
        </w:rPr>
        <w:t xml:space="preserve">Experimental transformers using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"http://en.wikipedia.org/wiki/Superconductivity" \h </w:instrText>
      </w:r>
      <w:r>
        <w:rPr>
          <w:rFonts w:hint="default" w:ascii="Times New Roman" w:hAnsi="Times New Roman" w:cs="Times New Roman"/>
        </w:rPr>
        <w:fldChar w:fldCharType="separate"/>
      </w:r>
      <w:r>
        <w:rPr>
          <w:rFonts w:hint="default" w:ascii="Times New Roman" w:hAnsi="Times New Roman" w:cs="Times New Roman"/>
        </w:rPr>
        <w:t>superconducting</w:t>
      </w:r>
      <w:r>
        <w:rPr>
          <w:rFonts w:hint="default" w:ascii="Times New Roman" w:hAnsi="Times New Roman" w:cs="Times New Roman"/>
        </w:rPr>
        <w:fldChar w:fldCharType="end"/>
      </w:r>
      <w:r>
        <w:rPr>
          <w:rFonts w:hint="default" w:ascii="Times New Roman" w:hAnsi="Times New Roman" w:cs="Times New Roman"/>
        </w:rPr>
        <w:t xml:space="preserve"> windings achieve efficiencies of 99.85%.The increase in efficiency can save considerable energy, and hence money, in a large heavily loaded transformer; the trade-off is in the additional initial and running cost of the superconducting design.</w:t>
      </w:r>
    </w:p>
    <w:p>
      <w:pPr>
        <w:pStyle w:val="6"/>
        <w:spacing w:before="3"/>
        <w:rPr>
          <w:rFonts w:hint="default" w:ascii="Times New Roman" w:hAnsi="Times New Roman" w:cs="Times New Roman"/>
        </w:rPr>
      </w:pPr>
    </w:p>
    <w:p>
      <w:pPr>
        <w:pStyle w:val="6"/>
        <w:spacing w:line="360" w:lineRule="auto"/>
        <w:ind w:left="300" w:right="435"/>
        <w:jc w:val="both"/>
        <w:rPr>
          <w:rFonts w:hint="default" w:ascii="Times New Roman" w:hAnsi="Times New Roman" w:cs="Times New Roman"/>
        </w:rPr>
      </w:pPr>
      <w:r>
        <w:rPr>
          <w:rFonts w:hint="default" w:ascii="Times New Roman" w:hAnsi="Times New Roman" w:cs="Times New Roman"/>
        </w:rPr>
        <w:t xml:space="preserve">Losses in transformers (excluding associated circuitry) vary with load current, and may be expressed as "no-load" or "full-load" loss. Winding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"http://en.wikipedia.org/wiki/Electrical_resistance" \h </w:instrText>
      </w:r>
      <w:r>
        <w:rPr>
          <w:rFonts w:hint="default" w:ascii="Times New Roman" w:hAnsi="Times New Roman" w:cs="Times New Roman"/>
        </w:rPr>
        <w:fldChar w:fldCharType="separate"/>
      </w:r>
      <w:r>
        <w:rPr>
          <w:rFonts w:hint="default" w:ascii="Times New Roman" w:hAnsi="Times New Roman" w:cs="Times New Roman"/>
        </w:rPr>
        <w:t xml:space="preserve">resistance </w:t>
      </w:r>
      <w:r>
        <w:rPr>
          <w:rFonts w:hint="default" w:ascii="Times New Roman" w:hAnsi="Times New Roman" w:cs="Times New Roman"/>
        </w:rPr>
        <w:fldChar w:fldCharType="end"/>
      </w:r>
      <w:r>
        <w:rPr>
          <w:rFonts w:hint="default" w:ascii="Times New Roman" w:hAnsi="Times New Roman" w:cs="Times New Roman"/>
        </w:rPr>
        <w:t xml:space="preserve">dominates load losses, whereas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"http://en.wikipedia.org/wiki/Hysteresis" \h </w:instrText>
      </w:r>
      <w:r>
        <w:rPr>
          <w:rFonts w:hint="default" w:ascii="Times New Roman" w:hAnsi="Times New Roman" w:cs="Times New Roman"/>
        </w:rPr>
        <w:fldChar w:fldCharType="separate"/>
      </w:r>
      <w:r>
        <w:rPr>
          <w:rFonts w:hint="default" w:ascii="Times New Roman" w:hAnsi="Times New Roman" w:cs="Times New Roman"/>
        </w:rPr>
        <w:t xml:space="preserve">hysteresis </w:t>
      </w:r>
      <w:r>
        <w:rPr>
          <w:rFonts w:hint="default" w:ascii="Times New Roman" w:hAnsi="Times New Roman" w:cs="Times New Roman"/>
        </w:rPr>
        <w:fldChar w:fldCharType="end"/>
      </w:r>
      <w:r>
        <w:rPr>
          <w:rFonts w:hint="default" w:ascii="Times New Roman" w:hAnsi="Times New Roman" w:cs="Times New Roman"/>
        </w:rPr>
        <w:t xml:space="preserve">and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"http://en.wikipedia.org/wiki/Eddy_current" \h </w:instrText>
      </w:r>
      <w:r>
        <w:rPr>
          <w:rFonts w:hint="default" w:ascii="Times New Roman" w:hAnsi="Times New Roman" w:cs="Times New Roman"/>
        </w:rPr>
        <w:fldChar w:fldCharType="separate"/>
      </w:r>
      <w:r>
        <w:rPr>
          <w:rFonts w:hint="default" w:ascii="Times New Roman" w:hAnsi="Times New Roman" w:cs="Times New Roman"/>
        </w:rPr>
        <w:t xml:space="preserve">eddy current </w:t>
      </w:r>
      <w:r>
        <w:rPr>
          <w:rFonts w:hint="default" w:ascii="Times New Roman" w:hAnsi="Times New Roman" w:cs="Times New Roman"/>
        </w:rPr>
        <w:fldChar w:fldCharType="end"/>
      </w:r>
      <w:r>
        <w:rPr>
          <w:rFonts w:hint="default" w:ascii="Times New Roman" w:hAnsi="Times New Roman" w:cs="Times New Roman"/>
        </w:rPr>
        <w:t xml:space="preserve">losses contribute to over 99% of the no-load loss. The no-load loss can be significant, so that even an idle transformer constitutes a drain on the electrical supply and a running cost. Designing transformers for lower loss requires a larger core, good- quality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"http://en.wikipedia.org/wiki/Electrical_steel" \h </w:instrText>
      </w:r>
      <w:r>
        <w:rPr>
          <w:rFonts w:hint="default" w:ascii="Times New Roman" w:hAnsi="Times New Roman" w:cs="Times New Roman"/>
        </w:rPr>
        <w:fldChar w:fldCharType="separate"/>
      </w:r>
      <w:r>
        <w:rPr>
          <w:rFonts w:hint="default" w:ascii="Times New Roman" w:hAnsi="Times New Roman" w:cs="Times New Roman"/>
        </w:rPr>
        <w:t xml:space="preserve">silicon steel, </w:t>
      </w:r>
      <w:r>
        <w:rPr>
          <w:rFonts w:hint="default" w:ascii="Times New Roman" w:hAnsi="Times New Roman" w:cs="Times New Roman"/>
        </w:rPr>
        <w:fldChar w:fldCharType="end"/>
      </w:r>
      <w:r>
        <w:rPr>
          <w:rFonts w:hint="default" w:ascii="Times New Roman" w:hAnsi="Times New Roman" w:cs="Times New Roman"/>
        </w:rPr>
        <w:t xml:space="preserve">or even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"http://en.wikipedia.org/wiki/Electrical_steel#Amorphous_steel" \h </w:instrText>
      </w:r>
      <w:r>
        <w:rPr>
          <w:rFonts w:hint="default" w:ascii="Times New Roman" w:hAnsi="Times New Roman" w:cs="Times New Roman"/>
        </w:rPr>
        <w:fldChar w:fldCharType="separate"/>
      </w:r>
      <w:r>
        <w:rPr>
          <w:rFonts w:hint="default" w:ascii="Times New Roman" w:hAnsi="Times New Roman" w:cs="Times New Roman"/>
        </w:rPr>
        <w:t xml:space="preserve">amorphous steel </w:t>
      </w:r>
      <w:r>
        <w:rPr>
          <w:rFonts w:hint="default" w:ascii="Times New Roman" w:hAnsi="Times New Roman" w:cs="Times New Roman"/>
        </w:rPr>
        <w:fldChar w:fldCharType="end"/>
      </w:r>
      <w:r>
        <w:rPr>
          <w:rFonts w:hint="default" w:ascii="Times New Roman" w:hAnsi="Times New Roman" w:cs="Times New Roman"/>
        </w:rPr>
        <w:t xml:space="preserve">for the core and thicker wire, increasing initial cost so that there is a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"http://en.wikipedia.org/wiki/Trade-off" \h </w:instrText>
      </w:r>
      <w:r>
        <w:rPr>
          <w:rFonts w:hint="default" w:ascii="Times New Roman" w:hAnsi="Times New Roman" w:cs="Times New Roman"/>
        </w:rPr>
        <w:fldChar w:fldCharType="separate"/>
      </w:r>
      <w:r>
        <w:rPr>
          <w:rFonts w:hint="default" w:ascii="Times New Roman" w:hAnsi="Times New Roman" w:cs="Times New Roman"/>
        </w:rPr>
        <w:t xml:space="preserve">trade-off </w:t>
      </w:r>
      <w:r>
        <w:rPr>
          <w:rFonts w:hint="default" w:ascii="Times New Roman" w:hAnsi="Times New Roman" w:cs="Times New Roman"/>
        </w:rPr>
        <w:fldChar w:fldCharType="end"/>
      </w:r>
      <w:r>
        <w:rPr>
          <w:rFonts w:hint="default" w:ascii="Times New Roman" w:hAnsi="Times New Roman" w:cs="Times New Roman"/>
        </w:rPr>
        <w:t xml:space="preserve">between initial cost and running cost (also see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"http://en.wikipedia.org/wiki/Energy_efficient_transformer" \h </w:instrText>
      </w:r>
      <w:r>
        <w:rPr>
          <w:rFonts w:hint="default" w:ascii="Times New Roman" w:hAnsi="Times New Roman" w:cs="Times New Roman"/>
        </w:rPr>
        <w:fldChar w:fldCharType="separate"/>
      </w:r>
      <w:r>
        <w:rPr>
          <w:rFonts w:hint="default" w:ascii="Times New Roman" w:hAnsi="Times New Roman" w:cs="Times New Roman"/>
        </w:rPr>
        <w:t>energy efficient</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"http://en.wikipedia.org/wiki/Energy_efficient_transformer" \h </w:instrText>
      </w:r>
      <w:r>
        <w:rPr>
          <w:rFonts w:hint="default" w:ascii="Times New Roman" w:hAnsi="Times New Roman" w:cs="Times New Roman"/>
        </w:rPr>
        <w:fldChar w:fldCharType="separate"/>
      </w:r>
      <w:r>
        <w:rPr>
          <w:rFonts w:hint="default" w:ascii="Times New Roman" w:hAnsi="Times New Roman" w:cs="Times New Roman"/>
        </w:rPr>
        <w:t>transformer</w:t>
      </w:r>
      <w:r>
        <w:rPr>
          <w:rFonts w:hint="default" w:ascii="Times New Roman" w:hAnsi="Times New Roman" w:cs="Times New Roman"/>
        </w:rPr>
        <w:fldChar w:fldCharType="end"/>
      </w:r>
      <w:r>
        <w:rPr>
          <w:rFonts w:hint="default" w:ascii="Times New Roman" w:hAnsi="Times New Roman" w:cs="Times New Roman"/>
        </w:rPr>
        <w:t>).</w:t>
      </w:r>
    </w:p>
    <w:p>
      <w:pPr>
        <w:pStyle w:val="6"/>
        <w:spacing w:before="5"/>
        <w:rPr>
          <w:rFonts w:hint="default" w:ascii="Times New Roman" w:hAnsi="Times New Roman" w:cs="Times New Roman"/>
        </w:rPr>
      </w:pPr>
    </w:p>
    <w:p>
      <w:pPr>
        <w:pStyle w:val="6"/>
        <w:spacing w:before="1"/>
        <w:ind w:left="300"/>
        <w:jc w:val="both"/>
        <w:rPr>
          <w:rFonts w:hint="default" w:ascii="Times New Roman" w:hAnsi="Times New Roman" w:cs="Times New Roman"/>
        </w:rPr>
      </w:pPr>
      <w:r>
        <w:rPr>
          <w:rFonts w:hint="default" w:ascii="Times New Roman" w:hAnsi="Times New Roman" w:cs="Times New Roman"/>
        </w:rPr>
        <w:t>Transformer losses arise from:</w:t>
      </w:r>
    </w:p>
    <w:p>
      <w:pPr>
        <w:pStyle w:val="6"/>
        <w:spacing w:before="5"/>
        <w:rPr>
          <w:rFonts w:hint="default" w:ascii="Times New Roman" w:hAnsi="Times New Roman" w:cs="Times New Roman"/>
          <w:sz w:val="36"/>
        </w:rPr>
      </w:pPr>
    </w:p>
    <w:p>
      <w:pPr>
        <w:pStyle w:val="5"/>
        <w:spacing w:before="1" w:line="275" w:lineRule="exact"/>
        <w:ind w:left="300" w:firstLine="0"/>
        <w:jc w:val="both"/>
        <w:rPr>
          <w:rFonts w:hint="default" w:ascii="Times New Roman" w:hAnsi="Times New Roman" w:cs="Times New Roman"/>
        </w:rPr>
      </w:pPr>
      <w:r>
        <w:rPr>
          <w:rFonts w:hint="default" w:ascii="Times New Roman" w:hAnsi="Times New Roman" w:cs="Times New Roman"/>
        </w:rPr>
        <w:t>Winding Joule losses</w:t>
      </w:r>
    </w:p>
    <w:p>
      <w:pPr>
        <w:pStyle w:val="6"/>
        <w:spacing w:line="360" w:lineRule="auto"/>
        <w:ind w:left="1020" w:right="435"/>
        <w:jc w:val="both"/>
        <w:rPr>
          <w:rFonts w:hint="default" w:ascii="Times New Roman" w:hAnsi="Times New Roman" w:cs="Times New Roman"/>
        </w:rPr>
      </w:pPr>
      <w:r>
        <w:rPr>
          <w:rFonts w:hint="default" w:ascii="Times New Roman" w:hAnsi="Times New Roman" w:cs="Times New Roman"/>
        </w:rPr>
        <w:t xml:space="preserve">Current flowing through winding conductors causes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"http://en.wikipedia.org/wiki/Joule_heating" \h </w:instrText>
      </w:r>
      <w:r>
        <w:rPr>
          <w:rFonts w:hint="default" w:ascii="Times New Roman" w:hAnsi="Times New Roman" w:cs="Times New Roman"/>
        </w:rPr>
        <w:fldChar w:fldCharType="separate"/>
      </w:r>
      <w:r>
        <w:rPr>
          <w:rFonts w:hint="default" w:ascii="Times New Roman" w:hAnsi="Times New Roman" w:cs="Times New Roman"/>
        </w:rPr>
        <w:t>Joule heating</w:t>
      </w:r>
      <w:r>
        <w:rPr>
          <w:rFonts w:hint="default" w:ascii="Times New Roman" w:hAnsi="Times New Roman" w:cs="Times New Roman"/>
        </w:rPr>
        <w:fldChar w:fldCharType="end"/>
      </w:r>
      <w:r>
        <w:rPr>
          <w:rFonts w:hint="default" w:ascii="Times New Roman" w:hAnsi="Times New Roman" w:cs="Times New Roman"/>
        </w:rPr>
        <w:t xml:space="preserve">. As frequency increases,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"http://en.wikipedia.org/wiki/Skin_effect" \h </w:instrText>
      </w:r>
      <w:r>
        <w:rPr>
          <w:rFonts w:hint="default" w:ascii="Times New Roman" w:hAnsi="Times New Roman" w:cs="Times New Roman"/>
        </w:rPr>
        <w:fldChar w:fldCharType="separate"/>
      </w:r>
      <w:r>
        <w:rPr>
          <w:rFonts w:hint="default" w:ascii="Times New Roman" w:hAnsi="Times New Roman" w:cs="Times New Roman"/>
        </w:rPr>
        <w:t>Skin effect</w:t>
      </w:r>
      <w:r>
        <w:rPr>
          <w:rFonts w:hint="default" w:ascii="Times New Roman" w:hAnsi="Times New Roman" w:cs="Times New Roman"/>
        </w:rPr>
        <w:fldChar w:fldCharType="end"/>
      </w:r>
      <w:r>
        <w:rPr>
          <w:rFonts w:hint="default" w:ascii="Times New Roman" w:hAnsi="Times New Roman" w:cs="Times New Roman"/>
        </w:rPr>
        <w:t xml:space="preserve"> and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"http://en.wikipedia.org/wiki/Proximity_effect_%28electromagnetism%29" \h </w:instrText>
      </w:r>
      <w:r>
        <w:rPr>
          <w:rFonts w:hint="default" w:ascii="Times New Roman" w:hAnsi="Times New Roman" w:cs="Times New Roman"/>
        </w:rPr>
        <w:fldChar w:fldCharType="separate"/>
      </w:r>
      <w:r>
        <w:rPr>
          <w:rFonts w:hint="default" w:ascii="Times New Roman" w:hAnsi="Times New Roman" w:cs="Times New Roman"/>
        </w:rPr>
        <w:t>proximity effect</w:t>
      </w:r>
      <w:r>
        <w:rPr>
          <w:rFonts w:hint="default" w:ascii="Times New Roman" w:hAnsi="Times New Roman" w:cs="Times New Roman"/>
        </w:rPr>
        <w:fldChar w:fldCharType="end"/>
      </w:r>
      <w:r>
        <w:rPr>
          <w:rFonts w:hint="default" w:ascii="Times New Roman" w:hAnsi="Times New Roman" w:cs="Times New Roman"/>
        </w:rPr>
        <w:t xml:space="preserve"> causes winding resistance and, hence, losses to increase.</w:t>
      </w:r>
    </w:p>
    <w:p>
      <w:pPr>
        <w:spacing w:after="0" w:line="360" w:lineRule="auto"/>
        <w:jc w:val="both"/>
        <w:rPr>
          <w:rFonts w:hint="default" w:ascii="Times New Roman" w:hAnsi="Times New Roman" w:cs="Times New Roman"/>
        </w:rPr>
        <w:sectPr>
          <w:pgSz w:w="11910" w:h="16840"/>
          <w:pgMar w:top="1340" w:right="1000" w:bottom="1200" w:left="1140" w:header="0" w:footer="1014" w:gutter="0"/>
        </w:sectPr>
      </w:pPr>
    </w:p>
    <w:p>
      <w:pPr>
        <w:pStyle w:val="5"/>
        <w:spacing w:before="78"/>
        <w:ind w:left="300" w:right="7779" w:firstLine="0"/>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"http://en.wikipedia.org/wiki/Magnetic_core#core_loss" \h </w:instrText>
      </w:r>
      <w:r>
        <w:rPr>
          <w:rFonts w:hint="default" w:ascii="Times New Roman" w:hAnsi="Times New Roman" w:cs="Times New Roman"/>
        </w:rPr>
        <w:fldChar w:fldCharType="separate"/>
      </w:r>
      <w:r>
        <w:rPr>
          <w:rFonts w:hint="default" w:ascii="Times New Roman" w:hAnsi="Times New Roman" w:cs="Times New Roman"/>
        </w:rPr>
        <w:t>Core losses</w:t>
      </w:r>
      <w:r>
        <w:rPr>
          <w:rFonts w:hint="default" w:ascii="Times New Roman" w:hAnsi="Times New Roman" w:cs="Times New Roman"/>
        </w:rPr>
        <w:fldChar w:fldCharType="end"/>
      </w:r>
      <w:r>
        <w:rPr>
          <w:rFonts w:hint="default" w:ascii="Times New Roman" w:hAnsi="Times New Roman" w:cs="Times New Roman"/>
        </w:rPr>
        <w:t xml:space="preserve"> Hysteresis losses</w:t>
      </w:r>
    </w:p>
    <w:p>
      <w:pPr>
        <w:pStyle w:val="6"/>
        <w:spacing w:line="360" w:lineRule="auto"/>
        <w:ind w:left="1020" w:right="439"/>
        <w:jc w:val="both"/>
        <w:rPr>
          <w:rFonts w:hint="default" w:ascii="Times New Roman" w:hAnsi="Times New Roman" w:cs="Times New Roman"/>
        </w:rPr>
      </w:pPr>
      <w:r>
        <w:rPr>
          <w:rFonts w:hint="default" w:ascii="Times New Roman" w:hAnsi="Times New Roman" w:cs="Times New Roman"/>
        </w:rPr>
        <w:t>Each time the magnetic field is reversed, a small amount of energy is lost due to</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"http://en.wikipedia.org/wiki/Hysteresis" \h </w:instrText>
      </w:r>
      <w:r>
        <w:rPr>
          <w:rFonts w:hint="default" w:ascii="Times New Roman" w:hAnsi="Times New Roman" w:cs="Times New Roman"/>
        </w:rPr>
        <w:fldChar w:fldCharType="separate"/>
      </w:r>
      <w:r>
        <w:rPr>
          <w:rFonts w:hint="default" w:ascii="Times New Roman" w:hAnsi="Times New Roman" w:cs="Times New Roman"/>
        </w:rPr>
        <w:t xml:space="preserve"> hysteresis</w:t>
      </w:r>
      <w:r>
        <w:rPr>
          <w:rFonts w:hint="default" w:ascii="Times New Roman" w:hAnsi="Times New Roman" w:cs="Times New Roman"/>
        </w:rPr>
        <w:fldChar w:fldCharType="end"/>
      </w:r>
      <w:r>
        <w:rPr>
          <w:rFonts w:hint="default" w:ascii="Times New Roman" w:hAnsi="Times New Roman" w:cs="Times New Roman"/>
        </w:rPr>
        <w:t xml:space="preserve"> within the core. For a given core material, the loss is proportional to the frequency, and is a function of the peak flux density to which it is subjected.</w:t>
      </w:r>
    </w:p>
    <w:p>
      <w:pPr>
        <w:pStyle w:val="5"/>
        <w:spacing w:before="2"/>
        <w:ind w:left="300" w:firstLine="0"/>
        <w:jc w:val="both"/>
        <w:rPr>
          <w:rFonts w:hint="default" w:ascii="Times New Roman" w:hAnsi="Times New Roman" w:cs="Times New Roman"/>
        </w:rPr>
      </w:pPr>
      <w:r>
        <w:rPr>
          <w:rFonts w:hint="default" w:ascii="Times New Roman" w:hAnsi="Times New Roman" w:cs="Times New Roman"/>
        </w:rPr>
        <w:t>Eddy current losses</w:t>
      </w:r>
    </w:p>
    <w:p>
      <w:pPr>
        <w:pStyle w:val="6"/>
        <w:spacing w:before="134" w:line="360" w:lineRule="auto"/>
        <w:ind w:left="1020" w:right="436"/>
        <w:jc w:val="both"/>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"http://en.wikipedia.org/wiki/Ferromagnetic" \h </w:instrText>
      </w:r>
      <w:r>
        <w:rPr>
          <w:rFonts w:hint="default" w:ascii="Times New Roman" w:hAnsi="Times New Roman" w:cs="Times New Roman"/>
        </w:rPr>
        <w:fldChar w:fldCharType="separate"/>
      </w:r>
      <w:r>
        <w:rPr>
          <w:rFonts w:hint="default" w:ascii="Times New Roman" w:hAnsi="Times New Roman" w:cs="Times New Roman"/>
        </w:rPr>
        <w:t>Ferromagnetic</w:t>
      </w:r>
      <w:r>
        <w:rPr>
          <w:rFonts w:hint="default" w:ascii="Times New Roman" w:hAnsi="Times New Roman" w:cs="Times New Roman"/>
        </w:rPr>
        <w:fldChar w:fldCharType="end"/>
      </w:r>
      <w:r>
        <w:rPr>
          <w:rFonts w:hint="default" w:ascii="Times New Roman" w:hAnsi="Times New Roman" w:cs="Times New Roman"/>
        </w:rPr>
        <w:t xml:space="preserve"> materials are also good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"http://en.wikipedia.org/wiki/Electrical_conductor" \h </w:instrText>
      </w:r>
      <w:r>
        <w:rPr>
          <w:rFonts w:hint="default" w:ascii="Times New Roman" w:hAnsi="Times New Roman" w:cs="Times New Roman"/>
        </w:rPr>
        <w:fldChar w:fldCharType="separate"/>
      </w:r>
      <w:r>
        <w:rPr>
          <w:rFonts w:hint="default" w:ascii="Times New Roman" w:hAnsi="Times New Roman" w:cs="Times New Roman"/>
        </w:rPr>
        <w:t>conductors</w:t>
      </w:r>
      <w:r>
        <w:rPr>
          <w:rFonts w:hint="default" w:ascii="Times New Roman" w:hAnsi="Times New Roman" w:cs="Times New Roman"/>
        </w:rPr>
        <w:fldChar w:fldCharType="end"/>
      </w:r>
      <w:r>
        <w:rPr>
          <w:rFonts w:hint="default" w:ascii="Times New Roman" w:hAnsi="Times New Roman" w:cs="Times New Roman"/>
        </w:rPr>
        <w:t xml:space="preserve"> and a core made from such a material also constitutes a single short-circuited turn throughout its entire length.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"http://en.wikipedia.org/wiki/Eddy_current" \h </w:instrText>
      </w:r>
      <w:r>
        <w:rPr>
          <w:rFonts w:hint="default" w:ascii="Times New Roman" w:hAnsi="Times New Roman" w:cs="Times New Roman"/>
        </w:rPr>
        <w:fldChar w:fldCharType="separate"/>
      </w:r>
      <w:r>
        <w:rPr>
          <w:rFonts w:hint="default" w:ascii="Times New Roman" w:hAnsi="Times New Roman" w:cs="Times New Roman"/>
        </w:rPr>
        <w:t xml:space="preserve">Eddy currents </w:t>
      </w:r>
      <w:r>
        <w:rPr>
          <w:rFonts w:hint="default" w:ascii="Times New Roman" w:hAnsi="Times New Roman" w:cs="Times New Roman"/>
        </w:rPr>
        <w:fldChar w:fldCharType="end"/>
      </w:r>
      <w:r>
        <w:rPr>
          <w:rFonts w:hint="default" w:ascii="Times New Roman" w:hAnsi="Times New Roman" w:cs="Times New Roman"/>
        </w:rPr>
        <w:t xml:space="preserve">therefore circulate within the core in a plane normal to the flux, and are responsible for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"http://en.wikipedia.org/wiki/Resistive_heating" \h </w:instrText>
      </w:r>
      <w:r>
        <w:rPr>
          <w:rFonts w:hint="default" w:ascii="Times New Roman" w:hAnsi="Times New Roman" w:cs="Times New Roman"/>
        </w:rPr>
        <w:fldChar w:fldCharType="separate"/>
      </w:r>
      <w:r>
        <w:rPr>
          <w:rFonts w:hint="default" w:ascii="Times New Roman" w:hAnsi="Times New Roman" w:cs="Times New Roman"/>
        </w:rPr>
        <w:t>resistive heating</w:t>
      </w:r>
      <w:r>
        <w:rPr>
          <w:rFonts w:hint="default" w:ascii="Times New Roman" w:hAnsi="Times New Roman" w:cs="Times New Roman"/>
        </w:rPr>
        <w:fldChar w:fldCharType="end"/>
      </w:r>
      <w:r>
        <w:rPr>
          <w:rFonts w:hint="default" w:ascii="Times New Roman" w:hAnsi="Times New Roman" w:cs="Times New Roman"/>
        </w:rPr>
        <w:t xml:space="preserve"> of the core material. The eddy current loss is a complex function of the square of supply frequency and inverse square of the material thickness. Eddy current losses can be reduced by making the core of a stack of plates electrically insulated from each other, rather than a solid block; all transformersoperating at low frequencies use laminated or similar</w:t>
      </w:r>
      <w:r>
        <w:rPr>
          <w:rFonts w:hint="default" w:ascii="Times New Roman" w:hAnsi="Times New Roman" w:cs="Times New Roman"/>
          <w:spacing w:val="-7"/>
        </w:rPr>
        <w:t xml:space="preserve"> </w:t>
      </w:r>
      <w:r>
        <w:rPr>
          <w:rFonts w:hint="default" w:ascii="Times New Roman" w:hAnsi="Times New Roman" w:cs="Times New Roman"/>
        </w:rPr>
        <w:t>cores.</w:t>
      </w:r>
    </w:p>
    <w:p>
      <w:pPr>
        <w:pStyle w:val="6"/>
        <w:spacing w:before="3"/>
        <w:rPr>
          <w:rFonts w:hint="default" w:ascii="Times New Roman" w:hAnsi="Times New Roman" w:cs="Times New Roman"/>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2722245</wp:posOffset>
            </wp:positionH>
            <wp:positionV relativeFrom="paragraph">
              <wp:posOffset>201930</wp:posOffset>
            </wp:positionV>
            <wp:extent cx="2588260" cy="1564640"/>
            <wp:effectExtent l="0" t="0" r="0" b="0"/>
            <wp:wrapTopAndBottom/>
            <wp:docPr id="103"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54.png"/>
                    <pic:cNvPicPr>
                      <a:picLocks noChangeAspect="1"/>
                    </pic:cNvPicPr>
                  </pic:nvPicPr>
                  <pic:blipFill>
                    <a:blip r:embed="rId57" cstate="print"/>
                    <a:stretch>
                      <a:fillRect/>
                    </a:stretch>
                  </pic:blipFill>
                  <pic:spPr>
                    <a:xfrm>
                      <a:off x="0" y="0"/>
                      <a:ext cx="2588539" cy="1564481"/>
                    </a:xfrm>
                    <a:prstGeom prst="rect">
                      <a:avLst/>
                    </a:prstGeom>
                  </pic:spPr>
                </pic:pic>
              </a:graphicData>
            </a:graphic>
          </wp:anchor>
        </w:drawing>
      </w: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spacing w:before="10"/>
        <w:rPr>
          <w:rFonts w:hint="default" w:ascii="Times New Roman" w:hAnsi="Times New Roman" w:cs="Times New Roman"/>
          <w:sz w:val="10"/>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2749550</wp:posOffset>
            </wp:positionH>
            <wp:positionV relativeFrom="paragraph">
              <wp:posOffset>104140</wp:posOffset>
            </wp:positionV>
            <wp:extent cx="2508885" cy="1534795"/>
            <wp:effectExtent l="0" t="0" r="0" b="0"/>
            <wp:wrapTopAndBottom/>
            <wp:docPr id="10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5.png"/>
                    <pic:cNvPicPr>
                      <a:picLocks noChangeAspect="1"/>
                    </pic:cNvPicPr>
                  </pic:nvPicPr>
                  <pic:blipFill>
                    <a:blip r:embed="rId58" cstate="print"/>
                    <a:stretch>
                      <a:fillRect/>
                    </a:stretch>
                  </pic:blipFill>
                  <pic:spPr>
                    <a:xfrm>
                      <a:off x="0" y="0"/>
                      <a:ext cx="2509075" cy="1534668"/>
                    </a:xfrm>
                    <a:prstGeom prst="rect">
                      <a:avLst/>
                    </a:prstGeom>
                  </pic:spPr>
                </pic:pic>
              </a:graphicData>
            </a:graphic>
          </wp:anchor>
        </w:drawing>
      </w:r>
    </w:p>
    <w:p>
      <w:pPr>
        <w:pStyle w:val="6"/>
        <w:spacing w:before="24"/>
        <w:ind w:left="4021"/>
        <w:rPr>
          <w:rFonts w:hint="default" w:ascii="Times New Roman" w:hAnsi="Times New Roman" w:cs="Times New Roman"/>
        </w:rPr>
      </w:pPr>
      <w:r>
        <w:rPr>
          <w:rFonts w:hint="default" w:ascii="Times New Roman" w:hAnsi="Times New Roman" w:cs="Times New Roman"/>
        </w:rPr>
        <w:t>Figure 3.25: Eddy current loss</w:t>
      </w:r>
    </w:p>
    <w:p>
      <w:pPr>
        <w:pStyle w:val="6"/>
        <w:rPr>
          <w:rFonts w:hint="default" w:ascii="Times New Roman" w:hAnsi="Times New Roman" w:cs="Times New Roman"/>
          <w:sz w:val="26"/>
        </w:rPr>
      </w:pPr>
    </w:p>
    <w:p>
      <w:pPr>
        <w:pStyle w:val="6"/>
        <w:spacing w:before="5"/>
        <w:rPr>
          <w:rFonts w:hint="default" w:ascii="Times New Roman" w:hAnsi="Times New Roman" w:cs="Times New Roman"/>
          <w:sz w:val="22"/>
        </w:rPr>
      </w:pPr>
    </w:p>
    <w:p>
      <w:pPr>
        <w:pStyle w:val="5"/>
        <w:spacing w:line="275" w:lineRule="exact"/>
        <w:ind w:left="300" w:firstLine="0"/>
        <w:jc w:val="both"/>
        <w:rPr>
          <w:rFonts w:hint="default" w:ascii="Times New Roman" w:hAnsi="Times New Roman" w:cs="Times New Roman"/>
        </w:rPr>
      </w:pPr>
      <w:r>
        <w:rPr>
          <w:rFonts w:hint="default" w:ascii="Times New Roman" w:hAnsi="Times New Roman" w:cs="Times New Roman"/>
        </w:rPr>
        <w:t>Magnetostriction related losses</w:t>
      </w:r>
    </w:p>
    <w:p>
      <w:pPr>
        <w:pStyle w:val="6"/>
        <w:spacing w:line="360" w:lineRule="auto"/>
        <w:ind w:left="1020" w:right="438"/>
        <w:jc w:val="both"/>
        <w:rPr>
          <w:rFonts w:hint="default" w:ascii="Times New Roman" w:hAnsi="Times New Roman" w:cs="Times New Roman"/>
        </w:rPr>
      </w:pPr>
      <w:r>
        <w:rPr>
          <w:rFonts w:hint="default" w:ascii="Times New Roman" w:hAnsi="Times New Roman" w:cs="Times New Roman"/>
        </w:rPr>
        <w:t xml:space="preserve">Magnetic flux in a ferromagnetic material, such as the core, causes it to physically expand and contract slightly with each cycle of the magnetic field, an effect known as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"http://en.wikipedia.org/wiki/Magnetostriction" \h </w:instrText>
      </w:r>
      <w:r>
        <w:rPr>
          <w:rFonts w:hint="default" w:ascii="Times New Roman" w:hAnsi="Times New Roman" w:cs="Times New Roman"/>
        </w:rPr>
        <w:fldChar w:fldCharType="separate"/>
      </w:r>
      <w:r>
        <w:rPr>
          <w:rFonts w:hint="default" w:ascii="Times New Roman" w:hAnsi="Times New Roman" w:cs="Times New Roman"/>
        </w:rPr>
        <w:t>magnetostriction</w:t>
      </w:r>
      <w:r>
        <w:rPr>
          <w:rFonts w:hint="default" w:ascii="Times New Roman" w:hAnsi="Times New Roman" w:cs="Times New Roman"/>
        </w:rPr>
        <w:fldChar w:fldCharType="end"/>
      </w:r>
      <w:r>
        <w:rPr>
          <w:rFonts w:hint="default" w:ascii="Times New Roman" w:hAnsi="Times New Roman" w:cs="Times New Roman"/>
        </w:rPr>
        <w:t>. This produces the buzzing sound commonly associated</w:t>
      </w:r>
      <w:r>
        <w:rPr>
          <w:rFonts w:hint="default" w:ascii="Times New Roman" w:hAnsi="Times New Roman" w:cs="Times New Roman"/>
          <w:spacing w:val="59"/>
        </w:rPr>
        <w:t xml:space="preserve"> </w:t>
      </w:r>
      <w:r>
        <w:rPr>
          <w:rFonts w:hint="default" w:ascii="Times New Roman" w:hAnsi="Times New Roman" w:cs="Times New Roman"/>
        </w:rPr>
        <w:t>with</w:t>
      </w:r>
    </w:p>
    <w:p>
      <w:pPr>
        <w:spacing w:after="0" w:line="360" w:lineRule="auto"/>
        <w:jc w:val="both"/>
        <w:rPr>
          <w:rFonts w:hint="default" w:ascii="Times New Roman" w:hAnsi="Times New Roman" w:cs="Times New Roman"/>
        </w:rPr>
        <w:sectPr>
          <w:pgSz w:w="11910" w:h="16840"/>
          <w:pgMar w:top="1340" w:right="1000" w:bottom="1200" w:left="1140" w:header="0" w:footer="1014" w:gutter="0"/>
        </w:sectPr>
      </w:pPr>
    </w:p>
    <w:p>
      <w:pPr>
        <w:pStyle w:val="6"/>
        <w:spacing w:before="76" w:line="360" w:lineRule="auto"/>
        <w:ind w:left="1020" w:right="435"/>
        <w:jc w:val="both"/>
        <w:rPr>
          <w:rFonts w:hint="default" w:ascii="Times New Roman" w:hAnsi="Times New Roman" w:cs="Times New Roman"/>
        </w:rPr>
      </w:pPr>
      <w:r>
        <w:rPr>
          <w:rFonts w:hint="default" w:ascii="Times New Roman" w:hAnsi="Times New Roman" w:cs="Times New Roman"/>
        </w:rPr>
        <w:t xml:space="preserve">transformers that can cause losses due to frictional heating. This buzzing is particularly familiar from low-frequency (50 Hz or 60 Hz)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"http://en.wikipedia.org/wiki/Mains_hum" \h </w:instrText>
      </w:r>
      <w:r>
        <w:rPr>
          <w:rFonts w:hint="default" w:ascii="Times New Roman" w:hAnsi="Times New Roman" w:cs="Times New Roman"/>
        </w:rPr>
        <w:fldChar w:fldCharType="separate"/>
      </w:r>
      <w:r>
        <w:rPr>
          <w:rFonts w:hint="default" w:ascii="Times New Roman" w:hAnsi="Times New Roman" w:cs="Times New Roman"/>
        </w:rPr>
        <w:t>mains hum</w:t>
      </w:r>
      <w:r>
        <w:rPr>
          <w:rFonts w:hint="default" w:ascii="Times New Roman" w:hAnsi="Times New Roman" w:cs="Times New Roman"/>
        </w:rPr>
        <w:fldChar w:fldCharType="end"/>
      </w:r>
      <w:r>
        <w:rPr>
          <w:rFonts w:hint="default" w:ascii="Times New Roman" w:hAnsi="Times New Roman" w:cs="Times New Roman"/>
        </w:rPr>
        <w:t xml:space="preserve">, and high- frequency (15,734 Hz (NTSC) or 15,625 Hz (PAL))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"http://en.wikipedia.org/wiki/Cathode_ray_tube#High-frequency_audible_noise" \h </w:instrText>
      </w:r>
      <w:r>
        <w:rPr>
          <w:rFonts w:hint="default" w:ascii="Times New Roman" w:hAnsi="Times New Roman" w:cs="Times New Roman"/>
        </w:rPr>
        <w:fldChar w:fldCharType="separate"/>
      </w:r>
      <w:r>
        <w:rPr>
          <w:rFonts w:hint="default" w:ascii="Times New Roman" w:hAnsi="Times New Roman" w:cs="Times New Roman"/>
        </w:rPr>
        <w:t>CRT</w:t>
      </w:r>
      <w:r>
        <w:rPr>
          <w:rFonts w:hint="default" w:ascii="Times New Roman" w:hAnsi="Times New Roman" w:cs="Times New Roman"/>
          <w:spacing w:val="-7"/>
        </w:rPr>
        <w:t xml:space="preserve"> </w:t>
      </w:r>
      <w:r>
        <w:rPr>
          <w:rFonts w:hint="default" w:ascii="Times New Roman" w:hAnsi="Times New Roman" w:cs="Times New Roman"/>
        </w:rPr>
        <w:t>noise</w:t>
      </w:r>
      <w:r>
        <w:rPr>
          <w:rFonts w:hint="default" w:ascii="Times New Roman" w:hAnsi="Times New Roman" w:cs="Times New Roman"/>
        </w:rPr>
        <w:fldChar w:fldCharType="end"/>
      </w:r>
      <w:r>
        <w:rPr>
          <w:rFonts w:hint="default" w:ascii="Times New Roman" w:hAnsi="Times New Roman" w:cs="Times New Roman"/>
        </w:rPr>
        <w:t>.</w:t>
      </w:r>
    </w:p>
    <w:p>
      <w:pPr>
        <w:pStyle w:val="5"/>
        <w:spacing w:before="1" w:line="275" w:lineRule="exact"/>
        <w:ind w:left="300" w:firstLine="0"/>
        <w:jc w:val="both"/>
        <w:rPr>
          <w:rFonts w:hint="default" w:ascii="Times New Roman" w:hAnsi="Times New Roman" w:cs="Times New Roman"/>
        </w:rPr>
      </w:pPr>
      <w:r>
        <w:rPr>
          <w:rFonts w:hint="default" w:ascii="Times New Roman" w:hAnsi="Times New Roman" w:cs="Times New Roman"/>
        </w:rPr>
        <w:t>Stray losses</w:t>
      </w:r>
    </w:p>
    <w:p>
      <w:pPr>
        <w:pStyle w:val="6"/>
        <w:spacing w:line="360" w:lineRule="auto"/>
        <w:ind w:left="1020" w:right="438"/>
        <w:jc w:val="both"/>
        <w:rPr>
          <w:rFonts w:hint="default" w:ascii="Times New Roman" w:hAnsi="Times New Roman" w:cs="Times New Roman"/>
        </w:rPr>
      </w:pPr>
      <w:r>
        <w:rPr>
          <w:rFonts w:hint="default" w:ascii="Times New Roman" w:hAnsi="Times New Roman" w:cs="Times New Roman"/>
        </w:rPr>
        <w:t>Leakage inductance is by itself largely lossless, since energy supplied to its magnetic fields is returned to the supply with the next half-cycle. However, any leakage flux that intercepts nearby conductive materials such as the transformer's support structure will give rise to eddy currents and be converted to heat. There are also radiative losses due to the oscillating magnetic field but these are usually</w:t>
      </w:r>
      <w:r>
        <w:rPr>
          <w:rFonts w:hint="default" w:ascii="Times New Roman" w:hAnsi="Times New Roman" w:cs="Times New Roman"/>
          <w:spacing w:val="-12"/>
        </w:rPr>
        <w:t xml:space="preserve"> </w:t>
      </w:r>
      <w:r>
        <w:rPr>
          <w:rFonts w:hint="default" w:ascii="Times New Roman" w:hAnsi="Times New Roman" w:cs="Times New Roman"/>
        </w:rPr>
        <w:t>small.</w:t>
      </w:r>
    </w:p>
    <w:p>
      <w:pPr>
        <w:pStyle w:val="5"/>
        <w:spacing w:before="6"/>
        <w:ind w:left="300" w:firstLine="0"/>
        <w:jc w:val="both"/>
        <w:rPr>
          <w:rFonts w:hint="default" w:ascii="Times New Roman" w:hAnsi="Times New Roman" w:cs="Times New Roman"/>
        </w:rPr>
      </w:pPr>
      <w:r>
        <w:rPr>
          <w:rFonts w:hint="default" w:ascii="Times New Roman" w:hAnsi="Times New Roman" w:cs="Times New Roman"/>
        </w:rPr>
        <w:t>Mechanical losses</w:t>
      </w:r>
    </w:p>
    <w:p>
      <w:pPr>
        <w:pStyle w:val="6"/>
        <w:spacing w:before="132" w:line="360" w:lineRule="auto"/>
        <w:ind w:left="1020" w:right="437"/>
        <w:jc w:val="both"/>
        <w:rPr>
          <w:rFonts w:hint="default" w:ascii="Times New Roman" w:hAnsi="Times New Roman" w:cs="Times New Roman"/>
        </w:rPr>
      </w:pPr>
      <w:r>
        <w:rPr>
          <w:rFonts w:hint="default" w:ascii="Times New Roman" w:hAnsi="Times New Roman" w:cs="Times New Roman"/>
        </w:rPr>
        <w:t xml:space="preserve">In addition to magnetostriction, the alternating magnetic field causes fluctuating forces between the primary and secondary windings. These incite vibrations within nearby metalwork, adding to the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"http://en.wikipedia.org/wiki/Mains_hum" \h </w:instrText>
      </w:r>
      <w:r>
        <w:rPr>
          <w:rFonts w:hint="default" w:ascii="Times New Roman" w:hAnsi="Times New Roman" w:cs="Times New Roman"/>
        </w:rPr>
        <w:fldChar w:fldCharType="separate"/>
      </w:r>
      <w:r>
        <w:rPr>
          <w:rFonts w:hint="default" w:ascii="Times New Roman" w:hAnsi="Times New Roman" w:cs="Times New Roman"/>
        </w:rPr>
        <w:t>buzzing noise</w:t>
      </w:r>
      <w:r>
        <w:rPr>
          <w:rFonts w:hint="default" w:ascii="Times New Roman" w:hAnsi="Times New Roman" w:cs="Times New Roman"/>
        </w:rPr>
        <w:fldChar w:fldCharType="end"/>
      </w:r>
      <w:r>
        <w:rPr>
          <w:rFonts w:hint="default" w:ascii="Times New Roman" w:hAnsi="Times New Roman" w:cs="Times New Roman"/>
        </w:rPr>
        <w:t xml:space="preserve"> and consuming a small amount of power.</w:t>
      </w:r>
    </w:p>
    <w:p>
      <w:pPr>
        <w:pStyle w:val="6"/>
        <w:spacing w:before="2"/>
        <w:rPr>
          <w:rFonts w:hint="default" w:ascii="Times New Roman" w:hAnsi="Times New Roman" w:cs="Times New Roman"/>
        </w:rPr>
      </w:pPr>
    </w:p>
    <w:p>
      <w:pPr>
        <w:pStyle w:val="5"/>
        <w:numPr>
          <w:ilvl w:val="2"/>
          <w:numId w:val="18"/>
        </w:numPr>
        <w:tabs>
          <w:tab w:val="left" w:pos="961"/>
        </w:tabs>
        <w:spacing w:before="1" w:after="0" w:line="240" w:lineRule="auto"/>
        <w:ind w:left="960" w:right="0" w:hanging="661"/>
        <w:jc w:val="left"/>
        <w:rPr>
          <w:rFonts w:hint="default" w:ascii="Times New Roman" w:hAnsi="Times New Roman" w:cs="Times New Roman"/>
        </w:rPr>
      </w:pPr>
      <w:r>
        <w:rPr>
          <w:rFonts w:hint="default" w:ascii="Times New Roman" w:hAnsi="Times New Roman" w:cs="Times New Roman"/>
        </w:rPr>
        <w:t>Equivalent</w:t>
      </w:r>
      <w:r>
        <w:rPr>
          <w:rFonts w:hint="default" w:ascii="Times New Roman" w:hAnsi="Times New Roman" w:cs="Times New Roman"/>
          <w:spacing w:val="-1"/>
        </w:rPr>
        <w:t xml:space="preserve"> </w:t>
      </w:r>
      <w:r>
        <w:rPr>
          <w:rFonts w:hint="default" w:ascii="Times New Roman" w:hAnsi="Times New Roman" w:cs="Times New Roman"/>
        </w:rPr>
        <w:t>circuit</w:t>
      </w:r>
    </w:p>
    <w:p>
      <w:pPr>
        <w:pStyle w:val="6"/>
        <w:spacing w:before="2"/>
        <w:rPr>
          <w:rFonts w:hint="default" w:ascii="Times New Roman" w:hAnsi="Times New Roman" w:cs="Times New Roman"/>
          <w:b/>
        </w:rPr>
      </w:pPr>
    </w:p>
    <w:p>
      <w:pPr>
        <w:pStyle w:val="6"/>
        <w:spacing w:line="360" w:lineRule="auto"/>
        <w:ind w:left="300" w:right="776"/>
        <w:rPr>
          <w:rFonts w:hint="default" w:ascii="Times New Roman" w:hAnsi="Times New Roman" w:cs="Times New Roman"/>
        </w:rPr>
      </w:pPr>
      <w:r>
        <w:rPr>
          <w:rFonts w:hint="default" w:ascii="Times New Roman" w:hAnsi="Times New Roman" w:cs="Times New Roman"/>
        </w:rPr>
        <w:t>Winding Joule losses and leakage reactances are represented by the following series loop impedances of the model:</w:t>
      </w:r>
    </w:p>
    <w:p>
      <w:pPr>
        <w:pStyle w:val="6"/>
        <w:spacing w:before="5"/>
        <w:rPr>
          <w:rFonts w:hint="default" w:ascii="Times New Roman" w:hAnsi="Times New Roman" w:cs="Times New Roman"/>
        </w:rPr>
      </w:pPr>
    </w:p>
    <w:p>
      <w:pPr>
        <w:pStyle w:val="17"/>
        <w:numPr>
          <w:ilvl w:val="3"/>
          <w:numId w:val="18"/>
        </w:numPr>
        <w:tabs>
          <w:tab w:val="left" w:pos="1020"/>
          <w:tab w:val="left" w:pos="1021"/>
        </w:tabs>
        <w:spacing w:before="0"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 xml:space="preserve">Primary winding: </w:t>
      </w:r>
      <w:r>
        <w:rPr>
          <w:rFonts w:hint="default" w:ascii="Times New Roman" w:hAnsi="Times New Roman" w:cs="Times New Roman"/>
          <w:i/>
          <w:sz w:val="24"/>
        </w:rPr>
        <w:t>R</w:t>
      </w:r>
      <w:r>
        <w:rPr>
          <w:rFonts w:hint="default" w:ascii="Times New Roman" w:hAnsi="Times New Roman" w:cs="Times New Roman"/>
          <w:sz w:val="24"/>
          <w:vertAlign w:val="subscript"/>
        </w:rPr>
        <w:t>P</w:t>
      </w:r>
      <w:r>
        <w:rPr>
          <w:rFonts w:hint="default" w:ascii="Times New Roman" w:hAnsi="Times New Roman" w:cs="Times New Roman"/>
          <w:sz w:val="24"/>
          <w:vertAlign w:val="baseline"/>
        </w:rPr>
        <w:t>,</w:t>
      </w:r>
      <w:r>
        <w:rPr>
          <w:rFonts w:hint="default" w:ascii="Times New Roman" w:hAnsi="Times New Roman" w:cs="Times New Roman"/>
          <w:spacing w:val="-5"/>
          <w:sz w:val="24"/>
          <w:vertAlign w:val="baseline"/>
        </w:rPr>
        <w:t xml:space="preserve"> </w:t>
      </w:r>
      <w:r>
        <w:rPr>
          <w:rFonts w:hint="default" w:ascii="Times New Roman" w:hAnsi="Times New Roman" w:cs="Times New Roman"/>
          <w:i/>
          <w:sz w:val="24"/>
          <w:vertAlign w:val="baseline"/>
        </w:rPr>
        <w:t>X</w:t>
      </w:r>
      <w:r>
        <w:rPr>
          <w:rFonts w:hint="default" w:ascii="Times New Roman" w:hAnsi="Times New Roman" w:cs="Times New Roman"/>
          <w:sz w:val="24"/>
          <w:vertAlign w:val="subscript"/>
        </w:rPr>
        <w:t>P</w:t>
      </w:r>
    </w:p>
    <w:p>
      <w:pPr>
        <w:pStyle w:val="17"/>
        <w:numPr>
          <w:ilvl w:val="3"/>
          <w:numId w:val="18"/>
        </w:numPr>
        <w:tabs>
          <w:tab w:val="left" w:pos="1020"/>
          <w:tab w:val="left" w:pos="1021"/>
        </w:tabs>
        <w:spacing w:before="137"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 xml:space="preserve">Secondary winding: </w:t>
      </w:r>
      <w:r>
        <w:rPr>
          <w:rFonts w:hint="default" w:ascii="Times New Roman" w:hAnsi="Times New Roman" w:cs="Times New Roman"/>
          <w:i/>
          <w:sz w:val="24"/>
        </w:rPr>
        <w:t>R</w:t>
      </w:r>
      <w:r>
        <w:rPr>
          <w:rFonts w:hint="default" w:ascii="Times New Roman" w:hAnsi="Times New Roman" w:cs="Times New Roman"/>
          <w:sz w:val="24"/>
          <w:vertAlign w:val="subscript"/>
        </w:rPr>
        <w:t>S</w:t>
      </w:r>
      <w:r>
        <w:rPr>
          <w:rFonts w:hint="default" w:ascii="Times New Roman" w:hAnsi="Times New Roman" w:cs="Times New Roman"/>
          <w:sz w:val="24"/>
          <w:vertAlign w:val="baseline"/>
        </w:rPr>
        <w:t>,</w:t>
      </w:r>
      <w:r>
        <w:rPr>
          <w:rFonts w:hint="default" w:ascii="Times New Roman" w:hAnsi="Times New Roman" w:cs="Times New Roman"/>
          <w:spacing w:val="-2"/>
          <w:sz w:val="24"/>
          <w:vertAlign w:val="baseline"/>
        </w:rPr>
        <w:t xml:space="preserve"> </w:t>
      </w:r>
      <w:r>
        <w:rPr>
          <w:rFonts w:hint="default" w:ascii="Times New Roman" w:hAnsi="Times New Roman" w:cs="Times New Roman"/>
          <w:i/>
          <w:sz w:val="24"/>
          <w:vertAlign w:val="baseline"/>
        </w:rPr>
        <w:t>X</w:t>
      </w:r>
      <w:r>
        <w:rPr>
          <w:rFonts w:hint="default" w:ascii="Times New Roman" w:hAnsi="Times New Roman" w:cs="Times New Roman"/>
          <w:sz w:val="24"/>
          <w:vertAlign w:val="subscript"/>
        </w:rPr>
        <w:t>S</w:t>
      </w:r>
      <w:r>
        <w:rPr>
          <w:rFonts w:hint="default" w:ascii="Times New Roman" w:hAnsi="Times New Roman" w:cs="Times New Roman"/>
          <w:sz w:val="24"/>
          <w:vertAlign w:val="baseline"/>
        </w:rPr>
        <w:t>.</w:t>
      </w:r>
    </w:p>
    <w:p>
      <w:pPr>
        <w:pStyle w:val="6"/>
        <w:spacing w:before="4"/>
        <w:rPr>
          <w:rFonts w:hint="default" w:ascii="Times New Roman" w:hAnsi="Times New Roman" w:cs="Times New Roman"/>
          <w:sz w:val="36"/>
        </w:rPr>
      </w:pPr>
    </w:p>
    <w:p>
      <w:pPr>
        <w:pStyle w:val="6"/>
        <w:spacing w:line="360" w:lineRule="auto"/>
        <w:ind w:left="300" w:right="432"/>
        <w:rPr>
          <w:rFonts w:hint="default" w:ascii="Times New Roman" w:hAnsi="Times New Roman" w:cs="Times New Roman"/>
        </w:rPr>
      </w:pPr>
      <w:r>
        <w:rPr>
          <w:rFonts w:hint="default" w:ascii="Times New Roman" w:hAnsi="Times New Roman" w:cs="Times New Roman"/>
          <w:i/>
        </w:rPr>
        <w:t>R</w:t>
      </w:r>
      <w:r>
        <w:rPr>
          <w:rFonts w:hint="default" w:ascii="Times New Roman" w:hAnsi="Times New Roman" w:cs="Times New Roman"/>
          <w:vertAlign w:val="subscript"/>
        </w:rPr>
        <w:t>S</w:t>
      </w:r>
      <w:r>
        <w:rPr>
          <w:rFonts w:hint="default" w:ascii="Times New Roman" w:hAnsi="Times New Roman" w:cs="Times New Roman"/>
          <w:vertAlign w:val="baseline"/>
        </w:rPr>
        <w:t xml:space="preserve"> and </w:t>
      </w:r>
      <w:r>
        <w:rPr>
          <w:rFonts w:hint="default" w:ascii="Times New Roman" w:hAnsi="Times New Roman" w:cs="Times New Roman"/>
          <w:i/>
          <w:vertAlign w:val="baseline"/>
        </w:rPr>
        <w:t>X</w:t>
      </w:r>
      <w:r>
        <w:rPr>
          <w:rFonts w:hint="default" w:ascii="Times New Roman" w:hAnsi="Times New Roman" w:cs="Times New Roman"/>
          <w:vertAlign w:val="subscript"/>
        </w:rPr>
        <w:t>S</w:t>
      </w:r>
      <w:r>
        <w:rPr>
          <w:rFonts w:hint="default" w:ascii="Times New Roman" w:hAnsi="Times New Roman" w:cs="Times New Roman"/>
          <w:vertAlign w:val="baseline"/>
        </w:rPr>
        <w:t xml:space="preserve"> are in practice usually referred to the primary side by multiplying these impedances by the scaling factor (</w:t>
      </w:r>
      <w:r>
        <w:rPr>
          <w:rFonts w:hint="default" w:ascii="Times New Roman" w:hAnsi="Times New Roman" w:cs="Times New Roman"/>
          <w:i/>
          <w:vertAlign w:val="baseline"/>
        </w:rPr>
        <w:t>N</w:t>
      </w:r>
      <w:r>
        <w:rPr>
          <w:rFonts w:hint="default" w:ascii="Times New Roman" w:hAnsi="Times New Roman" w:cs="Times New Roman"/>
          <w:vertAlign w:val="subscript"/>
        </w:rPr>
        <w:t>P</w:t>
      </w:r>
      <w:r>
        <w:rPr>
          <w:rFonts w:hint="default" w:ascii="Times New Roman" w:hAnsi="Times New Roman" w:cs="Times New Roman"/>
          <w:vertAlign w:val="baseline"/>
        </w:rPr>
        <w:t>/</w:t>
      </w:r>
      <w:r>
        <w:rPr>
          <w:rFonts w:hint="default" w:ascii="Times New Roman" w:hAnsi="Times New Roman" w:cs="Times New Roman"/>
          <w:i/>
          <w:vertAlign w:val="baseline"/>
        </w:rPr>
        <w:t>N</w:t>
      </w:r>
      <w:r>
        <w:rPr>
          <w:rFonts w:hint="default" w:ascii="Times New Roman" w:hAnsi="Times New Roman" w:cs="Times New Roman"/>
          <w:vertAlign w:val="subscript"/>
        </w:rPr>
        <w:t>S</w:t>
      </w:r>
      <w:r>
        <w:rPr>
          <w:rFonts w:hint="default" w:ascii="Times New Roman" w:hAnsi="Times New Roman" w:cs="Times New Roman"/>
          <w:vertAlign w:val="baseline"/>
        </w:rPr>
        <w:t xml:space="preserve">) </w:t>
      </w:r>
      <w:r>
        <w:rPr>
          <w:rFonts w:hint="default" w:ascii="Times New Roman" w:hAnsi="Times New Roman" w:cs="Times New Roman"/>
          <w:vertAlign w:val="superscript"/>
        </w:rPr>
        <w:t>2</w:t>
      </w:r>
      <w:r>
        <w:rPr>
          <w:rFonts w:hint="default" w:ascii="Times New Roman" w:hAnsi="Times New Roman" w:cs="Times New Roman"/>
          <w:vertAlign w:val="baseline"/>
        </w:rPr>
        <w:t>.</w:t>
      </w:r>
    </w:p>
    <w:p>
      <w:pPr>
        <w:pStyle w:val="6"/>
        <w:rPr>
          <w:rFonts w:hint="default" w:ascii="Times New Roman" w:hAnsi="Times New Roman" w:cs="Times New Roman"/>
          <w:sz w:val="20"/>
        </w:rPr>
      </w:pPr>
    </w:p>
    <w:p>
      <w:pPr>
        <w:pStyle w:val="6"/>
        <w:spacing w:before="6"/>
        <w:rPr>
          <w:rFonts w:hint="default" w:ascii="Times New Roman" w:hAnsi="Times New Roman" w:cs="Times New Roman"/>
          <w:sz w:val="10"/>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1751330</wp:posOffset>
            </wp:positionH>
            <wp:positionV relativeFrom="paragraph">
              <wp:posOffset>101600</wp:posOffset>
            </wp:positionV>
            <wp:extent cx="4041140" cy="1438275"/>
            <wp:effectExtent l="0" t="0" r="0" b="0"/>
            <wp:wrapTopAndBottom/>
            <wp:docPr id="107" name="image56.png" descr="http://1.1.1.5/bmi/upload.wikimedia.org/wikipedia/commons/thumb/d/d1/Transformer_equivalent_circuit.svg/450px-Transformer_equivalent_circui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6.png" descr="http://1.1.1.5/bmi/upload.wikimedia.org/wikipedia/commons/thumb/d/d1/Transformer_equivalent_circuit.svg/450px-Transformer_equivalent_circuit.svg.png"/>
                    <pic:cNvPicPr>
                      <a:picLocks noChangeAspect="1"/>
                    </pic:cNvPicPr>
                  </pic:nvPicPr>
                  <pic:blipFill>
                    <a:blip r:embed="rId59" cstate="print"/>
                    <a:stretch>
                      <a:fillRect/>
                    </a:stretch>
                  </pic:blipFill>
                  <pic:spPr>
                    <a:xfrm>
                      <a:off x="0" y="0"/>
                      <a:ext cx="4040830" cy="1438275"/>
                    </a:xfrm>
                    <a:prstGeom prst="rect">
                      <a:avLst/>
                    </a:prstGeom>
                  </pic:spPr>
                </pic:pic>
              </a:graphicData>
            </a:graphic>
          </wp:anchor>
        </w:drawing>
      </w:r>
    </w:p>
    <w:p>
      <w:pPr>
        <w:pStyle w:val="6"/>
        <w:spacing w:before="69"/>
        <w:ind w:left="742" w:right="885"/>
        <w:jc w:val="center"/>
        <w:rPr>
          <w:rFonts w:hint="default" w:ascii="Times New Roman" w:hAnsi="Times New Roman" w:cs="Times New Roman"/>
        </w:rPr>
      </w:pPr>
      <w:r>
        <w:rPr>
          <w:rFonts w:hint="default" w:ascii="Times New Roman" w:hAnsi="Times New Roman" w:cs="Times New Roman"/>
        </w:rPr>
        <w:t>Figure 3.26: Transformer equivalent circuit</w:t>
      </w:r>
    </w:p>
    <w:p>
      <w:pPr>
        <w:pStyle w:val="6"/>
        <w:rPr>
          <w:rFonts w:hint="default" w:ascii="Times New Roman" w:hAnsi="Times New Roman" w:cs="Times New Roman"/>
        </w:rPr>
      </w:pPr>
    </w:p>
    <w:p>
      <w:pPr>
        <w:pStyle w:val="6"/>
        <w:spacing w:line="484" w:lineRule="auto"/>
        <w:ind w:left="300" w:right="679"/>
        <w:rPr>
          <w:rFonts w:hint="default" w:ascii="Times New Roman" w:hAnsi="Times New Roman" w:cs="Times New Roman"/>
        </w:rPr>
      </w:pPr>
      <w:r>
        <w:rPr>
          <w:rFonts w:hint="default" w:ascii="Times New Roman" w:hAnsi="Times New Roman" w:cs="Times New Roman"/>
        </w:rPr>
        <w:t>Transformer equivalent circuit, with secondary impedances referred to the primary side Core loss and reactance is represented by the following shunt leg impedances of the model:</w:t>
      </w:r>
    </w:p>
    <w:p>
      <w:pPr>
        <w:spacing w:after="0" w:line="484" w:lineRule="auto"/>
        <w:rPr>
          <w:rFonts w:hint="default" w:ascii="Times New Roman" w:hAnsi="Times New Roman" w:cs="Times New Roman"/>
        </w:rPr>
        <w:sectPr>
          <w:pgSz w:w="11910" w:h="16840"/>
          <w:pgMar w:top="1340" w:right="1000" w:bottom="1200" w:left="1140" w:header="0" w:footer="1014" w:gutter="0"/>
        </w:sectPr>
      </w:pPr>
    </w:p>
    <w:p>
      <w:pPr>
        <w:pStyle w:val="17"/>
        <w:numPr>
          <w:ilvl w:val="3"/>
          <w:numId w:val="18"/>
        </w:numPr>
        <w:tabs>
          <w:tab w:val="left" w:pos="1020"/>
          <w:tab w:val="left" w:pos="1021"/>
        </w:tabs>
        <w:spacing w:before="73"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Core or iron losses:</w:t>
      </w:r>
      <w:r>
        <w:rPr>
          <w:rFonts w:hint="default" w:ascii="Times New Roman" w:hAnsi="Times New Roman" w:cs="Times New Roman"/>
          <w:spacing w:val="-1"/>
          <w:sz w:val="24"/>
        </w:rPr>
        <w:t xml:space="preserve"> </w:t>
      </w:r>
      <w:r>
        <w:rPr>
          <w:rFonts w:hint="default" w:ascii="Times New Roman" w:hAnsi="Times New Roman" w:cs="Times New Roman"/>
          <w:sz w:val="24"/>
        </w:rPr>
        <w:t>R</w:t>
      </w:r>
      <w:r>
        <w:rPr>
          <w:rFonts w:hint="default" w:ascii="Times New Roman" w:hAnsi="Times New Roman" w:cs="Times New Roman"/>
          <w:sz w:val="24"/>
          <w:vertAlign w:val="subscript"/>
        </w:rPr>
        <w:t>C</w:t>
      </w:r>
    </w:p>
    <w:p>
      <w:pPr>
        <w:pStyle w:val="17"/>
        <w:numPr>
          <w:ilvl w:val="3"/>
          <w:numId w:val="18"/>
        </w:numPr>
        <w:tabs>
          <w:tab w:val="left" w:pos="1020"/>
          <w:tab w:val="left" w:pos="1021"/>
        </w:tabs>
        <w:spacing w:before="1"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Magnetization reactance:</w:t>
      </w:r>
      <w:r>
        <w:rPr>
          <w:rFonts w:hint="default" w:ascii="Times New Roman" w:hAnsi="Times New Roman" w:cs="Times New Roman"/>
          <w:spacing w:val="4"/>
          <w:sz w:val="24"/>
        </w:rPr>
        <w:t xml:space="preserve"> </w:t>
      </w:r>
      <w:r>
        <w:rPr>
          <w:rFonts w:hint="default" w:ascii="Times New Roman" w:hAnsi="Times New Roman" w:cs="Times New Roman"/>
          <w:sz w:val="24"/>
        </w:rPr>
        <w:t>X</w:t>
      </w:r>
      <w:r>
        <w:rPr>
          <w:rFonts w:hint="default" w:ascii="Times New Roman" w:hAnsi="Times New Roman" w:cs="Times New Roman"/>
          <w:sz w:val="24"/>
          <w:vertAlign w:val="subscript"/>
        </w:rPr>
        <w:t>M</w:t>
      </w:r>
      <w:r>
        <w:rPr>
          <w:rFonts w:hint="default" w:ascii="Times New Roman" w:hAnsi="Times New Roman" w:cs="Times New Roman"/>
          <w:sz w:val="24"/>
          <w:vertAlign w:val="baseline"/>
        </w:rPr>
        <w:t>.</w:t>
      </w:r>
    </w:p>
    <w:p>
      <w:pPr>
        <w:pStyle w:val="6"/>
        <w:spacing w:before="4"/>
        <w:rPr>
          <w:rFonts w:hint="default" w:ascii="Times New Roman" w:hAnsi="Times New Roman" w:cs="Times New Roman"/>
        </w:rPr>
      </w:pPr>
    </w:p>
    <w:p>
      <w:pPr>
        <w:pStyle w:val="6"/>
        <w:spacing w:before="1"/>
        <w:ind w:left="300"/>
        <w:jc w:val="both"/>
        <w:rPr>
          <w:rFonts w:hint="default" w:ascii="Times New Roman" w:hAnsi="Times New Roman" w:cs="Times New Roman"/>
        </w:rPr>
      </w:pPr>
      <w:r>
        <w:rPr>
          <w:rFonts w:hint="default" w:ascii="Times New Roman" w:hAnsi="Times New Roman" w:cs="Times New Roman"/>
        </w:rPr>
        <w:t>R</w:t>
      </w:r>
      <w:r>
        <w:rPr>
          <w:rFonts w:hint="default" w:ascii="Times New Roman" w:hAnsi="Times New Roman" w:cs="Times New Roman"/>
          <w:vertAlign w:val="subscript"/>
        </w:rPr>
        <w:t>C</w:t>
      </w:r>
      <w:r>
        <w:rPr>
          <w:rFonts w:hint="default" w:ascii="Times New Roman" w:hAnsi="Times New Roman" w:cs="Times New Roman"/>
          <w:vertAlign w:val="baseline"/>
        </w:rPr>
        <w:t xml:space="preserve"> and X</w:t>
      </w:r>
      <w:r>
        <w:rPr>
          <w:rFonts w:hint="default" w:ascii="Times New Roman" w:hAnsi="Times New Roman" w:cs="Times New Roman"/>
          <w:vertAlign w:val="subscript"/>
        </w:rPr>
        <w:t>M</w:t>
      </w:r>
      <w:r>
        <w:rPr>
          <w:rFonts w:hint="default" w:ascii="Times New Roman" w:hAnsi="Times New Roman" w:cs="Times New Roman"/>
          <w:vertAlign w:val="baseline"/>
        </w:rPr>
        <w:t xml:space="preserve"> are sometimes collectively termed the magnetizing branch of the model.</w:t>
      </w:r>
    </w:p>
    <w:p>
      <w:pPr>
        <w:pStyle w:val="6"/>
        <w:spacing w:before="4"/>
        <w:rPr>
          <w:rFonts w:hint="default" w:ascii="Times New Roman" w:hAnsi="Times New Roman" w:cs="Times New Roman"/>
        </w:rPr>
      </w:pPr>
    </w:p>
    <w:p>
      <w:pPr>
        <w:pStyle w:val="6"/>
        <w:spacing w:line="360" w:lineRule="auto"/>
        <w:ind w:left="300" w:right="436"/>
        <w:jc w:val="both"/>
        <w:rPr>
          <w:rFonts w:hint="default" w:ascii="Times New Roman" w:hAnsi="Times New Roman" w:cs="Times New Roman"/>
        </w:rPr>
      </w:pPr>
      <w:r>
        <w:rPr>
          <w:rFonts w:hint="default" w:ascii="Times New Roman" w:hAnsi="Times New Roman" w:cs="Times New Roman"/>
        </w:rPr>
        <w:t xml:space="preserve">Core losses are caused mostly by hysteresis and eddy current effects in the core and are proportional to the square of the core flux for operation at a given frequency. A core with finite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"http://en.wikipedia.org/wiki/Permeability_%28electromagnetism%29" \h </w:instrText>
      </w:r>
      <w:r>
        <w:rPr>
          <w:rFonts w:hint="default" w:ascii="Times New Roman" w:hAnsi="Times New Roman" w:cs="Times New Roman"/>
        </w:rPr>
        <w:fldChar w:fldCharType="separate"/>
      </w:r>
      <w:r>
        <w:rPr>
          <w:rFonts w:hint="default" w:ascii="Times New Roman" w:hAnsi="Times New Roman" w:cs="Times New Roman"/>
        </w:rPr>
        <w:t xml:space="preserve">permeability </w:t>
      </w:r>
      <w:r>
        <w:rPr>
          <w:rFonts w:hint="default" w:ascii="Times New Roman" w:hAnsi="Times New Roman" w:cs="Times New Roman"/>
        </w:rPr>
        <w:fldChar w:fldCharType="end"/>
      </w:r>
      <w:r>
        <w:rPr>
          <w:rFonts w:hint="default" w:ascii="Times New Roman" w:hAnsi="Times New Roman" w:cs="Times New Roman"/>
        </w:rPr>
        <w:t>requires a magnetizing current I</w:t>
      </w:r>
      <w:r>
        <w:rPr>
          <w:rFonts w:hint="default" w:ascii="Times New Roman" w:hAnsi="Times New Roman" w:cs="Times New Roman"/>
          <w:vertAlign w:val="subscript"/>
        </w:rPr>
        <w:t>M</w:t>
      </w:r>
      <w:r>
        <w:rPr>
          <w:rFonts w:hint="default" w:ascii="Times New Roman" w:hAnsi="Times New Roman" w:cs="Times New Roman"/>
          <w:vertAlign w:val="baseline"/>
        </w:rPr>
        <w:t xml:space="preserve"> to maintain the mutual flux in the core. Magnetizing current is in phase with the flux. Saturation effects cause the relationship between the two to be non-linear, but for simplicity this effect tends to be ignored in most circuit equivalents. With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"http://en.wikipedia.org/wiki/Sinusoidal" \h </w:instrText>
      </w:r>
      <w:r>
        <w:rPr>
          <w:rFonts w:hint="default" w:ascii="Times New Roman" w:hAnsi="Times New Roman" w:cs="Times New Roman"/>
        </w:rPr>
        <w:fldChar w:fldCharType="separate"/>
      </w:r>
      <w:r>
        <w:rPr>
          <w:rFonts w:hint="default" w:ascii="Times New Roman" w:hAnsi="Times New Roman" w:cs="Times New Roman"/>
          <w:vertAlign w:val="baseline"/>
        </w:rPr>
        <w:t>sinusoidal</w:t>
      </w:r>
      <w:r>
        <w:rPr>
          <w:rFonts w:hint="default" w:ascii="Times New Roman" w:hAnsi="Times New Roman" w:cs="Times New Roman"/>
          <w:vertAlign w:val="baseline"/>
        </w:rPr>
        <w:fldChar w:fldCharType="end"/>
      </w:r>
      <w:r>
        <w:rPr>
          <w:rFonts w:hint="default" w:ascii="Times New Roman" w:hAnsi="Times New Roman" w:cs="Times New Roman"/>
          <w:vertAlign w:val="baseline"/>
        </w:rPr>
        <w:t xml:space="preserve"> supply, core flux lags the induced EMF by 90°. With open-circuited secondary winding, magnetizing branch current I</w:t>
      </w:r>
      <w:r>
        <w:rPr>
          <w:rFonts w:hint="default" w:ascii="Times New Roman" w:hAnsi="Times New Roman" w:cs="Times New Roman"/>
          <w:vertAlign w:val="subscript"/>
        </w:rPr>
        <w:t>0</w:t>
      </w:r>
      <w:r>
        <w:rPr>
          <w:rFonts w:hint="default" w:ascii="Times New Roman" w:hAnsi="Times New Roman" w:cs="Times New Roman"/>
          <w:vertAlign w:val="baseline"/>
        </w:rPr>
        <w:t xml:space="preserve"> equals transformer no-load current.</w:t>
      </w:r>
    </w:p>
    <w:p>
      <w:pPr>
        <w:pStyle w:val="6"/>
        <w:spacing w:before="6"/>
        <w:rPr>
          <w:rFonts w:hint="default" w:ascii="Times New Roman" w:hAnsi="Times New Roman" w:cs="Times New Roman"/>
        </w:rPr>
      </w:pPr>
    </w:p>
    <w:p>
      <w:pPr>
        <w:pStyle w:val="6"/>
        <w:spacing w:line="360" w:lineRule="auto"/>
        <w:ind w:left="300" w:right="434"/>
        <w:jc w:val="both"/>
        <w:rPr>
          <w:rFonts w:hint="default" w:ascii="Times New Roman" w:hAnsi="Times New Roman" w:cs="Times New Roman"/>
        </w:rPr>
      </w:pPr>
      <w:r>
        <w:rPr>
          <w:rFonts w:hint="default" w:ascii="Times New Roman" w:hAnsi="Times New Roman" w:cs="Times New Roman"/>
        </w:rPr>
        <w:t xml:space="preserve">The resulting model, though sometimes termed 'exact' equivalent circuit based on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"http://en.wikipedia.org/wiki/Linearity" \h </w:instrText>
      </w:r>
      <w:r>
        <w:rPr>
          <w:rFonts w:hint="default" w:ascii="Times New Roman" w:hAnsi="Times New Roman" w:cs="Times New Roman"/>
        </w:rPr>
        <w:fldChar w:fldCharType="separate"/>
      </w:r>
      <w:r>
        <w:rPr>
          <w:rFonts w:hint="default" w:ascii="Times New Roman" w:hAnsi="Times New Roman" w:cs="Times New Roman"/>
        </w:rPr>
        <w:t>linearity</w:t>
      </w:r>
      <w:r>
        <w:rPr>
          <w:rFonts w:hint="default" w:ascii="Times New Roman" w:hAnsi="Times New Roman" w:cs="Times New Roman"/>
        </w:rPr>
        <w:fldChar w:fldCharType="end"/>
      </w:r>
      <w:r>
        <w:rPr>
          <w:rFonts w:hint="default" w:ascii="Times New Roman" w:hAnsi="Times New Roman" w:cs="Times New Roman"/>
        </w:rPr>
        <w:t xml:space="preserve"> assumptions, retains a number of approximations. Analysis may be simplified by assuming that magnetizing branch impedance is relatively high and relocating the branch to the left of the primary impedances, thus allowing combination of primary and referred secondary resistances and reactances by simple summation as two series impedances.</w:t>
      </w:r>
    </w:p>
    <w:p>
      <w:pPr>
        <w:pStyle w:val="6"/>
        <w:spacing w:before="4"/>
        <w:rPr>
          <w:rFonts w:hint="default" w:ascii="Times New Roman" w:hAnsi="Times New Roman" w:cs="Times New Roman"/>
        </w:rPr>
      </w:pPr>
    </w:p>
    <w:p>
      <w:pPr>
        <w:pStyle w:val="6"/>
        <w:spacing w:line="360" w:lineRule="auto"/>
        <w:ind w:left="300" w:right="441"/>
        <w:jc w:val="both"/>
        <w:rPr>
          <w:rFonts w:hint="default" w:ascii="Times New Roman" w:hAnsi="Times New Roman" w:cs="Times New Roman"/>
        </w:rPr>
      </w:pPr>
      <w:r>
        <w:rPr>
          <w:rFonts w:hint="default" w:ascii="Times New Roman" w:hAnsi="Times New Roman" w:cs="Times New Roman"/>
        </w:rPr>
        <w:t xml:space="preserve">Transformer equivalent circuit impedance and transformer ratio parameters can be derived from the following tests: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"http://en.wikipedia.org/wiki/Open_circuit_test" \h </w:instrText>
      </w:r>
      <w:r>
        <w:rPr>
          <w:rFonts w:hint="default" w:ascii="Times New Roman" w:hAnsi="Times New Roman" w:cs="Times New Roman"/>
        </w:rPr>
        <w:fldChar w:fldCharType="separate"/>
      </w:r>
      <w:r>
        <w:rPr>
          <w:rFonts w:hint="default" w:ascii="Times New Roman" w:hAnsi="Times New Roman" w:cs="Times New Roman"/>
        </w:rPr>
        <w:t>Open-circuit test,</w:t>
      </w:r>
      <w:r>
        <w:rPr>
          <w:rFonts w:hint="default" w:ascii="Times New Roman" w:hAnsi="Times New Roman" w:cs="Times New Roman"/>
        </w:rPr>
        <w:fldChar w:fldCharType="end"/>
      </w:r>
      <w:r>
        <w:rPr>
          <w:rFonts w:hint="default" w:ascii="Times New Roman" w:hAnsi="Times New Roman" w:cs="Times New Roman"/>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"http://en.wikipedia.org/wiki/Short_circuit_test" \h </w:instrText>
      </w:r>
      <w:r>
        <w:rPr>
          <w:rFonts w:hint="default" w:ascii="Times New Roman" w:hAnsi="Times New Roman" w:cs="Times New Roman"/>
        </w:rPr>
        <w:fldChar w:fldCharType="separate"/>
      </w:r>
      <w:r>
        <w:rPr>
          <w:rFonts w:hint="default" w:ascii="Times New Roman" w:hAnsi="Times New Roman" w:cs="Times New Roman"/>
        </w:rPr>
        <w:t>short-circuit test,</w:t>
      </w:r>
      <w:r>
        <w:rPr>
          <w:rFonts w:hint="default" w:ascii="Times New Roman" w:hAnsi="Times New Roman" w:cs="Times New Roman"/>
        </w:rPr>
        <w:fldChar w:fldCharType="end"/>
      </w:r>
      <w:r>
        <w:rPr>
          <w:rFonts w:hint="default" w:ascii="Times New Roman" w:hAnsi="Times New Roman" w:cs="Times New Roman"/>
        </w:rPr>
        <w:t xml:space="preserve"> winding resistance test, and transformer ratio tests.</w:t>
      </w:r>
    </w:p>
    <w:p>
      <w:pPr>
        <w:spacing w:after="0" w:line="360" w:lineRule="auto"/>
        <w:jc w:val="both"/>
        <w:rPr>
          <w:rFonts w:hint="default" w:ascii="Times New Roman" w:hAnsi="Times New Roman" w:cs="Times New Roman"/>
        </w:rPr>
        <w:sectPr>
          <w:pgSz w:w="11910" w:h="16840"/>
          <w:pgMar w:top="1340" w:right="1000" w:bottom="1200" w:left="1140" w:header="0" w:footer="1014" w:gutter="0"/>
        </w:sectPr>
      </w:pPr>
    </w:p>
    <w:p>
      <w:pPr>
        <w:pStyle w:val="2"/>
        <w:rPr>
          <w:rFonts w:hint="default" w:ascii="Times New Roman" w:hAnsi="Times New Roman" w:cs="Times New Roman"/>
        </w:rPr>
      </w:pPr>
      <w:r>
        <w:rPr>
          <w:rFonts w:hint="default" w:ascii="Times New Roman" w:hAnsi="Times New Roman" w:cs="Times New Roman"/>
        </w:rPr>
        <w:t>Chapter 4</w:t>
      </w:r>
    </w:p>
    <w:p>
      <w:pPr>
        <w:spacing w:before="270"/>
        <w:ind w:left="300" w:right="0" w:firstLine="0"/>
        <w:jc w:val="left"/>
        <w:rPr>
          <w:rFonts w:hint="default" w:ascii="Times New Roman" w:hAnsi="Times New Roman" w:cs="Times New Roman"/>
          <w:b/>
          <w:sz w:val="40"/>
        </w:rPr>
      </w:pPr>
      <w:r>
        <w:rPr>
          <w:rFonts w:hint="default" w:ascii="Times New Roman" w:hAnsi="Times New Roman" w:cs="Times New Roman"/>
          <w:b/>
          <w:sz w:val="40"/>
        </w:rPr>
        <w:t>Project Figure and Result:</w:t>
      </w:r>
    </w:p>
    <w:p>
      <w:pPr>
        <w:pStyle w:val="6"/>
        <w:rPr>
          <w:rFonts w:hint="default" w:ascii="Times New Roman" w:hAnsi="Times New Roman" w:cs="Times New Roman"/>
          <w:b/>
          <w:sz w:val="44"/>
        </w:rPr>
      </w:pPr>
    </w:p>
    <w:p>
      <w:pPr>
        <w:pStyle w:val="6"/>
        <w:spacing w:before="7"/>
        <w:rPr>
          <w:rFonts w:hint="default" w:ascii="Times New Roman" w:hAnsi="Times New Roman" w:cs="Times New Roman"/>
          <w:b/>
          <w:sz w:val="42"/>
        </w:rPr>
      </w:pPr>
    </w:p>
    <w:p>
      <w:pPr>
        <w:pStyle w:val="3"/>
        <w:numPr>
          <w:ilvl w:val="1"/>
          <w:numId w:val="19"/>
        </w:numPr>
        <w:tabs>
          <w:tab w:val="left" w:pos="721"/>
        </w:tabs>
        <w:spacing w:before="0" w:after="0" w:line="240" w:lineRule="auto"/>
        <w:ind w:left="720" w:right="0" w:hanging="421"/>
        <w:jc w:val="left"/>
        <w:rPr>
          <w:rFonts w:hint="default" w:ascii="Times New Roman" w:hAnsi="Times New Roman" w:cs="Times New Roman"/>
        </w:rPr>
      </w:pPr>
      <w:r>
        <w:rPr>
          <w:rFonts w:hint="default" w:ascii="Times New Roman" w:hAnsi="Times New Roman" w:cs="Times New Roman"/>
        </w:rPr>
        <w:t>Introduction:</w:t>
      </w:r>
    </w:p>
    <w:p>
      <w:pPr>
        <w:pStyle w:val="6"/>
        <w:spacing w:before="246" w:line="360" w:lineRule="auto"/>
        <w:ind w:left="300" w:right="435"/>
        <w:jc w:val="both"/>
        <w:rPr>
          <w:rFonts w:hint="default" w:ascii="Times New Roman" w:hAnsi="Times New Roman" w:cs="Times New Roman"/>
        </w:rPr>
      </w:pPr>
      <w:r>
        <w:rPr>
          <w:rFonts w:hint="default" w:ascii="Times New Roman" w:hAnsi="Times New Roman" w:cs="Times New Roman"/>
        </w:rPr>
        <w:t xml:space="preserve">This simple traffic controller can be used to teach children rudiments of traffic rules. The circuit shown in Figure uses readily available components. </w:t>
      </w:r>
      <w:r>
        <w:rPr>
          <w:rFonts w:hint="default" w:ascii="Times New Roman" w:hAnsi="Times New Roman" w:cs="Times New Roman"/>
          <w:spacing w:val="-3"/>
        </w:rPr>
        <w:t xml:space="preserve">It </w:t>
      </w:r>
      <w:r>
        <w:rPr>
          <w:rFonts w:hint="default" w:ascii="Times New Roman" w:hAnsi="Times New Roman" w:cs="Times New Roman"/>
        </w:rPr>
        <w:t xml:space="preserve">mainly comprises rectifier diodes (1N4001), a 5V regulator 7805, two timers </w:t>
      </w:r>
      <w:r>
        <w:rPr>
          <w:rFonts w:hint="default" w:ascii="Times New Roman" w:hAnsi="Times New Roman" w:cs="Times New Roman"/>
          <w:spacing w:val="-3"/>
        </w:rPr>
        <w:t xml:space="preserve">IC </w:t>
      </w:r>
      <w:r>
        <w:rPr>
          <w:rFonts w:hint="default" w:ascii="Times New Roman" w:hAnsi="Times New Roman" w:cs="Times New Roman"/>
        </w:rPr>
        <w:t>555, two relays (5V, single- changeover), three 15W, 230V bulbs and some discrete components. Mains power is stepped down by transformer X1 to deliver a secondary output of 9V, 300 mA. The transformer output is rectified by a full-wave bridge rectifier comprising diodes D1 through D4, filtered by</w:t>
      </w:r>
      <w:r>
        <w:rPr>
          <w:rFonts w:hint="default" w:ascii="Times New Roman" w:hAnsi="Times New Roman" w:cs="Times New Roman"/>
          <w:spacing w:val="-12"/>
        </w:rPr>
        <w:t xml:space="preserve"> </w:t>
      </w:r>
      <w:r>
        <w:rPr>
          <w:rFonts w:hint="default" w:ascii="Times New Roman" w:hAnsi="Times New Roman" w:cs="Times New Roman"/>
        </w:rPr>
        <w:t>capacitor</w:t>
      </w:r>
      <w:r>
        <w:rPr>
          <w:rFonts w:hint="default" w:ascii="Times New Roman" w:hAnsi="Times New Roman" w:cs="Times New Roman"/>
          <w:spacing w:val="-10"/>
        </w:rPr>
        <w:t xml:space="preserve"> </w:t>
      </w:r>
      <w:r>
        <w:rPr>
          <w:rFonts w:hint="default" w:ascii="Times New Roman" w:hAnsi="Times New Roman" w:cs="Times New Roman"/>
        </w:rPr>
        <w:t>C1</w:t>
      </w:r>
      <w:r>
        <w:rPr>
          <w:rFonts w:hint="default" w:ascii="Times New Roman" w:hAnsi="Times New Roman" w:cs="Times New Roman"/>
          <w:spacing w:val="-7"/>
        </w:rPr>
        <w:t xml:space="preserve"> </w:t>
      </w:r>
      <w:r>
        <w:rPr>
          <w:rFonts w:hint="default" w:ascii="Times New Roman" w:hAnsi="Times New Roman" w:cs="Times New Roman"/>
        </w:rPr>
        <w:t>and</w:t>
      </w:r>
      <w:r>
        <w:rPr>
          <w:rFonts w:hint="default" w:ascii="Times New Roman" w:hAnsi="Times New Roman" w:cs="Times New Roman"/>
          <w:spacing w:val="-9"/>
        </w:rPr>
        <w:t xml:space="preserve"> </w:t>
      </w:r>
      <w:r>
        <w:rPr>
          <w:rFonts w:hint="default" w:ascii="Times New Roman" w:hAnsi="Times New Roman" w:cs="Times New Roman"/>
        </w:rPr>
        <w:t>regulated</w:t>
      </w:r>
      <w:r>
        <w:rPr>
          <w:rFonts w:hint="default" w:ascii="Times New Roman" w:hAnsi="Times New Roman" w:cs="Times New Roman"/>
          <w:spacing w:val="-9"/>
        </w:rPr>
        <w:t xml:space="preserve"> </w:t>
      </w:r>
      <w:r>
        <w:rPr>
          <w:rFonts w:hint="default" w:ascii="Times New Roman" w:hAnsi="Times New Roman" w:cs="Times New Roman"/>
        </w:rPr>
        <w:t>by</w:t>
      </w:r>
      <w:r>
        <w:rPr>
          <w:rFonts w:hint="default" w:ascii="Times New Roman" w:hAnsi="Times New Roman" w:cs="Times New Roman"/>
          <w:spacing w:val="-11"/>
        </w:rPr>
        <w:t xml:space="preserve"> </w:t>
      </w:r>
      <w:r>
        <w:rPr>
          <w:rFonts w:hint="default" w:ascii="Times New Roman" w:hAnsi="Times New Roman" w:cs="Times New Roman"/>
        </w:rPr>
        <w:t>IC</w:t>
      </w:r>
      <w:r>
        <w:rPr>
          <w:rFonts w:hint="default" w:ascii="Times New Roman" w:hAnsi="Times New Roman" w:cs="Times New Roman"/>
          <w:spacing w:val="-7"/>
        </w:rPr>
        <w:t xml:space="preserve"> </w:t>
      </w:r>
      <w:r>
        <w:rPr>
          <w:rFonts w:hint="default" w:ascii="Times New Roman" w:hAnsi="Times New Roman" w:cs="Times New Roman"/>
        </w:rPr>
        <w:t>7805</w:t>
      </w:r>
      <w:r>
        <w:rPr>
          <w:rFonts w:hint="default" w:ascii="Times New Roman" w:hAnsi="Times New Roman" w:cs="Times New Roman"/>
          <w:spacing w:val="-9"/>
        </w:rPr>
        <w:t xml:space="preserve"> </w:t>
      </w:r>
      <w:r>
        <w:rPr>
          <w:rFonts w:hint="default" w:ascii="Times New Roman" w:hAnsi="Times New Roman" w:cs="Times New Roman"/>
        </w:rPr>
        <w:t>(IC1).</w:t>
      </w:r>
      <w:r>
        <w:rPr>
          <w:rFonts w:hint="default" w:ascii="Times New Roman" w:hAnsi="Times New Roman" w:cs="Times New Roman"/>
          <w:spacing w:val="-8"/>
        </w:rPr>
        <w:t xml:space="preserve"> </w:t>
      </w:r>
      <w:r>
        <w:rPr>
          <w:rFonts w:hint="default" w:ascii="Times New Roman" w:hAnsi="Times New Roman" w:cs="Times New Roman"/>
        </w:rPr>
        <w:t>IC2</w:t>
      </w:r>
      <w:r>
        <w:rPr>
          <w:rFonts w:hint="default" w:ascii="Times New Roman" w:hAnsi="Times New Roman" w:cs="Times New Roman"/>
          <w:spacing w:val="-9"/>
        </w:rPr>
        <w:t xml:space="preserve"> </w:t>
      </w:r>
      <w:r>
        <w:rPr>
          <w:rFonts w:hint="default" w:ascii="Times New Roman" w:hAnsi="Times New Roman" w:cs="Times New Roman"/>
        </w:rPr>
        <w:t>is</w:t>
      </w:r>
      <w:r>
        <w:rPr>
          <w:rFonts w:hint="default" w:ascii="Times New Roman" w:hAnsi="Times New Roman" w:cs="Times New Roman"/>
          <w:spacing w:val="-9"/>
        </w:rPr>
        <w:t xml:space="preserve"> </w:t>
      </w:r>
      <w:r>
        <w:rPr>
          <w:rFonts w:hint="default" w:ascii="Times New Roman" w:hAnsi="Times New Roman" w:cs="Times New Roman"/>
        </w:rPr>
        <w:t>wired</w:t>
      </w:r>
      <w:r>
        <w:rPr>
          <w:rFonts w:hint="default" w:ascii="Times New Roman" w:hAnsi="Times New Roman" w:cs="Times New Roman"/>
          <w:spacing w:val="-7"/>
        </w:rPr>
        <w:t xml:space="preserve"> </w:t>
      </w:r>
      <w:r>
        <w:rPr>
          <w:rFonts w:hint="default" w:ascii="Times New Roman" w:hAnsi="Times New Roman" w:cs="Times New Roman"/>
        </w:rPr>
        <w:t>as</w:t>
      </w:r>
      <w:r>
        <w:rPr>
          <w:rFonts w:hint="default" w:ascii="Times New Roman" w:hAnsi="Times New Roman" w:cs="Times New Roman"/>
          <w:spacing w:val="-5"/>
        </w:rPr>
        <w:t xml:space="preserve"> </w:t>
      </w:r>
      <w:r>
        <w:rPr>
          <w:rFonts w:hint="default" w:ascii="Times New Roman" w:hAnsi="Times New Roman" w:cs="Times New Roman"/>
        </w:rPr>
        <w:t>a</w:t>
      </w:r>
      <w:r>
        <w:rPr>
          <w:rFonts w:hint="default" w:ascii="Times New Roman" w:hAnsi="Times New Roman" w:cs="Times New Roman"/>
          <w:spacing w:val="-8"/>
        </w:rPr>
        <w:t xml:space="preserve"> </w:t>
      </w:r>
      <w:r>
        <w:rPr>
          <w:rFonts w:hint="default" w:ascii="Times New Roman" w:hAnsi="Times New Roman" w:cs="Times New Roman"/>
        </w:rPr>
        <w:t>multivibrator</w:t>
      </w:r>
      <w:r>
        <w:rPr>
          <w:rFonts w:hint="default" w:ascii="Times New Roman" w:hAnsi="Times New Roman" w:cs="Times New Roman"/>
          <w:spacing w:val="-9"/>
        </w:rPr>
        <w:t xml:space="preserve"> </w:t>
      </w:r>
      <w:r>
        <w:rPr>
          <w:rFonts w:hint="default" w:ascii="Times New Roman" w:hAnsi="Times New Roman" w:cs="Times New Roman"/>
        </w:rPr>
        <w:t>with</w:t>
      </w:r>
      <w:r>
        <w:rPr>
          <w:rFonts w:hint="default" w:ascii="Times New Roman" w:hAnsi="Times New Roman" w:cs="Times New Roman"/>
          <w:spacing w:val="-7"/>
        </w:rPr>
        <w:t xml:space="preserve"> </w:t>
      </w:r>
      <w:r>
        <w:rPr>
          <w:rFonts w:hint="default" w:ascii="Times New Roman" w:hAnsi="Times New Roman" w:cs="Times New Roman"/>
        </w:rPr>
        <w:t>„on‟</w:t>
      </w:r>
      <w:r>
        <w:rPr>
          <w:rFonts w:hint="default" w:ascii="Times New Roman" w:hAnsi="Times New Roman" w:cs="Times New Roman"/>
          <w:spacing w:val="-9"/>
        </w:rPr>
        <w:t xml:space="preserve"> </w:t>
      </w:r>
      <w:r>
        <w:rPr>
          <w:rFonts w:hint="default" w:ascii="Times New Roman" w:hAnsi="Times New Roman" w:cs="Times New Roman"/>
          <w:spacing w:val="-14"/>
        </w:rPr>
        <w:t>and</w:t>
      </w:r>
    </w:p>
    <w:p>
      <w:pPr>
        <w:pStyle w:val="6"/>
        <w:spacing w:line="360" w:lineRule="auto"/>
        <w:ind w:left="300" w:right="435"/>
        <w:jc w:val="both"/>
        <w:rPr>
          <w:rFonts w:hint="default" w:ascii="Times New Roman" w:hAnsi="Times New Roman" w:cs="Times New Roman"/>
        </w:rPr>
      </w:pPr>
      <w:r>
        <w:rPr>
          <w:rFonts w:hint="default" w:ascii="Times New Roman" w:hAnsi="Times New Roman" w:cs="Times New Roman"/>
        </w:rPr>
        <w:t>„off‟</w:t>
      </w:r>
      <w:r>
        <w:rPr>
          <w:rFonts w:hint="default" w:ascii="Times New Roman" w:hAnsi="Times New Roman" w:cs="Times New Roman"/>
          <w:spacing w:val="-6"/>
        </w:rPr>
        <w:t xml:space="preserve"> </w:t>
      </w:r>
      <w:r>
        <w:rPr>
          <w:rFonts w:hint="default" w:ascii="Times New Roman" w:hAnsi="Times New Roman" w:cs="Times New Roman"/>
        </w:rPr>
        <w:t>periods</w:t>
      </w:r>
      <w:r>
        <w:rPr>
          <w:rFonts w:hint="default" w:ascii="Times New Roman" w:hAnsi="Times New Roman" w:cs="Times New Roman"/>
          <w:spacing w:val="-3"/>
        </w:rPr>
        <w:t xml:space="preserve"> </w:t>
      </w:r>
      <w:r>
        <w:rPr>
          <w:rFonts w:hint="default" w:ascii="Times New Roman" w:hAnsi="Times New Roman" w:cs="Times New Roman"/>
        </w:rPr>
        <w:t>of</w:t>
      </w:r>
      <w:r>
        <w:rPr>
          <w:rFonts w:hint="default" w:ascii="Times New Roman" w:hAnsi="Times New Roman" w:cs="Times New Roman"/>
          <w:spacing w:val="-4"/>
        </w:rPr>
        <w:t xml:space="preserve"> </w:t>
      </w:r>
      <w:r>
        <w:rPr>
          <w:rFonts w:hint="default" w:ascii="Times New Roman" w:hAnsi="Times New Roman" w:cs="Times New Roman"/>
        </w:rPr>
        <w:t>approximately</w:t>
      </w:r>
      <w:r>
        <w:rPr>
          <w:rFonts w:hint="default" w:ascii="Times New Roman" w:hAnsi="Times New Roman" w:cs="Times New Roman"/>
          <w:spacing w:val="-8"/>
        </w:rPr>
        <w:t xml:space="preserve"> </w:t>
      </w:r>
      <w:r>
        <w:rPr>
          <w:rFonts w:hint="default" w:ascii="Times New Roman" w:hAnsi="Times New Roman" w:cs="Times New Roman"/>
        </w:rPr>
        <w:t>30</w:t>
      </w:r>
      <w:r>
        <w:rPr>
          <w:rFonts w:hint="default" w:ascii="Times New Roman" w:hAnsi="Times New Roman" w:cs="Times New Roman"/>
          <w:spacing w:val="-3"/>
        </w:rPr>
        <w:t xml:space="preserve"> </w:t>
      </w:r>
      <w:r>
        <w:rPr>
          <w:rFonts w:hint="default" w:ascii="Times New Roman" w:hAnsi="Times New Roman" w:cs="Times New Roman"/>
        </w:rPr>
        <w:t>seconds</w:t>
      </w:r>
      <w:r>
        <w:rPr>
          <w:rFonts w:hint="default" w:ascii="Times New Roman" w:hAnsi="Times New Roman" w:cs="Times New Roman"/>
          <w:spacing w:val="-4"/>
        </w:rPr>
        <w:t xml:space="preserve"> </w:t>
      </w:r>
      <w:r>
        <w:rPr>
          <w:rFonts w:hint="default" w:ascii="Times New Roman" w:hAnsi="Times New Roman" w:cs="Times New Roman"/>
        </w:rPr>
        <w:t>each</w:t>
      </w:r>
      <w:r>
        <w:rPr>
          <w:rFonts w:hint="default" w:ascii="Times New Roman" w:hAnsi="Times New Roman" w:cs="Times New Roman"/>
          <w:spacing w:val="-1"/>
        </w:rPr>
        <w:t xml:space="preserve"> </w:t>
      </w:r>
      <w:r>
        <w:rPr>
          <w:rFonts w:hint="default" w:ascii="Times New Roman" w:hAnsi="Times New Roman" w:cs="Times New Roman"/>
        </w:rPr>
        <w:t>with</w:t>
      </w:r>
      <w:r>
        <w:rPr>
          <w:rFonts w:hint="default" w:ascii="Times New Roman" w:hAnsi="Times New Roman" w:cs="Times New Roman"/>
          <w:spacing w:val="-4"/>
        </w:rPr>
        <w:t xml:space="preserve"> </w:t>
      </w:r>
      <w:r>
        <w:rPr>
          <w:rFonts w:hint="default" w:ascii="Times New Roman" w:hAnsi="Times New Roman" w:cs="Times New Roman"/>
        </w:rPr>
        <w:t>the</w:t>
      </w:r>
      <w:r>
        <w:rPr>
          <w:rFonts w:hint="default" w:ascii="Times New Roman" w:hAnsi="Times New Roman" w:cs="Times New Roman"/>
          <w:spacing w:val="-4"/>
        </w:rPr>
        <w:t xml:space="preserve"> </w:t>
      </w:r>
      <w:r>
        <w:rPr>
          <w:rFonts w:hint="default" w:ascii="Times New Roman" w:hAnsi="Times New Roman" w:cs="Times New Roman"/>
        </w:rPr>
        <w:t>component</w:t>
      </w:r>
      <w:r>
        <w:rPr>
          <w:rFonts w:hint="default" w:ascii="Times New Roman" w:hAnsi="Times New Roman" w:cs="Times New Roman"/>
          <w:spacing w:val="-4"/>
        </w:rPr>
        <w:t xml:space="preserve"> </w:t>
      </w:r>
      <w:r>
        <w:rPr>
          <w:rFonts w:hint="default" w:ascii="Times New Roman" w:hAnsi="Times New Roman" w:cs="Times New Roman"/>
        </w:rPr>
        <w:t>values</w:t>
      </w:r>
      <w:r>
        <w:rPr>
          <w:rFonts w:hint="default" w:ascii="Times New Roman" w:hAnsi="Times New Roman" w:cs="Times New Roman"/>
          <w:spacing w:val="-3"/>
        </w:rPr>
        <w:t xml:space="preserve"> </w:t>
      </w:r>
      <w:r>
        <w:rPr>
          <w:rFonts w:hint="default" w:ascii="Times New Roman" w:hAnsi="Times New Roman" w:cs="Times New Roman"/>
        </w:rPr>
        <w:t>selected.</w:t>
      </w:r>
      <w:r>
        <w:rPr>
          <w:rFonts w:hint="default" w:ascii="Times New Roman" w:hAnsi="Times New Roman" w:cs="Times New Roman"/>
          <w:spacing w:val="-4"/>
        </w:rPr>
        <w:t xml:space="preserve"> </w:t>
      </w:r>
      <w:r>
        <w:rPr>
          <w:rFonts w:hint="default" w:ascii="Times New Roman" w:hAnsi="Times New Roman" w:cs="Times New Roman"/>
        </w:rPr>
        <w:t>As</w:t>
      </w:r>
      <w:r>
        <w:rPr>
          <w:rFonts w:hint="default" w:ascii="Times New Roman" w:hAnsi="Times New Roman" w:cs="Times New Roman"/>
          <w:spacing w:val="-4"/>
        </w:rPr>
        <w:t xml:space="preserve"> </w:t>
      </w:r>
      <w:r>
        <w:rPr>
          <w:rFonts w:hint="default" w:ascii="Times New Roman" w:hAnsi="Times New Roman" w:cs="Times New Roman"/>
          <w:spacing w:val="-6"/>
        </w:rPr>
        <w:t xml:space="preserve">soon </w:t>
      </w:r>
      <w:r>
        <w:rPr>
          <w:rFonts w:hint="default" w:ascii="Times New Roman" w:hAnsi="Times New Roman" w:cs="Times New Roman"/>
        </w:rPr>
        <w:t xml:space="preserve">as mains power is switched on, pin 3 of IC2 goes high for 35 seconds. This, in turn, energises relay RL1 through transistor T1 and the red lamp (B1) glows through its normally-open (N/O) contact. At the same time, mains power is disconnected from the pole of relay RL2. As the „on‟ time of IC2 ends, a high-to-low pulse at its pin 3 triggers IC3 through C5. IC3 </w:t>
      </w:r>
      <w:r>
        <w:rPr>
          <w:rFonts w:hint="default" w:ascii="Times New Roman" w:hAnsi="Times New Roman" w:cs="Times New Roman"/>
          <w:spacing w:val="-16"/>
        </w:rPr>
        <w:t xml:space="preserve">is </w:t>
      </w:r>
      <w:r>
        <w:rPr>
          <w:rFonts w:hint="default" w:ascii="Times New Roman" w:hAnsi="Times New Roman" w:cs="Times New Roman"/>
        </w:rPr>
        <w:t>configured</w:t>
      </w:r>
      <w:r>
        <w:rPr>
          <w:rFonts w:hint="default" w:ascii="Times New Roman" w:hAnsi="Times New Roman" w:cs="Times New Roman"/>
          <w:spacing w:val="-6"/>
        </w:rPr>
        <w:t xml:space="preserve"> </w:t>
      </w:r>
      <w:r>
        <w:rPr>
          <w:rFonts w:hint="default" w:ascii="Times New Roman" w:hAnsi="Times New Roman" w:cs="Times New Roman"/>
        </w:rPr>
        <w:t>as</w:t>
      </w:r>
      <w:r>
        <w:rPr>
          <w:rFonts w:hint="default" w:ascii="Times New Roman" w:hAnsi="Times New Roman" w:cs="Times New Roman"/>
          <w:spacing w:val="-6"/>
        </w:rPr>
        <w:t xml:space="preserve"> </w:t>
      </w:r>
      <w:r>
        <w:rPr>
          <w:rFonts w:hint="default" w:ascii="Times New Roman" w:hAnsi="Times New Roman" w:cs="Times New Roman"/>
        </w:rPr>
        <w:t>a</w:t>
      </w:r>
      <w:r>
        <w:rPr>
          <w:rFonts w:hint="default" w:ascii="Times New Roman" w:hAnsi="Times New Roman" w:cs="Times New Roman"/>
          <w:spacing w:val="-6"/>
        </w:rPr>
        <w:t xml:space="preserve"> </w:t>
      </w:r>
      <w:r>
        <w:rPr>
          <w:rFonts w:hint="default" w:ascii="Times New Roman" w:hAnsi="Times New Roman" w:cs="Times New Roman"/>
        </w:rPr>
        <w:t>monostable</w:t>
      </w:r>
      <w:r>
        <w:rPr>
          <w:rFonts w:hint="default" w:ascii="Times New Roman" w:hAnsi="Times New Roman" w:cs="Times New Roman"/>
          <w:spacing w:val="-6"/>
        </w:rPr>
        <w:t xml:space="preserve"> </w:t>
      </w:r>
      <w:r>
        <w:rPr>
          <w:rFonts w:hint="default" w:ascii="Times New Roman" w:hAnsi="Times New Roman" w:cs="Times New Roman"/>
        </w:rPr>
        <w:t>with</w:t>
      </w:r>
      <w:r>
        <w:rPr>
          <w:rFonts w:hint="default" w:ascii="Times New Roman" w:hAnsi="Times New Roman" w:cs="Times New Roman"/>
          <w:spacing w:val="-6"/>
        </w:rPr>
        <w:t xml:space="preserve"> </w:t>
      </w:r>
      <w:r>
        <w:rPr>
          <w:rFonts w:hint="default" w:ascii="Times New Roman" w:hAnsi="Times New Roman" w:cs="Times New Roman"/>
        </w:rPr>
        <w:t>„on‟</w:t>
      </w:r>
      <w:r>
        <w:rPr>
          <w:rFonts w:hint="default" w:ascii="Times New Roman" w:hAnsi="Times New Roman" w:cs="Times New Roman"/>
          <w:spacing w:val="-6"/>
        </w:rPr>
        <w:t xml:space="preserve"> </w:t>
      </w:r>
      <w:r>
        <w:rPr>
          <w:rFonts w:hint="default" w:ascii="Times New Roman" w:hAnsi="Times New Roman" w:cs="Times New Roman"/>
        </w:rPr>
        <w:t>time</w:t>
      </w:r>
      <w:r>
        <w:rPr>
          <w:rFonts w:hint="default" w:ascii="Times New Roman" w:hAnsi="Times New Roman" w:cs="Times New Roman"/>
          <w:spacing w:val="-6"/>
        </w:rPr>
        <w:t xml:space="preserve"> </w:t>
      </w:r>
      <w:r>
        <w:rPr>
          <w:rFonts w:hint="default" w:ascii="Times New Roman" w:hAnsi="Times New Roman" w:cs="Times New Roman"/>
        </w:rPr>
        <w:t>of</w:t>
      </w:r>
      <w:r>
        <w:rPr>
          <w:rFonts w:hint="default" w:ascii="Times New Roman" w:hAnsi="Times New Roman" w:cs="Times New Roman"/>
          <w:spacing w:val="-6"/>
        </w:rPr>
        <w:t xml:space="preserve"> </w:t>
      </w:r>
      <w:r>
        <w:rPr>
          <w:rFonts w:hint="default" w:ascii="Times New Roman" w:hAnsi="Times New Roman" w:cs="Times New Roman"/>
        </w:rPr>
        <w:t>about</w:t>
      </w:r>
      <w:r>
        <w:rPr>
          <w:rFonts w:hint="default" w:ascii="Times New Roman" w:hAnsi="Times New Roman" w:cs="Times New Roman"/>
          <w:spacing w:val="-3"/>
        </w:rPr>
        <w:t xml:space="preserve"> </w:t>
      </w:r>
      <w:r>
        <w:rPr>
          <w:rFonts w:hint="default" w:ascii="Times New Roman" w:hAnsi="Times New Roman" w:cs="Times New Roman"/>
        </w:rPr>
        <w:t>5</w:t>
      </w:r>
      <w:r>
        <w:rPr>
          <w:rFonts w:hint="default" w:ascii="Times New Roman" w:hAnsi="Times New Roman" w:cs="Times New Roman"/>
          <w:spacing w:val="-5"/>
        </w:rPr>
        <w:t xml:space="preserve"> </w:t>
      </w:r>
      <w:r>
        <w:rPr>
          <w:rFonts w:hint="default" w:ascii="Times New Roman" w:hAnsi="Times New Roman" w:cs="Times New Roman"/>
        </w:rPr>
        <w:t>seconds,</w:t>
      </w:r>
      <w:r>
        <w:rPr>
          <w:rFonts w:hint="default" w:ascii="Times New Roman" w:hAnsi="Times New Roman" w:cs="Times New Roman"/>
          <w:spacing w:val="-5"/>
        </w:rPr>
        <w:t xml:space="preserve"> </w:t>
      </w:r>
      <w:r>
        <w:rPr>
          <w:rFonts w:hint="default" w:ascii="Times New Roman" w:hAnsi="Times New Roman" w:cs="Times New Roman"/>
        </w:rPr>
        <w:t>which</w:t>
      </w:r>
      <w:r>
        <w:rPr>
          <w:rFonts w:hint="default" w:ascii="Times New Roman" w:hAnsi="Times New Roman" w:cs="Times New Roman"/>
          <w:spacing w:val="-6"/>
        </w:rPr>
        <w:t xml:space="preserve"> </w:t>
      </w:r>
      <w:r>
        <w:rPr>
          <w:rFonts w:hint="default" w:ascii="Times New Roman" w:hAnsi="Times New Roman" w:cs="Times New Roman"/>
        </w:rPr>
        <w:t>means</w:t>
      </w:r>
      <w:r>
        <w:rPr>
          <w:rFonts w:hint="default" w:ascii="Times New Roman" w:hAnsi="Times New Roman" w:cs="Times New Roman"/>
          <w:spacing w:val="-5"/>
        </w:rPr>
        <w:t xml:space="preserve"> </w:t>
      </w:r>
      <w:r>
        <w:rPr>
          <w:rFonts w:hint="default" w:ascii="Times New Roman" w:hAnsi="Times New Roman" w:cs="Times New Roman"/>
        </w:rPr>
        <w:t>pin</w:t>
      </w:r>
      <w:r>
        <w:rPr>
          <w:rFonts w:hint="default" w:ascii="Times New Roman" w:hAnsi="Times New Roman" w:cs="Times New Roman"/>
          <w:spacing w:val="-5"/>
        </w:rPr>
        <w:t xml:space="preserve"> </w:t>
      </w:r>
      <w:r>
        <w:rPr>
          <w:rFonts w:hint="default" w:ascii="Times New Roman" w:hAnsi="Times New Roman" w:cs="Times New Roman"/>
        </w:rPr>
        <w:t>3</w:t>
      </w:r>
      <w:r>
        <w:rPr>
          <w:rFonts w:hint="default" w:ascii="Times New Roman" w:hAnsi="Times New Roman" w:cs="Times New Roman"/>
          <w:spacing w:val="-5"/>
        </w:rPr>
        <w:t xml:space="preserve"> </w:t>
      </w:r>
      <w:r>
        <w:rPr>
          <w:rFonts w:hint="default" w:ascii="Times New Roman" w:hAnsi="Times New Roman" w:cs="Times New Roman"/>
        </w:rPr>
        <w:t>of</w:t>
      </w:r>
      <w:r>
        <w:rPr>
          <w:rFonts w:hint="default" w:ascii="Times New Roman" w:hAnsi="Times New Roman" w:cs="Times New Roman"/>
          <w:spacing w:val="-7"/>
        </w:rPr>
        <w:t xml:space="preserve"> </w:t>
      </w:r>
      <w:r>
        <w:rPr>
          <w:rFonts w:hint="default" w:ascii="Times New Roman" w:hAnsi="Times New Roman" w:cs="Times New Roman"/>
        </w:rPr>
        <w:t>IC3</w:t>
      </w:r>
      <w:r>
        <w:rPr>
          <w:rFonts w:hint="default" w:ascii="Times New Roman" w:hAnsi="Times New Roman" w:cs="Times New Roman"/>
          <w:spacing w:val="-5"/>
        </w:rPr>
        <w:t xml:space="preserve"> </w:t>
      </w:r>
      <w:r>
        <w:rPr>
          <w:rFonts w:hint="default" w:ascii="Times New Roman" w:hAnsi="Times New Roman" w:cs="Times New Roman"/>
          <w:spacing w:val="-9"/>
        </w:rPr>
        <w:t xml:space="preserve">will </w:t>
      </w:r>
      <w:r>
        <w:rPr>
          <w:rFonts w:hint="default" w:ascii="Times New Roman" w:hAnsi="Times New Roman" w:cs="Times New Roman"/>
        </w:rPr>
        <w:t>remain high for this period and energise relay RL2 through driver transistor T2. The amber lamp (B2) thus lights up for 4 seconds. As soon as 4-second time period o f timer IC3 at pin 3 la</w:t>
      </w:r>
      <w:r>
        <w:rPr>
          <w:rFonts w:hint="default" w:ascii="Times New Roman" w:hAnsi="Times New Roman" w:cs="Times New Roman"/>
          <w:spacing w:val="-1"/>
        </w:rPr>
        <w:t>p</w:t>
      </w:r>
      <w:r>
        <w:rPr>
          <w:rFonts w:hint="default" w:ascii="Times New Roman" w:hAnsi="Times New Roman" w:cs="Times New Roman"/>
          <w:w w:val="99"/>
        </w:rPr>
        <w:t>s</w:t>
      </w:r>
      <w:r>
        <w:rPr>
          <w:rFonts w:hint="default" w:ascii="Times New Roman" w:hAnsi="Times New Roman" w:cs="Times New Roman"/>
          <w:spacing w:val="-1"/>
          <w:w w:val="99"/>
        </w:rPr>
        <w:t>e</w:t>
      </w:r>
      <w:r>
        <w:rPr>
          <w:rFonts w:hint="default" w:ascii="Times New Roman" w:hAnsi="Times New Roman" w:cs="Times New Roman"/>
          <w:w w:val="99"/>
        </w:rPr>
        <w:t>s,</w:t>
      </w:r>
      <w:r>
        <w:rPr>
          <w:rFonts w:hint="default" w:ascii="Times New Roman" w:hAnsi="Times New Roman" w:cs="Times New Roman"/>
        </w:rPr>
        <w:t xml:space="preserve"> </w:t>
      </w:r>
      <w:r>
        <w:rPr>
          <w:rFonts w:hint="default" w:ascii="Times New Roman" w:hAnsi="Times New Roman" w:cs="Times New Roman"/>
          <w:spacing w:val="1"/>
        </w:rPr>
        <w:t>r</w:t>
      </w:r>
      <w:r>
        <w:rPr>
          <w:rFonts w:hint="default" w:ascii="Times New Roman" w:hAnsi="Times New Roman" w:cs="Times New Roman"/>
          <w:spacing w:val="-1"/>
        </w:rPr>
        <w:t>e</w:t>
      </w:r>
      <w:r>
        <w:rPr>
          <w:rFonts w:hint="default" w:ascii="Times New Roman" w:hAnsi="Times New Roman" w:cs="Times New Roman"/>
        </w:rPr>
        <w:t>l</w:t>
      </w:r>
      <w:r>
        <w:rPr>
          <w:rFonts w:hint="default" w:ascii="Times New Roman" w:hAnsi="Times New Roman" w:cs="Times New Roman"/>
          <w:spacing w:val="4"/>
        </w:rPr>
        <w:t>a</w:t>
      </w:r>
      <w:r>
        <w:rPr>
          <w:rFonts w:hint="default" w:ascii="Times New Roman" w:hAnsi="Times New Roman" w:cs="Times New Roman"/>
        </w:rPr>
        <w:t>y</w:t>
      </w:r>
      <w:r>
        <w:rPr>
          <w:rFonts w:hint="default" w:ascii="Times New Roman" w:hAnsi="Times New Roman" w:cs="Times New Roman"/>
          <w:spacing w:val="-5"/>
        </w:rPr>
        <w:t xml:space="preserve"> </w:t>
      </w:r>
      <w:r>
        <w:rPr>
          <w:rFonts w:hint="default" w:ascii="Times New Roman" w:hAnsi="Times New Roman" w:cs="Times New Roman"/>
          <w:spacing w:val="2"/>
        </w:rPr>
        <w:t>R</w:t>
      </w:r>
      <w:r>
        <w:rPr>
          <w:rFonts w:hint="default" w:ascii="Times New Roman" w:hAnsi="Times New Roman" w:cs="Times New Roman"/>
          <w:spacing w:val="-3"/>
        </w:rPr>
        <w:t>L</w:t>
      </w:r>
      <w:r>
        <w:rPr>
          <w:rFonts w:hint="default" w:ascii="Times New Roman" w:hAnsi="Times New Roman" w:cs="Times New Roman"/>
        </w:rPr>
        <w:t xml:space="preserve">2 </w:t>
      </w:r>
      <w:r>
        <w:rPr>
          <w:rFonts w:hint="default" w:ascii="Times New Roman" w:hAnsi="Times New Roman" w:cs="Times New Roman"/>
          <w:spacing w:val="2"/>
        </w:rPr>
        <w:t>d</w:t>
      </w:r>
      <w:r>
        <w:rPr>
          <w:rFonts w:hint="default" w:ascii="Times New Roman" w:hAnsi="Times New Roman" w:cs="Times New Roman"/>
        </w:rPr>
        <w:t>e</w:t>
      </w:r>
      <w:r>
        <w:rPr>
          <w:rFonts w:hint="default" w:ascii="Times New Roman" w:hAnsi="Times New Roman" w:cs="Times New Roman"/>
          <w:spacing w:val="-1"/>
        </w:rPr>
        <w:t>-e</w:t>
      </w:r>
      <w:r>
        <w:rPr>
          <w:rFonts w:hint="default" w:ascii="Times New Roman" w:hAnsi="Times New Roman" w:cs="Times New Roman"/>
          <w:spacing w:val="2"/>
        </w:rPr>
        <w:t>n</w:t>
      </w:r>
      <w:r>
        <w:rPr>
          <w:rFonts w:hint="default" w:ascii="Times New Roman" w:hAnsi="Times New Roman" w:cs="Times New Roman"/>
          <w:spacing w:val="-1"/>
        </w:rPr>
        <w:t>e</w:t>
      </w:r>
      <w:r>
        <w:rPr>
          <w:rFonts w:hint="default" w:ascii="Times New Roman" w:hAnsi="Times New Roman" w:cs="Times New Roman"/>
          <w:spacing w:val="1"/>
        </w:rPr>
        <w:t>r</w:t>
      </w:r>
      <w:r>
        <w:rPr>
          <w:rFonts w:hint="default" w:ascii="Times New Roman" w:hAnsi="Times New Roman" w:cs="Times New Roman"/>
          <w:spacing w:val="-3"/>
        </w:rPr>
        <w:t>g</w:t>
      </w:r>
      <w:r>
        <w:rPr>
          <w:rFonts w:hint="default" w:ascii="Times New Roman" w:hAnsi="Times New Roman" w:cs="Times New Roman"/>
        </w:rPr>
        <w:t>ises</w:t>
      </w:r>
      <w:r>
        <w:rPr>
          <w:rFonts w:hint="default" w:ascii="Times New Roman" w:hAnsi="Times New Roman" w:cs="Times New Roman"/>
          <w:spacing w:val="2"/>
        </w:rPr>
        <w:t xml:space="preserve"> </w:t>
      </w:r>
      <w:r>
        <w:rPr>
          <w:rFonts w:hint="default" w:ascii="Times New Roman" w:hAnsi="Times New Roman" w:cs="Times New Roman"/>
          <w:spacing w:val="-1"/>
        </w:rPr>
        <w:t>a</w:t>
      </w:r>
      <w:r>
        <w:rPr>
          <w:rFonts w:hint="default" w:ascii="Times New Roman" w:hAnsi="Times New Roman" w:cs="Times New Roman"/>
        </w:rPr>
        <w:t>nd the</w:t>
      </w:r>
      <w:r>
        <w:rPr>
          <w:rFonts w:hint="default" w:ascii="Times New Roman" w:hAnsi="Times New Roman" w:cs="Times New Roman"/>
          <w:spacing w:val="3"/>
        </w:rPr>
        <w:t xml:space="preserve"> </w:t>
      </w:r>
      <w:r>
        <w:rPr>
          <w:rFonts w:hint="default" w:ascii="Times New Roman" w:hAnsi="Times New Roman" w:cs="Times New Roman"/>
          <w:spacing w:val="-3"/>
        </w:rPr>
        <w:t>g</w:t>
      </w:r>
      <w:r>
        <w:rPr>
          <w:rFonts w:hint="default" w:ascii="Times New Roman" w:hAnsi="Times New Roman" w:cs="Times New Roman"/>
          <w:spacing w:val="1"/>
        </w:rPr>
        <w:t>r</w:t>
      </w:r>
      <w:r>
        <w:rPr>
          <w:rFonts w:hint="default" w:ascii="Times New Roman" w:hAnsi="Times New Roman" w:cs="Times New Roman"/>
          <w:spacing w:val="-1"/>
        </w:rPr>
        <w:t>ee</w:t>
      </w:r>
      <w:r>
        <w:rPr>
          <w:rFonts w:hint="default" w:ascii="Times New Roman" w:hAnsi="Times New Roman" w:cs="Times New Roman"/>
        </w:rPr>
        <w:t>n lamp</w:t>
      </w:r>
      <w:r>
        <w:rPr>
          <w:rFonts w:hint="default" w:ascii="Times New Roman" w:hAnsi="Times New Roman" w:cs="Times New Roman"/>
          <w:spacing w:val="4"/>
        </w:rPr>
        <w:t xml:space="preserve"> </w:t>
      </w:r>
      <w:r>
        <w:rPr>
          <w:rFonts w:hint="default" w:ascii="Times New Roman" w:hAnsi="Times New Roman" w:cs="Times New Roman"/>
        </w:rPr>
        <w:t>(</w:t>
      </w:r>
      <w:r>
        <w:rPr>
          <w:rFonts w:hint="default" w:ascii="Times New Roman" w:hAnsi="Times New Roman" w:cs="Times New Roman"/>
          <w:spacing w:val="-3"/>
        </w:rPr>
        <w:t>B</w:t>
      </w:r>
      <w:r>
        <w:rPr>
          <w:rFonts w:hint="default" w:ascii="Times New Roman" w:hAnsi="Times New Roman" w:cs="Times New Roman"/>
        </w:rPr>
        <w:t>3)</w:t>
      </w:r>
      <w:r>
        <w:rPr>
          <w:rFonts w:hint="default" w:ascii="Times New Roman" w:hAnsi="Times New Roman" w:cs="Times New Roman"/>
          <w:spacing w:val="1"/>
        </w:rPr>
        <w:t xml:space="preserve"> </w:t>
      </w:r>
      <w:r>
        <w:rPr>
          <w:rFonts w:hint="default" w:ascii="Times New Roman" w:hAnsi="Times New Roman" w:cs="Times New Roman"/>
        </w:rPr>
        <w:t>li</w:t>
      </w:r>
      <w:r>
        <w:rPr>
          <w:rFonts w:hint="default" w:ascii="Times New Roman" w:hAnsi="Times New Roman" w:cs="Times New Roman"/>
          <w:spacing w:val="-3"/>
        </w:rPr>
        <w:t>g</w:t>
      </w:r>
      <w:r>
        <w:rPr>
          <w:rFonts w:hint="default" w:ascii="Times New Roman" w:hAnsi="Times New Roman" w:cs="Times New Roman"/>
        </w:rPr>
        <w:t>hts up</w:t>
      </w:r>
      <w:r>
        <w:rPr>
          <w:rFonts w:hint="default" w:ascii="Times New Roman" w:hAnsi="Times New Roman" w:cs="Times New Roman"/>
          <w:spacing w:val="2"/>
        </w:rPr>
        <w:t xml:space="preserve"> </w:t>
      </w:r>
      <w:r>
        <w:rPr>
          <w:rFonts w:hint="default" w:ascii="Times New Roman" w:hAnsi="Times New Roman" w:cs="Times New Roman"/>
          <w:spacing w:val="-1"/>
        </w:rPr>
        <w:t>f</w:t>
      </w:r>
      <w:r>
        <w:rPr>
          <w:rFonts w:hint="default" w:ascii="Times New Roman" w:hAnsi="Times New Roman" w:cs="Times New Roman"/>
        </w:rPr>
        <w:t>or</w:t>
      </w:r>
      <w:r>
        <w:rPr>
          <w:rFonts w:hint="default" w:ascii="Times New Roman" w:hAnsi="Times New Roman" w:cs="Times New Roman"/>
          <w:spacing w:val="1"/>
        </w:rPr>
        <w:t xml:space="preserve"> </w:t>
      </w:r>
      <w:r>
        <w:rPr>
          <w:rFonts w:hint="default" w:ascii="Times New Roman" w:hAnsi="Times New Roman" w:cs="Times New Roman"/>
        </w:rPr>
        <w:t>the</w:t>
      </w:r>
      <w:r>
        <w:rPr>
          <w:rFonts w:hint="default" w:ascii="Times New Roman" w:hAnsi="Times New Roman" w:cs="Times New Roman"/>
          <w:spacing w:val="1"/>
        </w:rPr>
        <w:t xml:space="preserve"> </w:t>
      </w:r>
      <w:r>
        <w:rPr>
          <w:rFonts w:hint="default" w:ascii="Times New Roman" w:hAnsi="Times New Roman" w:cs="Times New Roman"/>
        </w:rPr>
        <w:t>r</w:t>
      </w:r>
      <w:r>
        <w:rPr>
          <w:rFonts w:hint="default" w:ascii="Times New Roman" w:hAnsi="Times New Roman" w:cs="Times New Roman"/>
          <w:spacing w:val="-2"/>
        </w:rPr>
        <w:t>e</w:t>
      </w:r>
      <w:r>
        <w:rPr>
          <w:rFonts w:hint="default" w:ascii="Times New Roman" w:hAnsi="Times New Roman" w:cs="Times New Roman"/>
          <w:spacing w:val="-1"/>
        </w:rPr>
        <w:t>s</w:t>
      </w:r>
      <w:r>
        <w:rPr>
          <w:rFonts w:hint="default" w:ascii="Times New Roman" w:hAnsi="Times New Roman" w:cs="Times New Roman"/>
        </w:rPr>
        <w:t>t</w:t>
      </w:r>
      <w:r>
        <w:rPr>
          <w:rFonts w:hint="default" w:ascii="Times New Roman" w:hAnsi="Times New Roman" w:cs="Times New Roman"/>
          <w:spacing w:val="2"/>
        </w:rPr>
        <w:t xml:space="preserve"> </w:t>
      </w:r>
      <w:r>
        <w:rPr>
          <w:rFonts w:hint="default" w:ascii="Times New Roman" w:hAnsi="Times New Roman" w:cs="Times New Roman"/>
        </w:rPr>
        <w:t xml:space="preserve">of </w:t>
      </w:r>
      <w:r>
        <w:rPr>
          <w:rFonts w:hint="default" w:ascii="Times New Roman" w:hAnsi="Times New Roman" w:cs="Times New Roman"/>
          <w:spacing w:val="-2"/>
          <w:w w:val="75"/>
        </w:rPr>
        <w:t>„</w:t>
      </w:r>
      <w:r>
        <w:rPr>
          <w:rFonts w:hint="default" w:ascii="Times New Roman" w:hAnsi="Times New Roman" w:cs="Times New Roman"/>
          <w:spacing w:val="2"/>
        </w:rPr>
        <w:t>o</w:t>
      </w:r>
      <w:r>
        <w:rPr>
          <w:rFonts w:hint="default" w:ascii="Times New Roman" w:hAnsi="Times New Roman" w:cs="Times New Roman"/>
        </w:rPr>
        <w:t>f</w:t>
      </w:r>
      <w:r>
        <w:rPr>
          <w:rFonts w:hint="default" w:ascii="Times New Roman" w:hAnsi="Times New Roman" w:cs="Times New Roman"/>
          <w:spacing w:val="-2"/>
        </w:rPr>
        <w:t>f</w:t>
      </w:r>
      <w:r>
        <w:rPr>
          <w:rFonts w:hint="default" w:ascii="Times New Roman" w:hAnsi="Times New Roman" w:cs="Times New Roman"/>
          <w:w w:val="42"/>
        </w:rPr>
        <w:t>‟</w:t>
      </w:r>
      <w:r>
        <w:rPr>
          <w:rFonts w:hint="default" w:ascii="Times New Roman" w:hAnsi="Times New Roman" w:cs="Times New Roman"/>
          <w:spacing w:val="1"/>
        </w:rPr>
        <w:t xml:space="preserve"> </w:t>
      </w:r>
      <w:r>
        <w:rPr>
          <w:rFonts w:hint="default" w:ascii="Times New Roman" w:hAnsi="Times New Roman" w:cs="Times New Roman"/>
        </w:rPr>
        <w:t>p</w:t>
      </w:r>
      <w:r>
        <w:rPr>
          <w:rFonts w:hint="default" w:ascii="Times New Roman" w:hAnsi="Times New Roman" w:cs="Times New Roman"/>
          <w:spacing w:val="-1"/>
        </w:rPr>
        <w:t>e</w:t>
      </w:r>
      <w:r>
        <w:rPr>
          <w:rFonts w:hint="default" w:ascii="Times New Roman" w:hAnsi="Times New Roman" w:cs="Times New Roman"/>
        </w:rPr>
        <w:t>riod</w:t>
      </w:r>
      <w:r>
        <w:rPr>
          <w:rFonts w:hint="default" w:ascii="Times New Roman" w:hAnsi="Times New Roman" w:cs="Times New Roman"/>
          <w:spacing w:val="1"/>
        </w:rPr>
        <w:t xml:space="preserve"> </w:t>
      </w:r>
      <w:r>
        <w:rPr>
          <w:rFonts w:hint="default" w:ascii="Times New Roman" w:hAnsi="Times New Roman" w:cs="Times New Roman"/>
          <w:spacing w:val="-9"/>
        </w:rPr>
        <w:t>of</w:t>
      </w:r>
      <w:r>
        <w:rPr>
          <w:rFonts w:hint="default" w:ascii="Times New Roman" w:hAnsi="Times New Roman" w:cs="Times New Roman"/>
        </w:rPr>
        <w:t xml:space="preserve"> IC2, which is about 26 seconds. The green lamp is activated through the normally closed (N/C) contacts of relay RL2. So when mains power is switched on, red light glows for 30 seconds, amber for 5 seconds and green for 30 seconds. We can assemble this circuit on a general-purpose PCB and enclose in an insulated box. The box should have enough space for mounting transformer X1 and two relays. </w:t>
      </w:r>
      <w:r>
        <w:rPr>
          <w:rFonts w:hint="default" w:ascii="Times New Roman" w:hAnsi="Times New Roman" w:cs="Times New Roman"/>
          <w:spacing w:val="-3"/>
        </w:rPr>
        <w:t xml:space="preserve">It </w:t>
      </w:r>
      <w:r>
        <w:rPr>
          <w:rFonts w:hint="default" w:ascii="Times New Roman" w:hAnsi="Times New Roman" w:cs="Times New Roman"/>
        </w:rPr>
        <w:t>can be fixed near 230V AC, 50Hz power</w:t>
      </w:r>
      <w:r>
        <w:rPr>
          <w:rFonts w:hint="default" w:ascii="Times New Roman" w:hAnsi="Times New Roman" w:cs="Times New Roman"/>
          <w:spacing w:val="-3"/>
        </w:rPr>
        <w:t xml:space="preserve"> </w:t>
      </w:r>
      <w:r>
        <w:rPr>
          <w:rFonts w:hint="default" w:ascii="Times New Roman" w:hAnsi="Times New Roman" w:cs="Times New Roman"/>
        </w:rPr>
        <w:t>supply.</w:t>
      </w:r>
    </w:p>
    <w:p>
      <w:pPr>
        <w:spacing w:after="0" w:line="360" w:lineRule="auto"/>
        <w:jc w:val="both"/>
        <w:rPr>
          <w:rFonts w:hint="default" w:ascii="Times New Roman" w:hAnsi="Times New Roman" w:cs="Times New Roman"/>
        </w:rPr>
        <w:sectPr>
          <w:pgSz w:w="11910" w:h="16840"/>
          <w:pgMar w:top="1360" w:right="1000" w:bottom="1200" w:left="1140" w:header="0" w:footer="1014" w:gutter="0"/>
        </w:sectPr>
      </w:pPr>
    </w:p>
    <w:p>
      <w:pPr>
        <w:pStyle w:val="5"/>
        <w:numPr>
          <w:ilvl w:val="1"/>
          <w:numId w:val="19"/>
        </w:numPr>
        <w:tabs>
          <w:tab w:val="left" w:pos="661"/>
        </w:tabs>
        <w:spacing w:before="61" w:after="0" w:line="240" w:lineRule="auto"/>
        <w:ind w:left="660" w:right="0" w:hanging="361"/>
        <w:jc w:val="left"/>
        <w:rPr>
          <w:rFonts w:hint="default" w:ascii="Times New Roman" w:hAnsi="Times New Roman" w:cs="Times New Roman"/>
        </w:rPr>
      </w:pPr>
      <w:r>
        <w:rPr>
          <w:rFonts w:hint="default" w:ascii="Times New Roman" w:hAnsi="Times New Roman" w:cs="Times New Roman"/>
        </w:rPr>
        <w:t>Schematic Diagram of Traffic Controller</w:t>
      </w: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spacing w:before="3"/>
        <w:rPr>
          <w:rFonts w:hint="default" w:ascii="Times New Roman" w:hAnsi="Times New Roman" w:cs="Times New Roman"/>
          <w:b/>
          <w:sz w:val="21"/>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1075690</wp:posOffset>
            </wp:positionH>
            <wp:positionV relativeFrom="paragraph">
              <wp:posOffset>179705</wp:posOffset>
            </wp:positionV>
            <wp:extent cx="5673090" cy="4307205"/>
            <wp:effectExtent l="0" t="0" r="0" b="0"/>
            <wp:wrapTopAndBottom/>
            <wp:docPr id="109"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57.png"/>
                    <pic:cNvPicPr>
                      <a:picLocks noChangeAspect="1"/>
                    </pic:cNvPicPr>
                  </pic:nvPicPr>
                  <pic:blipFill>
                    <a:blip r:embed="rId60" cstate="print"/>
                    <a:stretch>
                      <a:fillRect/>
                    </a:stretch>
                  </pic:blipFill>
                  <pic:spPr>
                    <a:xfrm>
                      <a:off x="0" y="0"/>
                      <a:ext cx="5673075" cy="4307205"/>
                    </a:xfrm>
                    <a:prstGeom prst="rect">
                      <a:avLst/>
                    </a:prstGeom>
                  </pic:spPr>
                </pic:pic>
              </a:graphicData>
            </a:graphic>
          </wp:anchor>
        </w:drawing>
      </w:r>
    </w:p>
    <w:p>
      <w:pPr>
        <w:pStyle w:val="6"/>
        <w:spacing w:before="9"/>
        <w:rPr>
          <w:rFonts w:hint="default" w:ascii="Times New Roman" w:hAnsi="Times New Roman" w:cs="Times New Roman"/>
          <w:b/>
          <w:sz w:val="23"/>
        </w:rPr>
      </w:pPr>
    </w:p>
    <w:p>
      <w:pPr>
        <w:pStyle w:val="6"/>
        <w:spacing w:before="90"/>
        <w:ind w:left="746" w:right="885"/>
        <w:jc w:val="center"/>
        <w:rPr>
          <w:rFonts w:hint="default" w:ascii="Times New Roman" w:hAnsi="Times New Roman" w:cs="Times New Roman"/>
        </w:rPr>
      </w:pPr>
      <w:r>
        <w:rPr>
          <w:rFonts w:hint="default" w:ascii="Times New Roman" w:hAnsi="Times New Roman" w:cs="Times New Roman"/>
        </w:rPr>
        <w:t>Figure 4.1: Main circuit diagram of Traffic controller</w:t>
      </w:r>
    </w:p>
    <w:p>
      <w:pPr>
        <w:spacing w:after="0"/>
        <w:jc w:val="center"/>
        <w:rPr>
          <w:rFonts w:hint="default" w:ascii="Times New Roman" w:hAnsi="Times New Roman" w:cs="Times New Roman"/>
        </w:rPr>
        <w:sectPr>
          <w:pgSz w:w="11910" w:h="16840"/>
          <w:pgMar w:top="1360" w:right="1000" w:bottom="1200" w:left="1140" w:header="0" w:footer="1014" w:gutter="0"/>
        </w:sectPr>
      </w:pPr>
    </w:p>
    <w:p>
      <w:pPr>
        <w:pStyle w:val="5"/>
        <w:numPr>
          <w:ilvl w:val="1"/>
          <w:numId w:val="19"/>
        </w:numPr>
        <w:tabs>
          <w:tab w:val="left" w:pos="661"/>
        </w:tabs>
        <w:spacing w:before="61" w:after="0" w:line="240" w:lineRule="auto"/>
        <w:ind w:left="660" w:right="0" w:hanging="361"/>
        <w:jc w:val="left"/>
        <w:rPr>
          <w:rFonts w:hint="default" w:ascii="Times New Roman" w:hAnsi="Times New Roman" w:cs="Times New Roman"/>
        </w:rPr>
      </w:pPr>
      <w:r>
        <w:rPr>
          <w:rFonts w:hint="default" w:ascii="Times New Roman" w:hAnsi="Times New Roman" w:cs="Times New Roman"/>
        </w:rPr>
        <w:t>Hardware Implementation Of Traffic</w:t>
      </w:r>
      <w:r>
        <w:rPr>
          <w:rFonts w:hint="default" w:ascii="Times New Roman" w:hAnsi="Times New Roman" w:cs="Times New Roman"/>
          <w:spacing w:val="-1"/>
        </w:rPr>
        <w:t xml:space="preserve"> </w:t>
      </w:r>
      <w:r>
        <w:rPr>
          <w:rFonts w:hint="default" w:ascii="Times New Roman" w:hAnsi="Times New Roman" w:cs="Times New Roman"/>
        </w:rPr>
        <w:t>Controller</w:t>
      </w: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spacing w:before="6"/>
        <w:rPr>
          <w:rFonts w:hint="default" w:ascii="Times New Roman" w:hAnsi="Times New Roman" w:cs="Times New Roman"/>
          <w:b/>
          <w:sz w:val="22"/>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1111250</wp:posOffset>
            </wp:positionH>
            <wp:positionV relativeFrom="paragraph">
              <wp:posOffset>189230</wp:posOffset>
            </wp:positionV>
            <wp:extent cx="5380990" cy="6386830"/>
            <wp:effectExtent l="0" t="0" r="0" b="0"/>
            <wp:wrapTopAndBottom/>
            <wp:docPr id="111" name="image58.jpeg" descr="E:\New Collection\project\Project imaje\DSC015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58.jpeg" descr="E:\New Collection\project\Project imaje\DSC01589.JPG"/>
                    <pic:cNvPicPr>
                      <a:picLocks noChangeAspect="1"/>
                    </pic:cNvPicPr>
                  </pic:nvPicPr>
                  <pic:blipFill>
                    <a:blip r:embed="rId61" cstate="print"/>
                    <a:stretch>
                      <a:fillRect/>
                    </a:stretch>
                  </pic:blipFill>
                  <pic:spPr>
                    <a:xfrm>
                      <a:off x="0" y="0"/>
                      <a:ext cx="5381158" cy="6387084"/>
                    </a:xfrm>
                    <a:prstGeom prst="rect">
                      <a:avLst/>
                    </a:prstGeom>
                  </pic:spPr>
                </pic:pic>
              </a:graphicData>
            </a:graphic>
          </wp:anchor>
        </w:drawing>
      </w:r>
    </w:p>
    <w:p>
      <w:pPr>
        <w:pStyle w:val="6"/>
        <w:spacing w:before="126"/>
        <w:ind w:left="2386"/>
        <w:rPr>
          <w:rFonts w:hint="default" w:ascii="Times New Roman" w:hAnsi="Times New Roman" w:cs="Times New Roman"/>
        </w:rPr>
      </w:pPr>
      <w:r>
        <w:rPr>
          <w:rFonts w:hint="default" w:ascii="Times New Roman" w:hAnsi="Times New Roman" w:cs="Times New Roman"/>
        </w:rPr>
        <w:t>Figure 4.2: Hardware implementation of Traffic controller</w:t>
      </w:r>
    </w:p>
    <w:p>
      <w:pPr>
        <w:spacing w:after="0"/>
        <w:rPr>
          <w:rFonts w:hint="default" w:ascii="Times New Roman" w:hAnsi="Times New Roman" w:cs="Times New Roman"/>
        </w:rPr>
        <w:sectPr>
          <w:pgSz w:w="11910" w:h="16840"/>
          <w:pgMar w:top="1360" w:right="1000" w:bottom="1200" w:left="1140" w:header="0" w:footer="1014" w:gutter="0"/>
        </w:sectPr>
      </w:pPr>
    </w:p>
    <w:p>
      <w:pPr>
        <w:pStyle w:val="3"/>
        <w:numPr>
          <w:ilvl w:val="1"/>
          <w:numId w:val="19"/>
        </w:numPr>
        <w:tabs>
          <w:tab w:val="left" w:pos="793"/>
        </w:tabs>
        <w:spacing w:before="59" w:after="0" w:line="240" w:lineRule="auto"/>
        <w:ind w:left="792" w:right="0" w:hanging="493"/>
        <w:jc w:val="left"/>
        <w:rPr>
          <w:rFonts w:hint="default" w:ascii="Times New Roman" w:hAnsi="Times New Roman" w:cs="Times New Roman"/>
        </w:rPr>
      </w:pPr>
      <w:r>
        <w:rPr>
          <w:rFonts w:hint="default" w:ascii="Times New Roman" w:hAnsi="Times New Roman" w:cs="Times New Roman"/>
        </w:rPr>
        <w:t>Different View of</w:t>
      </w:r>
      <w:r>
        <w:rPr>
          <w:rFonts w:hint="default" w:ascii="Times New Roman" w:hAnsi="Times New Roman" w:cs="Times New Roman"/>
          <w:spacing w:val="-1"/>
        </w:rPr>
        <w:t xml:space="preserve"> </w:t>
      </w:r>
      <w:r>
        <w:rPr>
          <w:rFonts w:hint="default" w:ascii="Times New Roman" w:hAnsi="Times New Roman" w:cs="Times New Roman"/>
        </w:rPr>
        <w:t>project</w:t>
      </w:r>
    </w:p>
    <w:p>
      <w:pPr>
        <w:pStyle w:val="6"/>
        <w:rPr>
          <w:rFonts w:hint="default" w:ascii="Times New Roman" w:hAnsi="Times New Roman" w:cs="Times New Roman"/>
          <w:b/>
          <w:sz w:val="20"/>
        </w:rPr>
      </w:pPr>
    </w:p>
    <w:p>
      <w:pPr>
        <w:pStyle w:val="6"/>
        <w:rPr>
          <w:rFonts w:hint="default" w:ascii="Times New Roman" w:hAnsi="Times New Roman" w:cs="Times New Roman"/>
          <w:b/>
          <w:sz w:val="20"/>
        </w:rPr>
      </w:pPr>
    </w:p>
    <w:p>
      <w:pPr>
        <w:pStyle w:val="6"/>
        <w:spacing w:before="11"/>
        <w:rPr>
          <w:rFonts w:hint="default" w:ascii="Times New Roman" w:hAnsi="Times New Roman" w:cs="Times New Roman"/>
          <w:b/>
          <w:sz w:val="27"/>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2207895</wp:posOffset>
            </wp:positionH>
            <wp:positionV relativeFrom="paragraph">
              <wp:posOffset>228600</wp:posOffset>
            </wp:positionV>
            <wp:extent cx="3161665" cy="3574415"/>
            <wp:effectExtent l="0" t="0" r="0" b="0"/>
            <wp:wrapTopAndBottom/>
            <wp:docPr id="113" name="image59.jpeg" descr="E:\New Collection\project\Project imaje\DSC01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9.jpeg" descr="E:\New Collection\project\Project imaje\DSC01648.JPG"/>
                    <pic:cNvPicPr>
                      <a:picLocks noChangeAspect="1"/>
                    </pic:cNvPicPr>
                  </pic:nvPicPr>
                  <pic:blipFill>
                    <a:blip r:embed="rId62" cstate="print"/>
                    <a:stretch>
                      <a:fillRect/>
                    </a:stretch>
                  </pic:blipFill>
                  <pic:spPr>
                    <a:xfrm>
                      <a:off x="0" y="0"/>
                      <a:ext cx="3161919" cy="3574732"/>
                    </a:xfrm>
                    <a:prstGeom prst="rect">
                      <a:avLst/>
                    </a:prstGeom>
                  </pic:spPr>
                </pic:pic>
              </a:graphicData>
            </a:graphic>
          </wp:anchor>
        </w:drawing>
      </w:r>
    </w:p>
    <w:p>
      <w:pPr>
        <w:pStyle w:val="6"/>
        <w:spacing w:before="10"/>
        <w:rPr>
          <w:rFonts w:hint="default" w:ascii="Times New Roman" w:hAnsi="Times New Roman" w:cs="Times New Roman"/>
          <w:b/>
          <w:sz w:val="7"/>
        </w:rPr>
      </w:pPr>
    </w:p>
    <w:p>
      <w:pPr>
        <w:pStyle w:val="6"/>
        <w:spacing w:before="90"/>
        <w:ind w:left="745" w:right="885"/>
        <w:jc w:val="center"/>
        <w:rPr>
          <w:rFonts w:hint="default" w:ascii="Times New Roman" w:hAnsi="Times New Roman" w:cs="Times New Roman"/>
        </w:rPr>
      </w:pPr>
      <w:r>
        <w:rPr>
          <w:rFonts w:hint="default" w:ascii="Times New Roman" w:hAnsi="Times New Roman" w:cs="Times New Roman"/>
        </w:rPr>
        <w:t>Figure 4.3: Front View</w:t>
      </w:r>
    </w:p>
    <w:p>
      <w:pPr>
        <w:pStyle w:val="6"/>
        <w:spacing w:before="1"/>
        <w:rPr>
          <w:rFonts w:hint="default" w:ascii="Times New Roman" w:hAnsi="Times New Roman" w:cs="Times New Roman"/>
          <w:sz w:val="18"/>
        </w:rPr>
      </w:pPr>
      <w:r>
        <w:rPr>
          <w:rFonts w:hint="default" w:ascii="Times New Roman" w:hAnsi="Times New Roman" w:cs="Times New Roman"/>
        </w:rPr>
        <w:drawing>
          <wp:anchor distT="0" distB="0" distL="0" distR="0" simplePos="0" relativeHeight="1024" behindDoc="0" locked="0" layoutInCell="1" allowOverlap="1">
            <wp:simplePos x="0" y="0"/>
            <wp:positionH relativeFrom="page">
              <wp:posOffset>2189480</wp:posOffset>
            </wp:positionH>
            <wp:positionV relativeFrom="paragraph">
              <wp:posOffset>156845</wp:posOffset>
            </wp:positionV>
            <wp:extent cx="3193415" cy="3531870"/>
            <wp:effectExtent l="0" t="0" r="0" b="0"/>
            <wp:wrapTopAndBottom/>
            <wp:docPr id="115" name="image60.jpeg" descr="E:\New Collection\project\Project imaje\DSC016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60.jpeg" descr="E:\New Collection\project\Project imaje\DSC01640.JPG"/>
                    <pic:cNvPicPr>
                      <a:picLocks noChangeAspect="1"/>
                    </pic:cNvPicPr>
                  </pic:nvPicPr>
                  <pic:blipFill>
                    <a:blip r:embed="rId63" cstate="print"/>
                    <a:stretch>
                      <a:fillRect/>
                    </a:stretch>
                  </pic:blipFill>
                  <pic:spPr>
                    <a:xfrm>
                      <a:off x="0" y="0"/>
                      <a:ext cx="3193420" cy="3532155"/>
                    </a:xfrm>
                    <a:prstGeom prst="rect">
                      <a:avLst/>
                    </a:prstGeom>
                  </pic:spPr>
                </pic:pic>
              </a:graphicData>
            </a:graphic>
          </wp:anchor>
        </w:drawing>
      </w:r>
    </w:p>
    <w:p>
      <w:pPr>
        <w:pStyle w:val="6"/>
        <w:spacing w:before="182"/>
        <w:ind w:left="746" w:right="883"/>
        <w:jc w:val="center"/>
        <w:rPr>
          <w:rFonts w:hint="default" w:ascii="Times New Roman" w:hAnsi="Times New Roman" w:cs="Times New Roman"/>
        </w:rPr>
      </w:pPr>
      <w:r>
        <w:rPr>
          <w:rFonts w:hint="default" w:ascii="Times New Roman" w:hAnsi="Times New Roman" w:cs="Times New Roman"/>
        </w:rPr>
        <w:t>Figure 4.4: Side View</w:t>
      </w:r>
    </w:p>
    <w:p>
      <w:pPr>
        <w:spacing w:after="0"/>
        <w:jc w:val="center"/>
        <w:rPr>
          <w:rFonts w:hint="default" w:ascii="Times New Roman" w:hAnsi="Times New Roman" w:cs="Times New Roman"/>
        </w:rPr>
        <w:sectPr>
          <w:pgSz w:w="11910" w:h="16840"/>
          <w:pgMar w:top="1360" w:right="1000" w:bottom="1200" w:left="1140" w:header="0" w:footer="1014" w:gutter="0"/>
        </w:sectPr>
      </w:pPr>
    </w:p>
    <w:p>
      <w:pPr>
        <w:pStyle w:val="2"/>
        <w:spacing w:line="381" w:lineRule="auto"/>
        <w:ind w:right="7538"/>
        <w:rPr>
          <w:rFonts w:hint="default" w:ascii="Times New Roman" w:hAnsi="Times New Roman" w:cs="Times New Roman"/>
        </w:rPr>
      </w:pPr>
      <w:r>
        <w:rPr>
          <w:rFonts w:hint="default" w:ascii="Times New Roman" w:hAnsi="Times New Roman" w:cs="Times New Roman"/>
        </w:rPr>
        <w:t>Chapter 5 Conclusion</w:t>
      </w:r>
    </w:p>
    <w:p>
      <w:pPr>
        <w:pStyle w:val="6"/>
        <w:spacing w:before="1"/>
        <w:rPr>
          <w:rFonts w:hint="default" w:ascii="Times New Roman" w:hAnsi="Times New Roman" w:cs="Times New Roman"/>
          <w:b/>
          <w:sz w:val="49"/>
        </w:rPr>
      </w:pPr>
    </w:p>
    <w:p>
      <w:pPr>
        <w:pStyle w:val="3"/>
        <w:numPr>
          <w:ilvl w:val="1"/>
          <w:numId w:val="20"/>
        </w:numPr>
        <w:tabs>
          <w:tab w:val="left" w:pos="723"/>
        </w:tabs>
        <w:spacing w:before="0" w:after="0" w:line="240" w:lineRule="auto"/>
        <w:ind w:left="722" w:right="0" w:hanging="423"/>
        <w:jc w:val="left"/>
        <w:rPr>
          <w:rFonts w:hint="default" w:ascii="Times New Roman" w:hAnsi="Times New Roman" w:cs="Times New Roman"/>
        </w:rPr>
      </w:pPr>
      <w:r>
        <w:rPr>
          <w:rFonts w:hint="default" w:ascii="Times New Roman" w:hAnsi="Times New Roman" w:cs="Times New Roman"/>
        </w:rPr>
        <w:t>Conclusion</w:t>
      </w:r>
    </w:p>
    <w:p>
      <w:pPr>
        <w:pStyle w:val="6"/>
        <w:spacing w:before="246" w:line="360" w:lineRule="auto"/>
        <w:ind w:left="300" w:right="437"/>
        <w:jc w:val="both"/>
        <w:rPr>
          <w:rFonts w:hint="default" w:ascii="Times New Roman" w:hAnsi="Times New Roman" w:cs="Times New Roman"/>
        </w:rPr>
      </w:pPr>
      <w:r>
        <w:rPr>
          <w:rFonts w:hint="default" w:ascii="Times New Roman" w:hAnsi="Times New Roman" w:cs="Times New Roman"/>
        </w:rPr>
        <w:t xml:space="preserve">Bangladesh is a populated country. Specially our city  area  is  over  populated  and congested. Traffic jam is the common phenomena in city area. Dhaka  city is  the  most  traffic jam affected area . Traffic jam is obstructing for trade and commerce also waste valuable time. The main reason of traffic jam can be not maintain traffic rules, faulty traffic signaling systems . Illegal parking is another reason for traffic jam. Cars, trucks and other vehicles are parked almost everywhere. Faulty traffic signaling systems, inadequate manpower and narrow road spaces and overtaking tendency of drivers create pro-longed traffic congestions and intensify sufferings of commuters keeping people motionless as well as creating suffocating condition in the streets. Also there are bus terminals not authorized by the traffic department and drivers do not go by traffic rules. VIP protocol maintaining is another reason for frequent traffic jams in the streets and divider problem in the </w:t>
      </w:r>
      <w:r>
        <w:rPr>
          <w:rFonts w:hint="default" w:ascii="Times New Roman" w:hAnsi="Times New Roman" w:cs="Times New Roman"/>
          <w:spacing w:val="-6"/>
        </w:rPr>
        <w:t xml:space="preserve">city‟s </w:t>
      </w:r>
      <w:r>
        <w:rPr>
          <w:rFonts w:hint="default" w:ascii="Times New Roman" w:hAnsi="Times New Roman" w:cs="Times New Roman"/>
        </w:rPr>
        <w:t>different important roads also causes congestion.  So if we want to overcome this problem  we must install a modern traffic controller system also grow up  the  tendency  of  maintaining traffic rules. The reason of taking Traffic Controller as a project to reduce that problem, hopefully this is a good</w:t>
      </w:r>
      <w:r>
        <w:rPr>
          <w:rFonts w:hint="default" w:ascii="Times New Roman" w:hAnsi="Times New Roman" w:cs="Times New Roman"/>
          <w:spacing w:val="-4"/>
        </w:rPr>
        <w:t xml:space="preserve"> </w:t>
      </w:r>
      <w:r>
        <w:rPr>
          <w:rFonts w:hint="default" w:ascii="Times New Roman" w:hAnsi="Times New Roman" w:cs="Times New Roman"/>
        </w:rPr>
        <w:t>effort.</w:t>
      </w:r>
    </w:p>
    <w:p>
      <w:pPr>
        <w:pStyle w:val="6"/>
        <w:spacing w:before="200"/>
        <w:ind w:left="300"/>
        <w:jc w:val="both"/>
        <w:rPr>
          <w:rFonts w:hint="default" w:ascii="Times New Roman" w:hAnsi="Times New Roman" w:cs="Times New Roman"/>
        </w:rPr>
      </w:pPr>
      <w:r>
        <w:rPr>
          <w:rFonts w:hint="default" w:ascii="Times New Roman" w:hAnsi="Times New Roman" w:cs="Times New Roman"/>
        </w:rPr>
        <w:t>To reduce traffic jam we can take steps such as:</w:t>
      </w:r>
    </w:p>
    <w:p>
      <w:pPr>
        <w:pStyle w:val="6"/>
        <w:spacing w:before="4"/>
        <w:rPr>
          <w:rFonts w:hint="default" w:ascii="Times New Roman" w:hAnsi="Times New Roman" w:cs="Times New Roman"/>
          <w:sz w:val="29"/>
        </w:rPr>
      </w:pPr>
    </w:p>
    <w:p>
      <w:pPr>
        <w:pStyle w:val="17"/>
        <w:numPr>
          <w:ilvl w:val="2"/>
          <w:numId w:val="20"/>
        </w:numPr>
        <w:tabs>
          <w:tab w:val="left" w:pos="1020"/>
          <w:tab w:val="left" w:pos="1021"/>
        </w:tabs>
        <w:spacing w:before="0"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Have a good public transport system so people would use</w:t>
      </w:r>
      <w:r>
        <w:rPr>
          <w:rFonts w:hint="default" w:ascii="Times New Roman" w:hAnsi="Times New Roman" w:cs="Times New Roman"/>
          <w:spacing w:val="-2"/>
          <w:sz w:val="24"/>
        </w:rPr>
        <w:t xml:space="preserve"> </w:t>
      </w:r>
      <w:r>
        <w:rPr>
          <w:rFonts w:hint="default" w:ascii="Times New Roman" w:hAnsi="Times New Roman" w:cs="Times New Roman"/>
          <w:sz w:val="24"/>
        </w:rPr>
        <w:t>it</w:t>
      </w:r>
    </w:p>
    <w:p>
      <w:pPr>
        <w:pStyle w:val="17"/>
        <w:numPr>
          <w:ilvl w:val="2"/>
          <w:numId w:val="20"/>
        </w:numPr>
        <w:tabs>
          <w:tab w:val="left" w:pos="1020"/>
          <w:tab w:val="left" w:pos="1021"/>
        </w:tabs>
        <w:spacing w:before="139"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Install modern and good traffic controller</w:t>
      </w:r>
      <w:r>
        <w:rPr>
          <w:rFonts w:hint="default" w:ascii="Times New Roman" w:hAnsi="Times New Roman" w:cs="Times New Roman"/>
          <w:spacing w:val="5"/>
          <w:sz w:val="24"/>
        </w:rPr>
        <w:t xml:space="preserve"> </w:t>
      </w:r>
      <w:r>
        <w:rPr>
          <w:rFonts w:hint="default" w:ascii="Times New Roman" w:hAnsi="Times New Roman" w:cs="Times New Roman"/>
          <w:sz w:val="24"/>
        </w:rPr>
        <w:t>system</w:t>
      </w:r>
    </w:p>
    <w:p>
      <w:pPr>
        <w:pStyle w:val="17"/>
        <w:numPr>
          <w:ilvl w:val="2"/>
          <w:numId w:val="20"/>
        </w:numPr>
        <w:tabs>
          <w:tab w:val="left" w:pos="1020"/>
          <w:tab w:val="left" w:pos="1021"/>
        </w:tabs>
        <w:spacing w:before="135"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Keep continuous repair and maintenance of traffic controller and signaling</w:t>
      </w:r>
      <w:r>
        <w:rPr>
          <w:rFonts w:hint="default" w:ascii="Times New Roman" w:hAnsi="Times New Roman" w:cs="Times New Roman"/>
          <w:spacing w:val="-6"/>
          <w:sz w:val="24"/>
        </w:rPr>
        <w:t xml:space="preserve"> </w:t>
      </w:r>
      <w:r>
        <w:rPr>
          <w:rFonts w:hint="default" w:ascii="Times New Roman" w:hAnsi="Times New Roman" w:cs="Times New Roman"/>
          <w:sz w:val="24"/>
        </w:rPr>
        <w:t>system</w:t>
      </w:r>
    </w:p>
    <w:p>
      <w:pPr>
        <w:pStyle w:val="17"/>
        <w:numPr>
          <w:ilvl w:val="2"/>
          <w:numId w:val="20"/>
        </w:numPr>
        <w:tabs>
          <w:tab w:val="left" w:pos="1020"/>
          <w:tab w:val="left" w:pos="1021"/>
        </w:tabs>
        <w:spacing w:before="138"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Good traffic</w:t>
      </w:r>
      <w:r>
        <w:rPr>
          <w:rFonts w:hint="default" w:ascii="Times New Roman" w:hAnsi="Times New Roman" w:cs="Times New Roman"/>
          <w:spacing w:val="-1"/>
          <w:sz w:val="24"/>
        </w:rPr>
        <w:t xml:space="preserve"> </w:t>
      </w:r>
      <w:r>
        <w:rPr>
          <w:rFonts w:hint="default" w:ascii="Times New Roman" w:hAnsi="Times New Roman" w:cs="Times New Roman"/>
          <w:sz w:val="24"/>
        </w:rPr>
        <w:t>system</w:t>
      </w:r>
    </w:p>
    <w:p>
      <w:pPr>
        <w:pStyle w:val="17"/>
        <w:numPr>
          <w:ilvl w:val="2"/>
          <w:numId w:val="20"/>
        </w:numPr>
        <w:tabs>
          <w:tab w:val="left" w:pos="1020"/>
          <w:tab w:val="left" w:pos="1021"/>
        </w:tabs>
        <w:spacing w:before="138"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Good lane</w:t>
      </w:r>
      <w:r>
        <w:rPr>
          <w:rFonts w:hint="default" w:ascii="Times New Roman" w:hAnsi="Times New Roman" w:cs="Times New Roman"/>
          <w:spacing w:val="-2"/>
          <w:sz w:val="24"/>
        </w:rPr>
        <w:t xml:space="preserve"> </w:t>
      </w:r>
      <w:r>
        <w:rPr>
          <w:rFonts w:hint="default" w:ascii="Times New Roman" w:hAnsi="Times New Roman" w:cs="Times New Roman"/>
          <w:sz w:val="24"/>
        </w:rPr>
        <w:t>system</w:t>
      </w:r>
    </w:p>
    <w:p>
      <w:pPr>
        <w:pStyle w:val="17"/>
        <w:numPr>
          <w:ilvl w:val="2"/>
          <w:numId w:val="20"/>
        </w:numPr>
        <w:tabs>
          <w:tab w:val="left" w:pos="1020"/>
          <w:tab w:val="left" w:pos="1021"/>
        </w:tabs>
        <w:spacing w:before="136"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Traffic police should do their duty</w:t>
      </w:r>
      <w:r>
        <w:rPr>
          <w:rFonts w:hint="default" w:ascii="Times New Roman" w:hAnsi="Times New Roman" w:cs="Times New Roman"/>
          <w:spacing w:val="-8"/>
          <w:sz w:val="24"/>
        </w:rPr>
        <w:t xml:space="preserve"> </w:t>
      </w:r>
      <w:r>
        <w:rPr>
          <w:rFonts w:hint="default" w:ascii="Times New Roman" w:hAnsi="Times New Roman" w:cs="Times New Roman"/>
          <w:sz w:val="24"/>
        </w:rPr>
        <w:t>properly</w:t>
      </w:r>
    </w:p>
    <w:p>
      <w:pPr>
        <w:pStyle w:val="17"/>
        <w:numPr>
          <w:ilvl w:val="2"/>
          <w:numId w:val="20"/>
        </w:numPr>
        <w:tabs>
          <w:tab w:val="left" w:pos="1020"/>
          <w:tab w:val="left" w:pos="1021"/>
        </w:tabs>
        <w:spacing w:before="138"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Use zebra cross and foot over</w:t>
      </w:r>
      <w:r>
        <w:rPr>
          <w:rFonts w:hint="default" w:ascii="Times New Roman" w:hAnsi="Times New Roman" w:cs="Times New Roman"/>
          <w:spacing w:val="-3"/>
          <w:sz w:val="24"/>
        </w:rPr>
        <w:t xml:space="preserve"> </w:t>
      </w:r>
      <w:r>
        <w:rPr>
          <w:rFonts w:hint="default" w:ascii="Times New Roman" w:hAnsi="Times New Roman" w:cs="Times New Roman"/>
          <w:sz w:val="24"/>
        </w:rPr>
        <w:t>bridge</w:t>
      </w:r>
    </w:p>
    <w:p>
      <w:pPr>
        <w:pStyle w:val="17"/>
        <w:numPr>
          <w:ilvl w:val="2"/>
          <w:numId w:val="20"/>
        </w:numPr>
        <w:tabs>
          <w:tab w:val="left" w:pos="1020"/>
          <w:tab w:val="left" w:pos="1021"/>
        </w:tabs>
        <w:spacing w:before="138" w:after="0" w:line="240" w:lineRule="auto"/>
        <w:ind w:left="1020" w:right="0" w:hanging="361"/>
        <w:jc w:val="left"/>
        <w:rPr>
          <w:rFonts w:hint="default" w:ascii="Times New Roman" w:hAnsi="Times New Roman" w:cs="Times New Roman"/>
          <w:sz w:val="24"/>
        </w:rPr>
      </w:pPr>
      <w:r>
        <w:rPr>
          <w:rFonts w:hint="default" w:ascii="Times New Roman" w:hAnsi="Times New Roman" w:cs="Times New Roman"/>
          <w:sz w:val="24"/>
        </w:rPr>
        <w:t>Respect the</w:t>
      </w:r>
      <w:r>
        <w:rPr>
          <w:rFonts w:hint="default" w:ascii="Times New Roman" w:hAnsi="Times New Roman" w:cs="Times New Roman"/>
          <w:spacing w:val="-2"/>
          <w:sz w:val="24"/>
        </w:rPr>
        <w:t xml:space="preserve"> </w:t>
      </w:r>
      <w:r>
        <w:rPr>
          <w:rFonts w:hint="default" w:ascii="Times New Roman" w:hAnsi="Times New Roman" w:cs="Times New Roman"/>
          <w:sz w:val="24"/>
        </w:rPr>
        <w:t>law</w:t>
      </w:r>
    </w:p>
    <w:p>
      <w:pPr>
        <w:spacing w:after="0" w:line="240" w:lineRule="auto"/>
        <w:jc w:val="left"/>
        <w:rPr>
          <w:rFonts w:hint="default" w:ascii="Times New Roman" w:hAnsi="Times New Roman" w:cs="Times New Roman"/>
          <w:sz w:val="24"/>
        </w:rPr>
        <w:sectPr>
          <w:pgSz w:w="11910" w:h="16840"/>
          <w:pgMar w:top="1360" w:right="1000" w:bottom="1200" w:left="1140" w:header="0" w:footer="1014" w:gutter="0"/>
        </w:sectPr>
      </w:pPr>
    </w:p>
    <w:p>
      <w:pPr>
        <w:spacing w:before="55"/>
        <w:ind w:left="746" w:right="882" w:firstLine="0"/>
        <w:jc w:val="center"/>
        <w:rPr>
          <w:rFonts w:hint="default" w:ascii="Times New Roman" w:hAnsi="Times New Roman" w:cs="Times New Roman"/>
          <w:sz w:val="40"/>
        </w:rPr>
      </w:pPr>
      <w:r>
        <w:rPr>
          <w:rFonts w:hint="default" w:ascii="Times New Roman" w:hAnsi="Times New Roman" w:cs="Times New Roman"/>
          <w:sz w:val="40"/>
        </w:rPr>
        <w:t>APPENDIX</w:t>
      </w: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spacing w:before="3"/>
        <w:rPr>
          <w:rFonts w:hint="default" w:ascii="Times New Roman" w:hAnsi="Times New Roman" w:cs="Times New Roman"/>
        </w:rPr>
      </w:pPr>
    </w:p>
    <w:p>
      <w:pPr>
        <w:spacing w:before="84"/>
        <w:ind w:left="660" w:right="0" w:firstLine="0"/>
        <w:jc w:val="left"/>
        <w:rPr>
          <w:rFonts w:hint="default" w:ascii="Times New Roman" w:hAnsi="Times New Roman" w:cs="Times New Roman"/>
          <w:sz w:val="40"/>
        </w:rPr>
      </w:pPr>
      <w:r>
        <w:rPr>
          <w:rFonts w:hint="default" w:ascii="Times New Roman" w:hAnsi="Times New Roman" w:cs="Times New Roman"/>
        </w:rPr>
        <w:drawing>
          <wp:inline distT="0" distB="0" distL="0" distR="0">
            <wp:extent cx="228600" cy="212725"/>
            <wp:effectExtent l="0" t="0" r="0" b="0"/>
            <wp:docPr id="117" name="image6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61.png" descr="*"/>
                    <pic:cNvPicPr>
                      <a:picLocks noChangeAspect="1"/>
                    </pic:cNvPicPr>
                  </pic:nvPicPr>
                  <pic:blipFill>
                    <a:blip r:embed="rId64" cstate="print"/>
                    <a:stretch>
                      <a:fillRect/>
                    </a:stretch>
                  </pic:blipFill>
                  <pic:spPr>
                    <a:xfrm>
                      <a:off x="0" y="0"/>
                      <a:ext cx="228600" cy="213359"/>
                    </a:xfrm>
                    <a:prstGeom prst="rect">
                      <a:avLst/>
                    </a:prstGeom>
                  </pic:spPr>
                </pic:pic>
              </a:graphicData>
            </a:graphic>
          </wp:inline>
        </w:drawing>
      </w:r>
      <w:r>
        <w:rPr>
          <w:rFonts w:hint="default" w:ascii="Times New Roman" w:hAnsi="Times New Roman" w:cs="Times New Roman"/>
          <w:sz w:val="20"/>
        </w:rPr>
        <w:t xml:space="preserve">             </w:t>
      </w:r>
      <w:r>
        <w:rPr>
          <w:rFonts w:hint="default" w:ascii="Times New Roman" w:hAnsi="Times New Roman" w:cs="Times New Roman"/>
          <w:spacing w:val="20"/>
          <w:sz w:val="20"/>
        </w:rPr>
        <w:t xml:space="preserve"> </w:t>
      </w:r>
      <w:r>
        <w:rPr>
          <w:rFonts w:hint="default" w:ascii="Times New Roman" w:hAnsi="Times New Roman" w:cs="Times New Roman"/>
          <w:sz w:val="40"/>
        </w:rPr>
        <w:t>References</w:t>
      </w:r>
    </w:p>
    <w:p>
      <w:pPr>
        <w:pStyle w:val="6"/>
        <w:spacing w:before="5"/>
        <w:rPr>
          <w:rFonts w:hint="default" w:ascii="Times New Roman" w:hAnsi="Times New Roman" w:cs="Times New Roman"/>
          <w:sz w:val="15"/>
        </w:rPr>
      </w:pPr>
    </w:p>
    <w:p>
      <w:pPr>
        <w:pStyle w:val="17"/>
        <w:numPr>
          <w:ilvl w:val="0"/>
          <w:numId w:val="21"/>
        </w:numPr>
        <w:tabs>
          <w:tab w:val="left" w:pos="661"/>
        </w:tabs>
        <w:spacing w:before="90" w:after="0" w:line="360" w:lineRule="auto"/>
        <w:ind w:left="660" w:right="440" w:hanging="360"/>
        <w:jc w:val="left"/>
        <w:rPr>
          <w:rFonts w:hint="default" w:ascii="Times New Roman" w:hAnsi="Times New Roman" w:cs="Times New Roman"/>
          <w:sz w:val="24"/>
        </w:rPr>
      </w:pPr>
      <w:r>
        <w:rPr>
          <w:rFonts w:hint="default" w:ascii="Times New Roman" w:hAnsi="Times New Roman" w:cs="Times New Roman"/>
          <w:i/>
          <w:sz w:val="24"/>
        </w:rPr>
        <w:t>The Authoritative Dictionary of IEEE Standards Terms, Seventh Edition</w:t>
      </w:r>
      <w:r>
        <w:rPr>
          <w:rFonts w:hint="default" w:ascii="Times New Roman" w:hAnsi="Times New Roman" w:cs="Times New Roman"/>
          <w:sz w:val="24"/>
        </w:rPr>
        <w:t>, IEEE Press, 2000,</w:t>
      </w:r>
      <w:r>
        <w:rPr>
          <w:rFonts w:hint="default" w:ascii="Times New Roman" w:hAnsi="Times New Roman" w:cs="Times New Roman"/>
          <w:color w:val="0000FF"/>
          <w:sz w:val="24"/>
          <w:u w:val="single" w:color="0000FF"/>
        </w:rPr>
        <w:t>ISBN 0-7381-2601-2</w:t>
      </w:r>
      <w:r>
        <w:rPr>
          <w:rFonts w:hint="default" w:ascii="Times New Roman" w:hAnsi="Times New Roman" w:cs="Times New Roman"/>
          <w:sz w:val="24"/>
        </w:rPr>
        <w:t>, page</w:t>
      </w:r>
      <w:r>
        <w:rPr>
          <w:rFonts w:hint="default" w:ascii="Times New Roman" w:hAnsi="Times New Roman" w:cs="Times New Roman"/>
          <w:spacing w:val="-2"/>
          <w:sz w:val="24"/>
        </w:rPr>
        <w:t xml:space="preserve"> </w:t>
      </w:r>
      <w:r>
        <w:rPr>
          <w:rFonts w:hint="default" w:ascii="Times New Roman" w:hAnsi="Times New Roman" w:cs="Times New Roman"/>
          <w:sz w:val="24"/>
        </w:rPr>
        <w:t>588</w:t>
      </w:r>
    </w:p>
    <w:p>
      <w:pPr>
        <w:pStyle w:val="17"/>
        <w:numPr>
          <w:ilvl w:val="0"/>
          <w:numId w:val="21"/>
        </w:numPr>
        <w:tabs>
          <w:tab w:val="left" w:pos="661"/>
        </w:tabs>
        <w:spacing w:before="0" w:after="0" w:line="240" w:lineRule="auto"/>
        <w:ind w:left="660" w:right="0" w:hanging="361"/>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"http://ocw.mit.edu/courses/electrical-engineering-and-computer-science/6-334-power-electronics-spring-2007/lecture-notes/ch9.pdf" \h </w:instrText>
      </w:r>
      <w:r>
        <w:rPr>
          <w:rFonts w:hint="default" w:ascii="Times New Roman" w:hAnsi="Times New Roman" w:cs="Times New Roman"/>
        </w:rPr>
        <w:fldChar w:fldCharType="separate"/>
      </w:r>
      <w:r>
        <w:rPr>
          <w:rFonts w:hint="default" w:ascii="Times New Roman" w:hAnsi="Times New Roman" w:cs="Times New Roman"/>
          <w:color w:val="0000FF"/>
          <w:sz w:val="24"/>
          <w:u w:val="single" w:color="0000FF"/>
        </w:rPr>
        <w:t>MIT open-courseware, Power Electronics, Spring</w:t>
      </w:r>
      <w:r>
        <w:rPr>
          <w:rFonts w:hint="default" w:ascii="Times New Roman" w:hAnsi="Times New Roman" w:cs="Times New Roman"/>
          <w:color w:val="0000FF"/>
          <w:spacing w:val="-1"/>
          <w:sz w:val="24"/>
          <w:u w:val="single" w:color="0000FF"/>
        </w:rPr>
        <w:t xml:space="preserve"> </w:t>
      </w:r>
      <w:r>
        <w:rPr>
          <w:rFonts w:hint="default" w:ascii="Times New Roman" w:hAnsi="Times New Roman" w:cs="Times New Roman"/>
          <w:color w:val="0000FF"/>
          <w:sz w:val="24"/>
          <w:u w:val="single" w:color="0000FF"/>
        </w:rPr>
        <w:t>2007</w:t>
      </w:r>
      <w:r>
        <w:rPr>
          <w:rFonts w:hint="default" w:ascii="Times New Roman" w:hAnsi="Times New Roman" w:cs="Times New Roman"/>
          <w:color w:val="0000FF"/>
          <w:sz w:val="24"/>
          <w:u w:val="single" w:color="0000FF"/>
        </w:rPr>
        <w:fldChar w:fldCharType="end"/>
      </w:r>
    </w:p>
    <w:p>
      <w:pPr>
        <w:pStyle w:val="17"/>
        <w:numPr>
          <w:ilvl w:val="0"/>
          <w:numId w:val="21"/>
        </w:numPr>
        <w:tabs>
          <w:tab w:val="left" w:pos="661"/>
        </w:tabs>
        <w:spacing w:before="140" w:after="0" w:line="360" w:lineRule="auto"/>
        <w:ind w:left="660" w:right="437" w:hanging="360"/>
        <w:jc w:val="left"/>
        <w:rPr>
          <w:rFonts w:hint="default" w:ascii="Times New Roman" w:hAnsi="Times New Roman" w:cs="Times New Roman"/>
          <w:sz w:val="24"/>
        </w:rPr>
      </w:pPr>
      <w:r>
        <w:rPr>
          <w:rFonts w:hint="default" w:ascii="Times New Roman" w:hAnsi="Times New Roman" w:cs="Times New Roman"/>
          <w:sz w:val="24"/>
        </w:rPr>
        <w:t>Griffith, P. (2005, February). Designing Switching Voltage Regulators With the TL494. Dallas, Texas, USA: Texas</w:t>
      </w:r>
      <w:r>
        <w:rPr>
          <w:rFonts w:hint="default" w:ascii="Times New Roman" w:hAnsi="Times New Roman" w:cs="Times New Roman"/>
          <w:spacing w:val="1"/>
          <w:sz w:val="24"/>
        </w:rPr>
        <w:t xml:space="preserve"> </w:t>
      </w:r>
      <w:r>
        <w:rPr>
          <w:rFonts w:hint="default" w:ascii="Times New Roman" w:hAnsi="Times New Roman" w:cs="Times New Roman"/>
          <w:sz w:val="24"/>
        </w:rPr>
        <w:t>Instruments.</w:t>
      </w:r>
    </w:p>
    <w:p>
      <w:pPr>
        <w:pStyle w:val="17"/>
        <w:numPr>
          <w:ilvl w:val="0"/>
          <w:numId w:val="21"/>
        </w:numPr>
        <w:tabs>
          <w:tab w:val="left" w:pos="661"/>
        </w:tabs>
        <w:spacing w:before="0" w:after="0" w:line="240" w:lineRule="auto"/>
        <w:ind w:left="660" w:right="0" w:hanging="361"/>
        <w:jc w:val="left"/>
        <w:rPr>
          <w:rFonts w:hint="default" w:ascii="Times New Roman" w:hAnsi="Times New Roman" w:cs="Times New Roman"/>
          <w:sz w:val="24"/>
        </w:rPr>
      </w:pPr>
      <w:r>
        <w:rPr>
          <w:rFonts w:hint="default" w:ascii="Times New Roman" w:hAnsi="Times New Roman" w:cs="Times New Roman"/>
          <w:sz w:val="24"/>
        </w:rPr>
        <w:t xml:space="preserve">Hart, D. (2010). </w:t>
      </w:r>
      <w:r>
        <w:rPr>
          <w:rFonts w:hint="default" w:ascii="Times New Roman" w:hAnsi="Times New Roman" w:cs="Times New Roman"/>
          <w:i/>
          <w:sz w:val="24"/>
        </w:rPr>
        <w:t>Power Electronics.</w:t>
      </w:r>
      <w:r>
        <w:rPr>
          <w:rFonts w:hint="default" w:ascii="Times New Roman" w:hAnsi="Times New Roman" w:cs="Times New Roman"/>
          <w:i/>
          <w:spacing w:val="-1"/>
          <w:sz w:val="24"/>
        </w:rPr>
        <w:t xml:space="preserve"> </w:t>
      </w:r>
      <w:r>
        <w:rPr>
          <w:rFonts w:hint="default" w:ascii="Times New Roman" w:hAnsi="Times New Roman" w:cs="Times New Roman"/>
          <w:sz w:val="24"/>
        </w:rPr>
        <w:t>McGraw-HIll.</w:t>
      </w:r>
    </w:p>
    <w:p>
      <w:pPr>
        <w:pStyle w:val="17"/>
        <w:numPr>
          <w:ilvl w:val="0"/>
          <w:numId w:val="21"/>
        </w:numPr>
        <w:tabs>
          <w:tab w:val="left" w:pos="661"/>
        </w:tabs>
        <w:spacing w:before="137" w:after="0" w:line="360" w:lineRule="auto"/>
        <w:ind w:left="660" w:right="437" w:hanging="360"/>
        <w:jc w:val="left"/>
        <w:rPr>
          <w:rFonts w:hint="default" w:ascii="Times New Roman" w:hAnsi="Times New Roman" w:cs="Times New Roman"/>
          <w:sz w:val="24"/>
        </w:rPr>
      </w:pPr>
      <w:r>
        <w:rPr>
          <w:rFonts w:hint="default" w:ascii="Times New Roman" w:hAnsi="Times New Roman" w:cs="Times New Roman"/>
          <w:sz w:val="24"/>
        </w:rPr>
        <w:t>International Rectifier. (2004, September 10). IR2304(S) &amp; (PbF) Half-Bridge Driver. El Segundo, California: International</w:t>
      </w:r>
      <w:r>
        <w:rPr>
          <w:rFonts w:hint="default" w:ascii="Times New Roman" w:hAnsi="Times New Roman" w:cs="Times New Roman"/>
          <w:spacing w:val="3"/>
          <w:sz w:val="24"/>
        </w:rPr>
        <w:t xml:space="preserve"> </w:t>
      </w:r>
      <w:r>
        <w:rPr>
          <w:rFonts w:hint="default" w:ascii="Times New Roman" w:hAnsi="Times New Roman" w:cs="Times New Roman"/>
          <w:sz w:val="24"/>
        </w:rPr>
        <w:t>Rectifier.</w:t>
      </w:r>
    </w:p>
    <w:p>
      <w:pPr>
        <w:pStyle w:val="17"/>
        <w:numPr>
          <w:ilvl w:val="0"/>
          <w:numId w:val="21"/>
        </w:numPr>
        <w:tabs>
          <w:tab w:val="left" w:pos="661"/>
        </w:tabs>
        <w:spacing w:before="0" w:after="0" w:line="360" w:lineRule="auto"/>
        <w:ind w:left="660" w:right="435" w:hanging="360"/>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"http://www.semiconductormuseum.com/Transistors/LectureHall/Camenzind/Camenzind_Page2.htm" \h </w:instrText>
      </w:r>
      <w:r>
        <w:rPr>
          <w:rFonts w:hint="default" w:ascii="Times New Roman" w:hAnsi="Times New Roman" w:cs="Times New Roman"/>
        </w:rPr>
        <w:fldChar w:fldCharType="separate"/>
      </w:r>
      <w:r>
        <w:rPr>
          <w:rFonts w:hint="default" w:ascii="Times New Roman" w:hAnsi="Times New Roman" w:cs="Times New Roman"/>
          <w:color w:val="0000FF"/>
          <w:sz w:val="24"/>
          <w:u w:val="single" w:color="0000FF"/>
        </w:rPr>
        <w:t xml:space="preserve">Ward, Jack (2004). The 555 Timer </w:t>
      </w:r>
      <w:r>
        <w:rPr>
          <w:rFonts w:hint="default" w:ascii="Times New Roman" w:hAnsi="Times New Roman" w:cs="Times New Roman"/>
          <w:color w:val="0000FF"/>
          <w:spacing w:val="-3"/>
          <w:sz w:val="24"/>
          <w:u w:val="single" w:color="0000FF"/>
        </w:rPr>
        <w:t xml:space="preserve">IC </w:t>
      </w:r>
      <w:r>
        <w:rPr>
          <w:rFonts w:hint="default" w:ascii="Times New Roman" w:hAnsi="Times New Roman" w:cs="Times New Roman"/>
          <w:color w:val="0000FF"/>
          <w:sz w:val="24"/>
          <w:u w:val="single" w:color="0000FF"/>
        </w:rPr>
        <w:t>– An Interview with Hans Camenzind. The</w:t>
      </w:r>
      <w:r>
        <w:rPr>
          <w:rFonts w:hint="default" w:ascii="Times New Roman" w:hAnsi="Times New Roman" w:cs="Times New Roman"/>
          <w:color w:val="0000FF"/>
          <w:sz w:val="24"/>
          <w:u w:val="single" w:color="0000FF"/>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"http://www.semiconductormuseum.com/Transistors/LectureHall/Camenzind/Camenzind_Page2.htm" \h </w:instrText>
      </w:r>
      <w:r>
        <w:rPr>
          <w:rFonts w:hint="default" w:ascii="Times New Roman" w:hAnsi="Times New Roman" w:cs="Times New Roman"/>
        </w:rPr>
        <w:fldChar w:fldCharType="separate"/>
      </w:r>
      <w:r>
        <w:rPr>
          <w:rFonts w:hint="default" w:ascii="Times New Roman" w:hAnsi="Times New Roman" w:cs="Times New Roman"/>
          <w:color w:val="0000FF"/>
          <w:sz w:val="24"/>
          <w:u w:val="single" w:color="0000FF"/>
        </w:rPr>
        <w:t xml:space="preserve"> Semiconductor Museum. Retrieved</w:t>
      </w:r>
      <w:r>
        <w:rPr>
          <w:rFonts w:hint="default" w:ascii="Times New Roman" w:hAnsi="Times New Roman" w:cs="Times New Roman"/>
          <w:color w:val="0000FF"/>
          <w:spacing w:val="-1"/>
          <w:sz w:val="24"/>
          <w:u w:val="single" w:color="0000FF"/>
        </w:rPr>
        <w:t xml:space="preserve"> </w:t>
      </w:r>
      <w:r>
        <w:rPr>
          <w:rFonts w:hint="default" w:ascii="Times New Roman" w:hAnsi="Times New Roman" w:cs="Times New Roman"/>
          <w:color w:val="0000FF"/>
          <w:sz w:val="24"/>
          <w:u w:val="single" w:color="0000FF"/>
        </w:rPr>
        <w:t>2010-04-05</w:t>
      </w:r>
      <w:r>
        <w:rPr>
          <w:rFonts w:hint="default" w:ascii="Times New Roman" w:hAnsi="Times New Roman" w:cs="Times New Roman"/>
          <w:color w:val="0000FF"/>
          <w:sz w:val="24"/>
          <w:u w:val="single" w:color="0000FF"/>
        </w:rPr>
        <w:fldChar w:fldCharType="end"/>
      </w:r>
    </w:p>
    <w:p>
      <w:pPr>
        <w:pStyle w:val="17"/>
        <w:numPr>
          <w:ilvl w:val="0"/>
          <w:numId w:val="21"/>
        </w:numPr>
        <w:tabs>
          <w:tab w:val="left" w:pos="661"/>
        </w:tabs>
        <w:spacing w:before="0" w:after="0" w:line="362" w:lineRule="auto"/>
        <w:ind w:left="660" w:right="434" w:hanging="360"/>
        <w:jc w:val="left"/>
        <w:rPr>
          <w:rFonts w:hint="default" w:ascii="Times New Roman" w:hAnsi="Times New Roman" w:cs="Times New Roman"/>
          <w:sz w:val="24"/>
        </w:rPr>
      </w:pPr>
      <w:r>
        <w:rPr>
          <w:rFonts w:hint="default" w:ascii="Times New Roman" w:hAnsi="Times New Roman" w:cs="Times New Roman"/>
          <w:sz w:val="24"/>
        </w:rPr>
        <w:t>Scherz, Paul (2000) "Practical Electronics for Inventors", p. 589. McGraw-Hill/TAB Electronics.</w:t>
      </w:r>
      <w:r>
        <w:rPr>
          <w:rFonts w:hint="default" w:ascii="Times New Roman" w:hAnsi="Times New Roman" w:cs="Times New Roman"/>
          <w:color w:val="0000FF"/>
          <w:sz w:val="24"/>
        </w:rPr>
        <w:t xml:space="preserve"> </w:t>
      </w:r>
      <w:r>
        <w:rPr>
          <w:rFonts w:hint="default" w:ascii="Times New Roman" w:hAnsi="Times New Roman" w:cs="Times New Roman"/>
          <w:color w:val="0000FF"/>
          <w:sz w:val="24"/>
          <w:u w:val="single" w:color="0000FF"/>
        </w:rPr>
        <w:t>ISBN 978-0-07-058078-7</w:t>
      </w:r>
      <w:r>
        <w:rPr>
          <w:rFonts w:hint="default" w:ascii="Times New Roman" w:hAnsi="Times New Roman" w:cs="Times New Roman"/>
          <w:sz w:val="24"/>
        </w:rPr>
        <w:t>. Retrieved</w:t>
      </w:r>
      <w:r>
        <w:rPr>
          <w:rFonts w:hint="default" w:ascii="Times New Roman" w:hAnsi="Times New Roman" w:cs="Times New Roman"/>
          <w:spacing w:val="2"/>
          <w:sz w:val="24"/>
        </w:rPr>
        <w:t xml:space="preserve"> </w:t>
      </w:r>
      <w:r>
        <w:rPr>
          <w:rFonts w:hint="default" w:ascii="Times New Roman" w:hAnsi="Times New Roman" w:cs="Times New Roman"/>
          <w:sz w:val="24"/>
        </w:rPr>
        <w:t>2010-04-05.</w:t>
      </w:r>
    </w:p>
    <w:p>
      <w:pPr>
        <w:pStyle w:val="17"/>
        <w:numPr>
          <w:ilvl w:val="0"/>
          <w:numId w:val="21"/>
        </w:numPr>
        <w:tabs>
          <w:tab w:val="left" w:pos="661"/>
        </w:tabs>
        <w:spacing w:before="0" w:after="0" w:line="360" w:lineRule="auto"/>
        <w:ind w:left="660" w:right="437" w:hanging="360"/>
        <w:jc w:val="left"/>
        <w:rPr>
          <w:rFonts w:hint="default" w:ascii="Times New Roman" w:hAnsi="Times New Roman" w:cs="Times New Roman"/>
          <w:sz w:val="24"/>
        </w:rPr>
      </w:pPr>
      <w:r>
        <w:rPr>
          <w:rFonts w:hint="default" w:ascii="Times New Roman" w:hAnsi="Times New Roman" w:cs="Times New Roman"/>
          <w:sz w:val="24"/>
        </w:rPr>
        <w:t>Jung, Walter G. (1983) "IC Timer Cookbook, Second Edition", pp. 40–41. Sams Technical Publishing; 2nd ed.</w:t>
      </w:r>
      <w:r>
        <w:rPr>
          <w:rFonts w:hint="default" w:ascii="Times New Roman" w:hAnsi="Times New Roman" w:cs="Times New Roman"/>
          <w:color w:val="0000FF"/>
          <w:sz w:val="24"/>
        </w:rPr>
        <w:t xml:space="preserve"> </w:t>
      </w:r>
      <w:r>
        <w:rPr>
          <w:rFonts w:hint="default" w:ascii="Times New Roman" w:hAnsi="Times New Roman" w:cs="Times New Roman"/>
          <w:color w:val="0000FF"/>
          <w:sz w:val="24"/>
          <w:u w:val="single" w:color="0000FF"/>
        </w:rPr>
        <w:t>ISBN 978-0-672-21932-0</w:t>
      </w:r>
      <w:r>
        <w:rPr>
          <w:rFonts w:hint="default" w:ascii="Times New Roman" w:hAnsi="Times New Roman" w:cs="Times New Roman"/>
          <w:sz w:val="24"/>
        </w:rPr>
        <w:t>. Retrieved</w:t>
      </w:r>
      <w:r>
        <w:rPr>
          <w:rFonts w:hint="default" w:ascii="Times New Roman" w:hAnsi="Times New Roman" w:cs="Times New Roman"/>
          <w:spacing w:val="-1"/>
          <w:sz w:val="24"/>
        </w:rPr>
        <w:t xml:space="preserve"> </w:t>
      </w:r>
      <w:r>
        <w:rPr>
          <w:rFonts w:hint="default" w:ascii="Times New Roman" w:hAnsi="Times New Roman" w:cs="Times New Roman"/>
          <w:sz w:val="24"/>
        </w:rPr>
        <w:t>2010-04-05.</w:t>
      </w:r>
    </w:p>
    <w:p>
      <w:pPr>
        <w:pStyle w:val="17"/>
        <w:numPr>
          <w:ilvl w:val="0"/>
          <w:numId w:val="21"/>
        </w:numPr>
        <w:tabs>
          <w:tab w:val="left" w:pos="661"/>
        </w:tabs>
        <w:spacing w:before="0" w:after="0" w:line="240" w:lineRule="auto"/>
        <w:ind w:left="660" w:right="0" w:hanging="361"/>
        <w:jc w:val="left"/>
        <w:rPr>
          <w:rFonts w:hint="default" w:ascii="Times New Roman" w:hAnsi="Times New Roman" w:cs="Times New Roman"/>
          <w:sz w:val="24"/>
        </w:rPr>
      </w:pPr>
      <w:r>
        <w:rPr>
          <w:rFonts w:hint="default" w:ascii="Times New Roman" w:hAnsi="Times New Roman" w:cs="Times New Roman"/>
          <w:sz w:val="24"/>
        </w:rPr>
        <w:t>van Roon, Chapter "Monostable Mode". (Using the 555 timer as a logic</w:t>
      </w:r>
      <w:r>
        <w:rPr>
          <w:rFonts w:hint="default" w:ascii="Times New Roman" w:hAnsi="Times New Roman" w:cs="Times New Roman"/>
          <w:spacing w:val="-5"/>
          <w:sz w:val="24"/>
        </w:rPr>
        <w:t xml:space="preserve"> </w:t>
      </w:r>
      <w:r>
        <w:rPr>
          <w:rFonts w:hint="default" w:ascii="Times New Roman" w:hAnsi="Times New Roman" w:cs="Times New Roman"/>
          <w:sz w:val="24"/>
        </w:rPr>
        <w:t>clock)</w:t>
      </w:r>
    </w:p>
    <w:p>
      <w:pPr>
        <w:pStyle w:val="17"/>
        <w:numPr>
          <w:ilvl w:val="0"/>
          <w:numId w:val="21"/>
        </w:numPr>
        <w:tabs>
          <w:tab w:val="left" w:pos="661"/>
        </w:tabs>
        <w:spacing w:before="134" w:after="0" w:line="240" w:lineRule="auto"/>
        <w:ind w:left="660" w:right="0" w:hanging="361"/>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"http://www.national.com/ds/LM/LM555.pdf" \h </w:instrText>
      </w:r>
      <w:r>
        <w:rPr>
          <w:rFonts w:hint="default" w:ascii="Times New Roman" w:hAnsi="Times New Roman" w:cs="Times New Roman"/>
        </w:rPr>
        <w:fldChar w:fldCharType="separate"/>
      </w:r>
      <w:r>
        <w:rPr>
          <w:rFonts w:hint="default" w:ascii="Times New Roman" w:hAnsi="Times New Roman" w:cs="Times New Roman"/>
          <w:color w:val="0000FF"/>
          <w:sz w:val="24"/>
          <w:u w:val="single" w:color="0000FF"/>
        </w:rPr>
        <w:t>http://www.national.com/ds/LM/LM555.pdf</w:t>
      </w:r>
      <w:r>
        <w:rPr>
          <w:rFonts w:hint="default" w:ascii="Times New Roman" w:hAnsi="Times New Roman" w:cs="Times New Roman"/>
          <w:color w:val="0000FF"/>
          <w:sz w:val="24"/>
          <w:u w:val="single" w:color="0000FF"/>
        </w:rPr>
        <w:fldChar w:fldCharType="end"/>
      </w:r>
    </w:p>
    <w:p>
      <w:pPr>
        <w:pStyle w:val="17"/>
        <w:numPr>
          <w:ilvl w:val="0"/>
          <w:numId w:val="21"/>
        </w:numPr>
        <w:tabs>
          <w:tab w:val="left" w:pos="661"/>
        </w:tabs>
        <w:spacing w:before="137" w:after="0" w:line="240" w:lineRule="auto"/>
        <w:ind w:left="660" w:right="0" w:hanging="361"/>
        <w:jc w:val="left"/>
        <w:rPr>
          <w:rFonts w:hint="default" w:ascii="Times New Roman" w:hAnsi="Times New Roman" w:cs="Times New Roman"/>
          <w:sz w:val="24"/>
        </w:rPr>
      </w:pPr>
      <w:r>
        <w:rPr>
          <w:rFonts w:hint="default" w:ascii="Times New Roman" w:hAnsi="Times New Roman" w:cs="Times New Roman"/>
          <w:sz w:val="24"/>
        </w:rPr>
        <w:t>van Roon Chapter: "Astable</w:t>
      </w:r>
      <w:r>
        <w:rPr>
          <w:rFonts w:hint="default" w:ascii="Times New Roman" w:hAnsi="Times New Roman" w:cs="Times New Roman"/>
          <w:spacing w:val="-1"/>
          <w:sz w:val="24"/>
        </w:rPr>
        <w:t xml:space="preserve"> </w:t>
      </w:r>
      <w:r>
        <w:rPr>
          <w:rFonts w:hint="default" w:ascii="Times New Roman" w:hAnsi="Times New Roman" w:cs="Times New Roman"/>
          <w:sz w:val="24"/>
        </w:rPr>
        <w:t>operation".</w:t>
      </w:r>
    </w:p>
    <w:p>
      <w:pPr>
        <w:pStyle w:val="17"/>
        <w:numPr>
          <w:ilvl w:val="0"/>
          <w:numId w:val="21"/>
        </w:numPr>
        <w:tabs>
          <w:tab w:val="left" w:pos="661"/>
        </w:tabs>
        <w:spacing w:before="137" w:after="0" w:line="240" w:lineRule="auto"/>
        <w:ind w:left="660" w:right="0" w:hanging="361"/>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"http://www.customsiliconsolutions.com/products-for-ASIC-solutions/standard-IC-products.aspx" \h </w:instrText>
      </w:r>
      <w:r>
        <w:rPr>
          <w:rFonts w:hint="default" w:ascii="Times New Roman" w:hAnsi="Times New Roman" w:cs="Times New Roman"/>
        </w:rPr>
        <w:fldChar w:fldCharType="separate"/>
      </w:r>
      <w:r>
        <w:rPr>
          <w:rFonts w:hint="default" w:ascii="Times New Roman" w:hAnsi="Times New Roman" w:cs="Times New Roman"/>
          <w:color w:val="0000FF"/>
          <w:sz w:val="24"/>
          <w:u w:val="single" w:color="0000FF"/>
        </w:rPr>
        <w:t>http://www.customsiliconso</w:t>
      </w:r>
      <w:r>
        <w:rPr>
          <w:rFonts w:hint="default" w:ascii="Times New Roman" w:hAnsi="Times New Roman" w:cs="Times New Roman"/>
          <w:color w:val="0000FF"/>
          <w:sz w:val="24"/>
          <w:u w:val="single" w:color="0000FF"/>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"http://www.customsiliconsolutions.com/products-for-ASIC-solutions/standard-IC-products.aspx" \h </w:instrText>
      </w:r>
      <w:r>
        <w:rPr>
          <w:rFonts w:hint="default" w:ascii="Times New Roman" w:hAnsi="Times New Roman" w:cs="Times New Roman"/>
        </w:rPr>
        <w:fldChar w:fldCharType="separate"/>
      </w:r>
      <w:r>
        <w:rPr>
          <w:rFonts w:hint="default" w:ascii="Times New Roman" w:hAnsi="Times New Roman" w:cs="Times New Roman"/>
          <w:color w:val="0000FF"/>
          <w:sz w:val="24"/>
          <w:u w:val="single" w:color="0000FF"/>
        </w:rPr>
        <w:t>www.alldatasheet.com(CD4017BC)</w:t>
      </w:r>
      <w:r>
        <w:rPr>
          <w:rFonts w:hint="default" w:ascii="Times New Roman" w:hAnsi="Times New Roman" w:cs="Times New Roman"/>
          <w:color w:val="0000FF"/>
          <w:sz w:val="24"/>
          <w:u w:val="single" w:color="0000FF"/>
        </w:rPr>
        <w:fldChar w:fldCharType="end"/>
      </w:r>
    </w:p>
    <w:p>
      <w:pPr>
        <w:pStyle w:val="17"/>
        <w:numPr>
          <w:ilvl w:val="0"/>
          <w:numId w:val="21"/>
        </w:numPr>
        <w:tabs>
          <w:tab w:val="left" w:pos="661"/>
        </w:tabs>
        <w:spacing w:before="139" w:after="0" w:line="240" w:lineRule="auto"/>
        <w:ind w:left="660" w:right="0" w:hanging="361"/>
        <w:jc w:val="left"/>
        <w:rPr>
          <w:rFonts w:hint="default" w:ascii="Times New Roman" w:hAnsi="Times New Roman" w:cs="Times New Roman"/>
          <w:sz w:val="24"/>
        </w:rPr>
      </w:pPr>
      <w:r>
        <w:rPr>
          <w:rFonts w:hint="default" w:ascii="Times New Roman" w:hAnsi="Times New Roman" w:cs="Times New Roman"/>
          <w:color w:val="0000FF"/>
          <w:sz w:val="24"/>
          <w:u w:val="single" w:color="0000FF"/>
        </w:rPr>
        <w:t>www.DatasheetCatalog.com(LM7808)</w:t>
      </w:r>
    </w:p>
    <w:p>
      <w:pPr>
        <w:pStyle w:val="17"/>
        <w:numPr>
          <w:ilvl w:val="0"/>
          <w:numId w:val="21"/>
        </w:numPr>
        <w:tabs>
          <w:tab w:val="left" w:pos="661"/>
        </w:tabs>
        <w:spacing w:before="137" w:after="0" w:line="240" w:lineRule="auto"/>
        <w:ind w:left="660" w:right="0" w:hanging="361"/>
        <w:jc w:val="left"/>
        <w:rPr>
          <w:rFonts w:hint="default" w:ascii="Times New Roman" w:hAnsi="Times New Roman" w:cs="Times New Roman"/>
          <w:sz w:val="24"/>
        </w:rPr>
      </w:pPr>
      <w:r>
        <w:rPr>
          <w:rFonts w:hint="default" w:ascii="Times New Roman" w:hAnsi="Times New Roman" w:cs="Times New Roman"/>
          <w:color w:val="0000FF"/>
          <w:sz w:val="24"/>
          <w:u w:val="single" w:color="0000FF"/>
        </w:rPr>
        <w:t>www.st.com(stp55nf06l)</w:t>
      </w:r>
    </w:p>
    <w:p>
      <w:pPr>
        <w:pStyle w:val="17"/>
        <w:numPr>
          <w:ilvl w:val="0"/>
          <w:numId w:val="21"/>
        </w:numPr>
        <w:tabs>
          <w:tab w:val="left" w:pos="661"/>
        </w:tabs>
        <w:spacing w:before="140" w:after="0" w:line="360" w:lineRule="auto"/>
        <w:ind w:left="660" w:right="437" w:hanging="360"/>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"http://www.baylinear.com/" \h </w:instrText>
      </w:r>
      <w:r>
        <w:rPr>
          <w:rFonts w:hint="default" w:ascii="Times New Roman" w:hAnsi="Times New Roman" w:cs="Times New Roman"/>
        </w:rPr>
        <w:fldChar w:fldCharType="separate"/>
      </w:r>
      <w:r>
        <w:rPr>
          <w:rFonts w:hint="default" w:ascii="Times New Roman" w:hAnsi="Times New Roman" w:cs="Times New Roman"/>
          <w:color w:val="0000FF"/>
          <w:sz w:val="24"/>
          <w:u w:val="single" w:color="0000FF"/>
        </w:rPr>
        <w:t>www.baylinear.com</w:t>
      </w:r>
      <w:r>
        <w:rPr>
          <w:rFonts w:hint="default" w:ascii="Times New Roman" w:hAnsi="Times New Roman" w:cs="Times New Roman"/>
          <w:color w:val="0000FF"/>
          <w:sz w:val="24"/>
          <w:u w:val="single" w:color="0000FF"/>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"http://www.baylinear.com/" \h </w:instrText>
      </w:r>
      <w:r>
        <w:rPr>
          <w:rFonts w:hint="default" w:ascii="Times New Roman" w:hAnsi="Times New Roman" w:cs="Times New Roman"/>
        </w:rPr>
        <w:fldChar w:fldCharType="separate"/>
      </w:r>
      <w:r>
        <w:rPr>
          <w:rFonts w:hint="default" w:ascii="Times New Roman" w:hAnsi="Times New Roman" w:cs="Times New Roman"/>
          <w:color w:val="0000FF"/>
          <w:sz w:val="24"/>
          <w:u w:val="single" w:color="0000FF"/>
        </w:rPr>
        <w:t>Central Electricity Generating Board</w:t>
      </w:r>
      <w:r>
        <w:rPr>
          <w:rFonts w:hint="default" w:ascii="Times New Roman" w:hAnsi="Times New Roman" w:cs="Times New Roman"/>
          <w:color w:val="0000FF"/>
          <w:sz w:val="24"/>
        </w:rPr>
        <w:t xml:space="preserve"> </w:t>
      </w:r>
      <w:r>
        <w:rPr>
          <w:rFonts w:hint="default" w:ascii="Times New Roman" w:hAnsi="Times New Roman" w:cs="Times New Roman"/>
          <w:color w:val="0000FF"/>
          <w:sz w:val="24"/>
        </w:rPr>
        <w:fldChar w:fldCharType="end"/>
      </w:r>
      <w:r>
        <w:rPr>
          <w:rFonts w:hint="default" w:ascii="Times New Roman" w:hAnsi="Times New Roman" w:cs="Times New Roman"/>
          <w:sz w:val="24"/>
        </w:rPr>
        <w:t xml:space="preserve">(1982). </w:t>
      </w:r>
      <w:r>
        <w:rPr>
          <w:rFonts w:hint="default" w:ascii="Times New Roman" w:hAnsi="Times New Roman" w:cs="Times New Roman"/>
          <w:i/>
          <w:sz w:val="24"/>
        </w:rPr>
        <w:t>Modern Power Station Practice</w:t>
      </w:r>
      <w:r>
        <w:rPr>
          <w:rFonts w:hint="default" w:ascii="Times New Roman" w:hAnsi="Times New Roman" w:cs="Times New Roman"/>
          <w:sz w:val="24"/>
        </w:rPr>
        <w:t>. Pergamon.</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"http://en.wikipedia.org/wiki/International_Standard_Book_Number" \h </w:instrText>
      </w:r>
      <w:r>
        <w:rPr>
          <w:rFonts w:hint="default" w:ascii="Times New Roman" w:hAnsi="Times New Roman" w:cs="Times New Roman"/>
        </w:rPr>
        <w:fldChar w:fldCharType="separate"/>
      </w:r>
      <w:r>
        <w:rPr>
          <w:rFonts w:hint="default" w:ascii="Times New Roman" w:hAnsi="Times New Roman" w:cs="Times New Roman"/>
          <w:color w:val="0000FF"/>
          <w:sz w:val="24"/>
        </w:rPr>
        <w:t xml:space="preserve"> </w:t>
      </w:r>
      <w:r>
        <w:rPr>
          <w:rFonts w:hint="default" w:ascii="Times New Roman" w:hAnsi="Times New Roman" w:cs="Times New Roman"/>
          <w:color w:val="0000FF"/>
          <w:sz w:val="24"/>
          <w:u w:val="single" w:color="0000FF"/>
        </w:rPr>
        <w:t>ISBN</w:t>
      </w:r>
      <w:r>
        <w:rPr>
          <w:rFonts w:hint="default" w:ascii="Times New Roman" w:hAnsi="Times New Roman" w:cs="Times New Roman"/>
          <w:color w:val="0000FF"/>
          <w:sz w:val="24"/>
          <w:u w:val="single" w:color="0000FF"/>
        </w:rPr>
        <w:fldChar w:fldCharType="end"/>
      </w:r>
      <w:r>
        <w:rPr>
          <w:rFonts w:hint="default" w:ascii="Times New Roman" w:hAnsi="Times New Roman" w:cs="Times New Roman"/>
          <w:color w:val="0000FF"/>
          <w:spacing w:val="4"/>
          <w:sz w:val="24"/>
        </w:rPr>
        <w:t xml:space="preserve"> </w:t>
      </w:r>
      <w:r>
        <w:rPr>
          <w:rFonts w:hint="default" w:ascii="Times New Roman" w:hAnsi="Times New Roman" w:cs="Times New Roman"/>
          <w:color w:val="0000FF"/>
          <w:sz w:val="24"/>
          <w:u w:val="single" w:color="0000FF"/>
        </w:rPr>
        <w:t>0-08-016436-6</w:t>
      </w:r>
      <w:r>
        <w:rPr>
          <w:rFonts w:hint="default" w:ascii="Times New Roman" w:hAnsi="Times New Roman" w:cs="Times New Roman"/>
          <w:sz w:val="24"/>
        </w:rPr>
        <w:t>.</w:t>
      </w:r>
    </w:p>
    <w:p>
      <w:pPr>
        <w:pStyle w:val="17"/>
        <w:numPr>
          <w:ilvl w:val="0"/>
          <w:numId w:val="21"/>
        </w:numPr>
        <w:tabs>
          <w:tab w:val="left" w:pos="661"/>
        </w:tabs>
        <w:spacing w:before="0" w:after="0" w:line="360" w:lineRule="auto"/>
        <w:ind w:left="660" w:right="437" w:hanging="360"/>
        <w:jc w:val="left"/>
        <w:rPr>
          <w:rFonts w:hint="default" w:ascii="Times New Roman" w:hAnsi="Times New Roman" w:cs="Times New Roman"/>
          <w:sz w:val="24"/>
        </w:rPr>
      </w:pPr>
      <w:r>
        <w:rPr>
          <w:rFonts w:hint="default" w:ascii="Times New Roman" w:hAnsi="Times New Roman" w:cs="Times New Roman"/>
          <w:sz w:val="24"/>
        </w:rPr>
        <w:t xml:space="preserve">Daniels, A.R. (1985). </w:t>
      </w:r>
      <w:r>
        <w:rPr>
          <w:rFonts w:hint="default" w:ascii="Times New Roman" w:hAnsi="Times New Roman" w:cs="Times New Roman"/>
          <w:i/>
          <w:sz w:val="24"/>
        </w:rPr>
        <w:t>Introduction to Electrical Machines</w:t>
      </w:r>
      <w:r>
        <w:rPr>
          <w:rFonts w:hint="default" w:ascii="Times New Roman" w:hAnsi="Times New Roman" w:cs="Times New Roman"/>
          <w:sz w:val="24"/>
        </w:rPr>
        <w:t>. Macmillan.</w:t>
      </w:r>
      <w:r>
        <w:rPr>
          <w:rFonts w:hint="default" w:ascii="Times New Roman" w:hAnsi="Times New Roman" w:cs="Times New Roman"/>
          <w:color w:val="0000FF"/>
          <w:sz w:val="24"/>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"http://en.wikipedia.org/wiki/International_Standard_Book_Number" \h </w:instrText>
      </w:r>
      <w:r>
        <w:rPr>
          <w:rFonts w:hint="default" w:ascii="Times New Roman" w:hAnsi="Times New Roman" w:cs="Times New Roman"/>
        </w:rPr>
        <w:fldChar w:fldCharType="separate"/>
      </w:r>
      <w:r>
        <w:rPr>
          <w:rFonts w:hint="default" w:ascii="Times New Roman" w:hAnsi="Times New Roman" w:cs="Times New Roman"/>
          <w:color w:val="0000FF"/>
          <w:sz w:val="24"/>
          <w:u w:val="single" w:color="0000FF"/>
        </w:rPr>
        <w:t>ISBN</w:t>
      </w:r>
      <w:r>
        <w:rPr>
          <w:rFonts w:hint="default" w:ascii="Times New Roman" w:hAnsi="Times New Roman" w:cs="Times New Roman"/>
          <w:color w:val="0000FF"/>
          <w:sz w:val="24"/>
          <w:u w:val="single" w:color="0000FF"/>
        </w:rPr>
        <w:fldChar w:fldCharType="end"/>
      </w:r>
      <w:r>
        <w:rPr>
          <w:rFonts w:hint="default" w:ascii="Times New Roman" w:hAnsi="Times New Roman" w:cs="Times New Roman"/>
          <w:color w:val="0000FF"/>
          <w:sz w:val="24"/>
        </w:rPr>
        <w:t xml:space="preserve"> </w:t>
      </w:r>
      <w:r>
        <w:rPr>
          <w:rFonts w:hint="default" w:ascii="Times New Roman" w:hAnsi="Times New Roman" w:cs="Times New Roman"/>
          <w:color w:val="0000FF"/>
          <w:sz w:val="24"/>
          <w:u w:val="single" w:color="0000FF"/>
        </w:rPr>
        <w:t>0-333- 19627-9</w:t>
      </w:r>
      <w:r>
        <w:rPr>
          <w:rFonts w:hint="default" w:ascii="Times New Roman" w:hAnsi="Times New Roman" w:cs="Times New Roman"/>
          <w:sz w:val="24"/>
        </w:rPr>
        <w:t>.</w:t>
      </w:r>
    </w:p>
    <w:p>
      <w:pPr>
        <w:pStyle w:val="17"/>
        <w:numPr>
          <w:ilvl w:val="0"/>
          <w:numId w:val="21"/>
        </w:numPr>
        <w:tabs>
          <w:tab w:val="left" w:pos="661"/>
        </w:tabs>
        <w:spacing w:before="0" w:after="0" w:line="360" w:lineRule="auto"/>
        <w:ind w:left="660" w:right="435" w:hanging="360"/>
        <w:jc w:val="left"/>
        <w:rPr>
          <w:rFonts w:hint="default" w:ascii="Times New Roman" w:hAnsi="Times New Roman" w:cs="Times New Roman"/>
          <w:sz w:val="24"/>
        </w:rPr>
      </w:pPr>
      <w:r>
        <w:rPr>
          <w:rFonts w:hint="default" w:ascii="Times New Roman" w:hAnsi="Times New Roman" w:cs="Times New Roman"/>
          <w:sz w:val="24"/>
        </w:rPr>
        <w:t xml:space="preserve">Flanagan, William (1993). </w:t>
      </w:r>
      <w:r>
        <w:rPr>
          <w:rFonts w:hint="default" w:ascii="Times New Roman" w:hAnsi="Times New Roman" w:cs="Times New Roman"/>
          <w:i/>
          <w:sz w:val="24"/>
        </w:rPr>
        <w:t xml:space="preserve">Handbook of Transformer Design and Applications </w:t>
      </w:r>
      <w:r>
        <w:rPr>
          <w:rFonts w:hint="default" w:ascii="Times New Roman" w:hAnsi="Times New Roman" w:cs="Times New Roman"/>
          <w:sz w:val="24"/>
        </w:rPr>
        <w:t>(2nd ed.). McGraw-Hill.</w:t>
      </w:r>
      <w:r>
        <w:rPr>
          <w:rFonts w:hint="default" w:ascii="Times New Roman" w:hAnsi="Times New Roman" w:cs="Times New Roman"/>
          <w:color w:val="0000FF"/>
          <w:sz w:val="24"/>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"http://en.wikipedia.org/wiki/International_Standard_Book_Number" \h </w:instrText>
      </w:r>
      <w:r>
        <w:rPr>
          <w:rFonts w:hint="default" w:ascii="Times New Roman" w:hAnsi="Times New Roman" w:cs="Times New Roman"/>
        </w:rPr>
        <w:fldChar w:fldCharType="separate"/>
      </w:r>
      <w:r>
        <w:rPr>
          <w:rFonts w:hint="default" w:ascii="Times New Roman" w:hAnsi="Times New Roman" w:cs="Times New Roman"/>
          <w:color w:val="0000FF"/>
          <w:sz w:val="24"/>
          <w:u w:val="single" w:color="0000FF"/>
        </w:rPr>
        <w:t>ISBN</w:t>
      </w:r>
      <w:r>
        <w:rPr>
          <w:rFonts w:hint="default" w:ascii="Times New Roman" w:hAnsi="Times New Roman" w:cs="Times New Roman"/>
          <w:color w:val="0000FF"/>
          <w:sz w:val="24"/>
          <w:u w:val="single" w:color="0000FF"/>
        </w:rPr>
        <w:fldChar w:fldCharType="end"/>
      </w:r>
      <w:r>
        <w:rPr>
          <w:rFonts w:hint="default" w:ascii="Times New Roman" w:hAnsi="Times New Roman" w:cs="Times New Roman"/>
          <w:color w:val="0000FF"/>
          <w:sz w:val="24"/>
        </w:rPr>
        <w:t xml:space="preserve"> </w:t>
      </w:r>
      <w:r>
        <w:rPr>
          <w:rFonts w:hint="default" w:ascii="Times New Roman" w:hAnsi="Times New Roman" w:cs="Times New Roman"/>
          <w:color w:val="0000FF"/>
          <w:sz w:val="24"/>
          <w:u w:val="single" w:color="0000FF"/>
        </w:rPr>
        <w:t>0-07-021291-0</w:t>
      </w:r>
      <w:r>
        <w:rPr>
          <w:rFonts w:hint="default" w:ascii="Times New Roman" w:hAnsi="Times New Roman" w:cs="Times New Roman"/>
          <w:sz w:val="24"/>
        </w:rPr>
        <w:t>.</w:t>
      </w:r>
    </w:p>
    <w:p>
      <w:pPr>
        <w:pStyle w:val="17"/>
        <w:numPr>
          <w:ilvl w:val="0"/>
          <w:numId w:val="21"/>
        </w:numPr>
        <w:tabs>
          <w:tab w:val="left" w:pos="661"/>
        </w:tabs>
        <w:spacing w:before="0" w:after="0" w:line="240" w:lineRule="auto"/>
        <w:ind w:left="660" w:right="0" w:hanging="361"/>
        <w:jc w:val="left"/>
        <w:rPr>
          <w:rFonts w:hint="default" w:ascii="Times New Roman" w:hAnsi="Times New Roman" w:cs="Times New Roman"/>
          <w:sz w:val="24"/>
        </w:rPr>
      </w:pPr>
      <w:r>
        <w:rPr>
          <w:rFonts w:hint="default" w:ascii="Times New Roman" w:hAnsi="Times New Roman" w:cs="Times New Roman"/>
          <w:sz w:val="24"/>
        </w:rPr>
        <w:t xml:space="preserve">Gottlieb,Irving (1998). </w:t>
      </w:r>
      <w:r>
        <w:rPr>
          <w:rFonts w:hint="default" w:ascii="Times New Roman" w:hAnsi="Times New Roman" w:cs="Times New Roman"/>
          <w:i/>
          <w:sz w:val="24"/>
        </w:rPr>
        <w:t>Practical Transformer Handbook</w:t>
      </w:r>
      <w:r>
        <w:rPr>
          <w:rFonts w:hint="default" w:ascii="Times New Roman" w:hAnsi="Times New Roman" w:cs="Times New Roman"/>
          <w:sz w:val="24"/>
        </w:rPr>
        <w:t>. Elsevier.</w:t>
      </w:r>
      <w:r>
        <w:rPr>
          <w:rFonts w:hint="default" w:ascii="Times New Roman" w:hAnsi="Times New Roman" w:cs="Times New Roman"/>
          <w:color w:val="0000FF"/>
          <w:sz w:val="24"/>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"http://en.wikipedia.org/wiki/International_Standard_Book_Number" \h </w:instrText>
      </w:r>
      <w:r>
        <w:rPr>
          <w:rFonts w:hint="default" w:ascii="Times New Roman" w:hAnsi="Times New Roman" w:cs="Times New Roman"/>
        </w:rPr>
        <w:fldChar w:fldCharType="separate"/>
      </w:r>
      <w:r>
        <w:rPr>
          <w:rFonts w:hint="default" w:ascii="Times New Roman" w:hAnsi="Times New Roman" w:cs="Times New Roman"/>
          <w:color w:val="0000FF"/>
          <w:sz w:val="24"/>
          <w:u w:val="single" w:color="0000FF"/>
        </w:rPr>
        <w:t>ISBN</w:t>
      </w:r>
      <w:r>
        <w:rPr>
          <w:rFonts w:hint="default" w:ascii="Times New Roman" w:hAnsi="Times New Roman" w:cs="Times New Roman"/>
          <w:color w:val="0000FF"/>
          <w:sz w:val="24"/>
          <w:u w:val="single" w:color="0000FF"/>
        </w:rPr>
        <w:fldChar w:fldCharType="end"/>
      </w:r>
      <w:r>
        <w:rPr>
          <w:rFonts w:hint="default" w:ascii="Times New Roman" w:hAnsi="Times New Roman" w:cs="Times New Roman"/>
          <w:color w:val="0000FF"/>
          <w:spacing w:val="-6"/>
          <w:sz w:val="24"/>
        </w:rPr>
        <w:t xml:space="preserve"> </w:t>
      </w:r>
      <w:r>
        <w:rPr>
          <w:rFonts w:hint="default" w:ascii="Times New Roman" w:hAnsi="Times New Roman" w:cs="Times New Roman"/>
          <w:color w:val="0000FF"/>
          <w:sz w:val="24"/>
          <w:u w:val="single" w:color="0000FF"/>
        </w:rPr>
        <w:t>0-7506-3992-X</w:t>
      </w:r>
      <w:r>
        <w:rPr>
          <w:rFonts w:hint="default" w:ascii="Times New Roman" w:hAnsi="Times New Roman" w:cs="Times New Roman"/>
          <w:sz w:val="24"/>
        </w:rPr>
        <w:t>.</w:t>
      </w:r>
    </w:p>
    <w:p>
      <w:pPr>
        <w:spacing w:after="0" w:line="240" w:lineRule="auto"/>
        <w:jc w:val="left"/>
        <w:rPr>
          <w:rFonts w:hint="default" w:ascii="Times New Roman" w:hAnsi="Times New Roman" w:cs="Times New Roman"/>
          <w:sz w:val="24"/>
        </w:rPr>
        <w:sectPr>
          <w:pgSz w:w="11910" w:h="16840"/>
          <w:pgMar w:top="1360" w:right="1000" w:bottom="1200" w:left="1140" w:header="0" w:footer="1014" w:gutter="0"/>
        </w:sectPr>
      </w:pPr>
    </w:p>
    <w:p>
      <w:pPr>
        <w:pStyle w:val="17"/>
        <w:numPr>
          <w:ilvl w:val="0"/>
          <w:numId w:val="21"/>
        </w:numPr>
        <w:tabs>
          <w:tab w:val="left" w:pos="661"/>
        </w:tabs>
        <w:spacing w:before="76" w:after="0" w:line="360" w:lineRule="auto"/>
        <w:ind w:left="660" w:right="437" w:hanging="360"/>
        <w:jc w:val="both"/>
        <w:rPr>
          <w:rFonts w:hint="default" w:ascii="Times New Roman" w:hAnsi="Times New Roman" w:cs="Times New Roman"/>
          <w:sz w:val="24"/>
        </w:rPr>
      </w:pPr>
      <w:r>
        <w:rPr>
          <w:rFonts w:hint="default" w:ascii="Times New Roman" w:hAnsi="Times New Roman" w:cs="Times New Roman"/>
          <w:sz w:val="24"/>
        </w:rPr>
        <w:t xml:space="preserve">Hammond, John Winthrop. </w:t>
      </w:r>
      <w:r>
        <w:rPr>
          <w:rFonts w:hint="default" w:ascii="Times New Roman" w:hAnsi="Times New Roman" w:cs="Times New Roman"/>
          <w:i/>
          <w:sz w:val="24"/>
        </w:rPr>
        <w:t>Men and Volts, the Story of General Electric</w:t>
      </w:r>
      <w:r>
        <w:rPr>
          <w:rFonts w:hint="default" w:ascii="Times New Roman" w:hAnsi="Times New Roman" w:cs="Times New Roman"/>
          <w:sz w:val="24"/>
        </w:rPr>
        <w:t>, published 1941 by J.B.Lippincott. Citations: design, early types - 106-107; design,</w:t>
      </w:r>
      <w:r>
        <w:rPr>
          <w:rFonts w:hint="default" w:ascii="Times New Roman" w:hAnsi="Times New Roman" w:cs="Times New Roman"/>
          <w:color w:val="0000FF"/>
          <w:sz w:val="24"/>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"http://en.wikipedia.org/wiki/William_Stanley_%28physicist%29" \h </w:instrText>
      </w:r>
      <w:r>
        <w:rPr>
          <w:rFonts w:hint="default" w:ascii="Times New Roman" w:hAnsi="Times New Roman" w:cs="Times New Roman"/>
        </w:rPr>
        <w:fldChar w:fldCharType="separate"/>
      </w:r>
      <w:r>
        <w:rPr>
          <w:rFonts w:hint="default" w:ascii="Times New Roman" w:hAnsi="Times New Roman" w:cs="Times New Roman"/>
          <w:color w:val="0000FF"/>
          <w:sz w:val="24"/>
          <w:u w:val="single" w:color="0000FF"/>
        </w:rPr>
        <w:t>William Stanley</w:t>
      </w:r>
      <w:r>
        <w:rPr>
          <w:rFonts w:hint="default" w:ascii="Times New Roman" w:hAnsi="Times New Roman" w:cs="Times New Roman"/>
          <w:sz w:val="24"/>
        </w:rPr>
        <w:t xml:space="preserve">, </w:t>
      </w:r>
      <w:r>
        <w:rPr>
          <w:rFonts w:hint="default" w:ascii="Times New Roman" w:hAnsi="Times New Roman" w:cs="Times New Roman"/>
          <w:sz w:val="24"/>
        </w:rPr>
        <w:fldChar w:fldCharType="end"/>
      </w:r>
      <w:r>
        <w:rPr>
          <w:rFonts w:hint="default" w:ascii="Times New Roman" w:hAnsi="Times New Roman" w:cs="Times New Roman"/>
          <w:sz w:val="24"/>
        </w:rPr>
        <w:t>first built - 178; oil-immersed, began use of -</w:t>
      </w:r>
      <w:r>
        <w:rPr>
          <w:rFonts w:hint="default" w:ascii="Times New Roman" w:hAnsi="Times New Roman" w:cs="Times New Roman"/>
          <w:spacing w:val="-2"/>
          <w:sz w:val="24"/>
        </w:rPr>
        <w:t xml:space="preserve"> </w:t>
      </w:r>
      <w:r>
        <w:rPr>
          <w:rFonts w:hint="default" w:ascii="Times New Roman" w:hAnsi="Times New Roman" w:cs="Times New Roman"/>
          <w:sz w:val="24"/>
        </w:rPr>
        <w:t>238.</w:t>
      </w:r>
    </w:p>
    <w:p>
      <w:pPr>
        <w:pStyle w:val="17"/>
        <w:numPr>
          <w:ilvl w:val="0"/>
          <w:numId w:val="21"/>
        </w:numPr>
        <w:tabs>
          <w:tab w:val="left" w:pos="661"/>
        </w:tabs>
        <w:spacing w:before="0" w:after="0" w:line="360" w:lineRule="auto"/>
        <w:ind w:left="660" w:right="437" w:hanging="360"/>
        <w:jc w:val="both"/>
        <w:rPr>
          <w:rFonts w:hint="default" w:ascii="Times New Roman" w:hAnsi="Times New Roman" w:cs="Times New Roman"/>
          <w:sz w:val="24"/>
        </w:rPr>
      </w:pPr>
      <w:r>
        <w:rPr>
          <w:rFonts w:hint="default" w:ascii="Times New Roman" w:hAnsi="Times New Roman" w:cs="Times New Roman"/>
          <w:sz w:val="24"/>
        </w:rPr>
        <w:t xml:space="preserve">Harlow, James (2004). </w:t>
      </w:r>
      <w:r>
        <w:rPr>
          <w:rFonts w:hint="default" w:ascii="Times New Roman" w:hAnsi="Times New Roman" w:cs="Times New Roman"/>
          <w:i/>
          <w:sz w:val="24"/>
        </w:rPr>
        <w:t>Electric Power Transformer Engineering</w:t>
      </w:r>
      <w:r>
        <w:rPr>
          <w:rFonts w:hint="default" w:ascii="Times New Roman" w:hAnsi="Times New Roman" w:cs="Times New Roman"/>
          <w:sz w:val="24"/>
        </w:rPr>
        <w:t>. CRC Press.</w:t>
      </w:r>
      <w:r>
        <w:rPr>
          <w:rFonts w:hint="default" w:ascii="Times New Roman" w:hAnsi="Times New Roman" w:cs="Times New Roman"/>
          <w:color w:val="0000FF"/>
          <w:sz w:val="24"/>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"http://en.wikipedia.org/wiki/International_Standard_Book_Number" \h </w:instrText>
      </w:r>
      <w:r>
        <w:rPr>
          <w:rFonts w:hint="default" w:ascii="Times New Roman" w:hAnsi="Times New Roman" w:cs="Times New Roman"/>
        </w:rPr>
        <w:fldChar w:fldCharType="separate"/>
      </w:r>
      <w:r>
        <w:rPr>
          <w:rFonts w:hint="default" w:ascii="Times New Roman" w:hAnsi="Times New Roman" w:cs="Times New Roman"/>
          <w:color w:val="0000FF"/>
          <w:sz w:val="24"/>
          <w:u w:val="single" w:color="0000FF"/>
        </w:rPr>
        <w:t xml:space="preserve">ISBN </w:t>
      </w:r>
      <w:r>
        <w:rPr>
          <w:rFonts w:hint="default" w:ascii="Times New Roman" w:hAnsi="Times New Roman" w:cs="Times New Roman"/>
          <w:color w:val="0000FF"/>
          <w:sz w:val="24"/>
          <w:u w:val="single" w:color="0000FF"/>
        </w:rPr>
        <w:fldChar w:fldCharType="end"/>
      </w:r>
      <w:r>
        <w:rPr>
          <w:rFonts w:hint="default" w:ascii="Times New Roman" w:hAnsi="Times New Roman" w:cs="Times New Roman"/>
          <w:color w:val="0000FF"/>
          <w:sz w:val="24"/>
          <w:u w:val="single" w:color="0000FF"/>
        </w:rPr>
        <w:t>0- 8493-1704-5</w:t>
      </w:r>
      <w:r>
        <w:rPr>
          <w:rFonts w:hint="default" w:ascii="Times New Roman" w:hAnsi="Times New Roman" w:cs="Times New Roman"/>
          <w:sz w:val="24"/>
        </w:rPr>
        <w:t>.</w:t>
      </w:r>
    </w:p>
    <w:p>
      <w:pPr>
        <w:pStyle w:val="17"/>
        <w:numPr>
          <w:ilvl w:val="0"/>
          <w:numId w:val="21"/>
        </w:numPr>
        <w:tabs>
          <w:tab w:val="left" w:pos="661"/>
        </w:tabs>
        <w:spacing w:before="0" w:after="0" w:line="360" w:lineRule="auto"/>
        <w:ind w:left="660" w:right="437" w:hanging="360"/>
        <w:jc w:val="both"/>
        <w:rPr>
          <w:rFonts w:hint="default" w:ascii="Times New Roman" w:hAnsi="Times New Roman" w:cs="Times New Roman"/>
          <w:sz w:val="24"/>
        </w:rPr>
      </w:pPr>
      <w:r>
        <w:rPr>
          <w:rFonts w:hint="default" w:ascii="Times New Roman" w:hAnsi="Times New Roman" w:cs="Times New Roman"/>
          <w:sz w:val="24"/>
        </w:rPr>
        <w:t xml:space="preserve">Heathcote, Martin (1998). </w:t>
      </w:r>
      <w:r>
        <w:rPr>
          <w:rFonts w:hint="default" w:ascii="Times New Roman" w:hAnsi="Times New Roman" w:cs="Times New Roman"/>
          <w:i/>
          <w:sz w:val="24"/>
        </w:rPr>
        <w:t xml:space="preserve">J &amp; P Transformer Book </w:t>
      </w:r>
      <w:r>
        <w:rPr>
          <w:rFonts w:hint="default" w:ascii="Times New Roman" w:hAnsi="Times New Roman" w:cs="Times New Roman"/>
          <w:sz w:val="24"/>
        </w:rPr>
        <w:t>(12th ed.). Newnes.</w:t>
      </w:r>
      <w:r>
        <w:rPr>
          <w:rFonts w:hint="default" w:ascii="Times New Roman" w:hAnsi="Times New Roman" w:cs="Times New Roman"/>
          <w:color w:val="0000FF"/>
          <w:sz w:val="24"/>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"http://en.wikipedia.org/wiki/International_Standard_Book_Number" \h </w:instrText>
      </w:r>
      <w:r>
        <w:rPr>
          <w:rFonts w:hint="default" w:ascii="Times New Roman" w:hAnsi="Times New Roman" w:cs="Times New Roman"/>
        </w:rPr>
        <w:fldChar w:fldCharType="separate"/>
      </w:r>
      <w:r>
        <w:rPr>
          <w:rFonts w:hint="default" w:ascii="Times New Roman" w:hAnsi="Times New Roman" w:cs="Times New Roman"/>
          <w:color w:val="0000FF"/>
          <w:sz w:val="24"/>
          <w:u w:val="single" w:color="0000FF"/>
        </w:rPr>
        <w:t>ISBN</w:t>
      </w:r>
      <w:r>
        <w:rPr>
          <w:rFonts w:hint="default" w:ascii="Times New Roman" w:hAnsi="Times New Roman" w:cs="Times New Roman"/>
          <w:color w:val="0000FF"/>
          <w:sz w:val="24"/>
          <w:u w:val="single" w:color="0000FF"/>
        </w:rPr>
        <w:fldChar w:fldCharType="end"/>
      </w:r>
      <w:r>
        <w:rPr>
          <w:rFonts w:hint="default" w:ascii="Times New Roman" w:hAnsi="Times New Roman" w:cs="Times New Roman"/>
          <w:color w:val="0000FF"/>
          <w:sz w:val="24"/>
        </w:rPr>
        <w:t xml:space="preserve"> </w:t>
      </w:r>
      <w:r>
        <w:rPr>
          <w:rFonts w:hint="default" w:ascii="Times New Roman" w:hAnsi="Times New Roman" w:cs="Times New Roman"/>
          <w:color w:val="0000FF"/>
          <w:sz w:val="24"/>
          <w:u w:val="single" w:color="0000FF"/>
        </w:rPr>
        <w:t>0-7506- 1158-8</w:t>
      </w:r>
      <w:r>
        <w:rPr>
          <w:rFonts w:hint="default" w:ascii="Times New Roman" w:hAnsi="Times New Roman" w:cs="Times New Roman"/>
          <w:sz w:val="24"/>
        </w:rPr>
        <w:t>.</w:t>
      </w:r>
    </w:p>
    <w:p>
      <w:pPr>
        <w:pStyle w:val="17"/>
        <w:numPr>
          <w:ilvl w:val="0"/>
          <w:numId w:val="21"/>
        </w:numPr>
        <w:tabs>
          <w:tab w:val="left" w:pos="661"/>
        </w:tabs>
        <w:spacing w:before="0" w:after="0" w:line="360" w:lineRule="auto"/>
        <w:ind w:left="660" w:right="435" w:hanging="360"/>
        <w:jc w:val="both"/>
        <w:rPr>
          <w:rFonts w:hint="default" w:ascii="Times New Roman" w:hAnsi="Times New Roman" w:cs="Times New Roman"/>
          <w:sz w:val="24"/>
        </w:rPr>
      </w:pPr>
      <w:r>
        <w:rPr>
          <w:rFonts w:hint="default" w:ascii="Times New Roman" w:hAnsi="Times New Roman" w:cs="Times New Roman"/>
          <w:sz w:val="24"/>
        </w:rPr>
        <w:t xml:space="preserve">Hindmarsh, John (1977). </w:t>
      </w:r>
      <w:r>
        <w:rPr>
          <w:rFonts w:hint="default" w:ascii="Times New Roman" w:hAnsi="Times New Roman" w:cs="Times New Roman"/>
          <w:i/>
          <w:sz w:val="24"/>
        </w:rPr>
        <w:t xml:space="preserve">Electrical Machines and Their Applications </w:t>
      </w:r>
      <w:r>
        <w:rPr>
          <w:rFonts w:hint="default" w:ascii="Times New Roman" w:hAnsi="Times New Roman" w:cs="Times New Roman"/>
          <w:sz w:val="24"/>
        </w:rPr>
        <w:t>(4th ed.). Exeter: Pergammon.</w:t>
      </w:r>
      <w:r>
        <w:rPr>
          <w:rFonts w:hint="default" w:ascii="Times New Roman" w:hAnsi="Times New Roman" w:cs="Times New Roman"/>
          <w:color w:val="0000FF"/>
          <w:sz w:val="24"/>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"http://en.wikipedia.org/wiki/International_Standard_Book_Number" \h </w:instrText>
      </w:r>
      <w:r>
        <w:rPr>
          <w:rFonts w:hint="default" w:ascii="Times New Roman" w:hAnsi="Times New Roman" w:cs="Times New Roman"/>
        </w:rPr>
        <w:fldChar w:fldCharType="separate"/>
      </w:r>
      <w:r>
        <w:rPr>
          <w:rFonts w:hint="default" w:ascii="Times New Roman" w:hAnsi="Times New Roman" w:cs="Times New Roman"/>
          <w:color w:val="0000FF"/>
          <w:sz w:val="24"/>
          <w:u w:val="single" w:color="0000FF"/>
        </w:rPr>
        <w:t xml:space="preserve">ISBN </w:t>
      </w:r>
      <w:r>
        <w:rPr>
          <w:rFonts w:hint="default" w:ascii="Times New Roman" w:hAnsi="Times New Roman" w:cs="Times New Roman"/>
          <w:color w:val="0000FF"/>
          <w:sz w:val="24"/>
          <w:u w:val="single" w:color="0000FF"/>
        </w:rPr>
        <w:fldChar w:fldCharType="end"/>
      </w:r>
      <w:r>
        <w:rPr>
          <w:rFonts w:hint="default" w:ascii="Times New Roman" w:hAnsi="Times New Roman" w:cs="Times New Roman"/>
          <w:color w:val="0000FF"/>
          <w:sz w:val="24"/>
          <w:u w:val="single" w:color="0000FF"/>
        </w:rPr>
        <w:t>0-08-030573-3</w:t>
      </w:r>
      <w:r>
        <w:rPr>
          <w:rFonts w:hint="default" w:ascii="Times New Roman" w:hAnsi="Times New Roman" w:cs="Times New Roman"/>
          <w:sz w:val="24"/>
        </w:rPr>
        <w:t>.</w:t>
      </w:r>
    </w:p>
    <w:p>
      <w:pPr>
        <w:pStyle w:val="17"/>
        <w:numPr>
          <w:ilvl w:val="0"/>
          <w:numId w:val="21"/>
        </w:numPr>
        <w:tabs>
          <w:tab w:val="left" w:pos="661"/>
        </w:tabs>
        <w:spacing w:before="0" w:after="0" w:line="360" w:lineRule="auto"/>
        <w:ind w:left="660" w:right="433" w:hanging="360"/>
        <w:jc w:val="both"/>
        <w:rPr>
          <w:rFonts w:hint="default" w:ascii="Times New Roman" w:hAnsi="Times New Roman" w:cs="Times New Roman"/>
          <w:sz w:val="24"/>
        </w:rPr>
      </w:pPr>
      <w:r>
        <w:rPr>
          <w:rFonts w:hint="default" w:ascii="Times New Roman" w:hAnsi="Times New Roman" w:cs="Times New Roman"/>
          <w:sz w:val="24"/>
        </w:rPr>
        <w:t xml:space="preserve">Kulkarni, S.V.; Khaparde, S.A. (2004). </w:t>
      </w:r>
      <w:r>
        <w:rPr>
          <w:rFonts w:hint="default" w:ascii="Times New Roman" w:hAnsi="Times New Roman" w:cs="Times New Roman"/>
          <w:i/>
          <w:sz w:val="24"/>
        </w:rPr>
        <w:t>Transformer Engineering: Design and Practice</w:t>
      </w:r>
      <w:r>
        <w:rPr>
          <w:rFonts w:hint="default" w:ascii="Times New Roman" w:hAnsi="Times New Roman" w:cs="Times New Roman"/>
          <w:sz w:val="24"/>
        </w:rPr>
        <w:t>. CRC Press.</w:t>
      </w:r>
      <w:r>
        <w:rPr>
          <w:rFonts w:hint="default" w:ascii="Times New Roman" w:hAnsi="Times New Roman" w:cs="Times New Roman"/>
          <w:color w:val="0000FF"/>
          <w:sz w:val="24"/>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"http://en.wikipedia.org/wiki/International_Standard_Book_Number" \h </w:instrText>
      </w:r>
      <w:r>
        <w:rPr>
          <w:rFonts w:hint="default" w:ascii="Times New Roman" w:hAnsi="Times New Roman" w:cs="Times New Roman"/>
        </w:rPr>
        <w:fldChar w:fldCharType="separate"/>
      </w:r>
      <w:r>
        <w:rPr>
          <w:rFonts w:hint="default" w:ascii="Times New Roman" w:hAnsi="Times New Roman" w:cs="Times New Roman"/>
          <w:color w:val="0000FF"/>
          <w:sz w:val="24"/>
          <w:u w:val="single" w:color="0000FF"/>
        </w:rPr>
        <w:t>ISBN</w:t>
      </w:r>
      <w:r>
        <w:rPr>
          <w:rFonts w:hint="default" w:ascii="Times New Roman" w:hAnsi="Times New Roman" w:cs="Times New Roman"/>
          <w:color w:val="0000FF"/>
          <w:spacing w:val="1"/>
          <w:sz w:val="24"/>
          <w:u w:val="single" w:color="0000FF"/>
        </w:rPr>
        <w:t xml:space="preserve"> </w:t>
      </w:r>
      <w:r>
        <w:rPr>
          <w:rFonts w:hint="default" w:ascii="Times New Roman" w:hAnsi="Times New Roman" w:cs="Times New Roman"/>
          <w:color w:val="0000FF"/>
          <w:spacing w:val="1"/>
          <w:sz w:val="24"/>
          <w:u w:val="single" w:color="0000FF"/>
        </w:rPr>
        <w:fldChar w:fldCharType="end"/>
      </w:r>
      <w:r>
        <w:rPr>
          <w:rFonts w:hint="default" w:ascii="Times New Roman" w:hAnsi="Times New Roman" w:cs="Times New Roman"/>
          <w:color w:val="0000FF"/>
          <w:sz w:val="24"/>
          <w:u w:val="single" w:color="0000FF"/>
        </w:rPr>
        <w:t>0-8247-5653-3</w:t>
      </w:r>
      <w:r>
        <w:rPr>
          <w:rFonts w:hint="default" w:ascii="Times New Roman" w:hAnsi="Times New Roman" w:cs="Times New Roman"/>
          <w:sz w:val="24"/>
        </w:rPr>
        <w:t>.</w:t>
      </w:r>
    </w:p>
    <w:p>
      <w:pPr>
        <w:pStyle w:val="17"/>
        <w:numPr>
          <w:ilvl w:val="0"/>
          <w:numId w:val="21"/>
        </w:numPr>
        <w:tabs>
          <w:tab w:val="left" w:pos="661"/>
        </w:tabs>
        <w:spacing w:before="0" w:after="0" w:line="360" w:lineRule="auto"/>
        <w:ind w:left="660" w:right="437" w:hanging="360"/>
        <w:jc w:val="both"/>
        <w:rPr>
          <w:rFonts w:hint="default" w:ascii="Times New Roman" w:hAnsi="Times New Roman" w:cs="Times New Roman"/>
          <w:sz w:val="24"/>
        </w:rPr>
      </w:pPr>
      <w:r>
        <w:rPr>
          <w:rFonts w:hint="default" w:ascii="Times New Roman" w:hAnsi="Times New Roman" w:cs="Times New Roman"/>
          <w:sz w:val="24"/>
        </w:rPr>
        <w:t xml:space="preserve">McLaren, Peter (1984). </w:t>
      </w:r>
      <w:r>
        <w:rPr>
          <w:rFonts w:hint="default" w:ascii="Times New Roman" w:hAnsi="Times New Roman" w:cs="Times New Roman"/>
          <w:i/>
          <w:sz w:val="24"/>
        </w:rPr>
        <w:t>Elementary Electric Power and Machines</w:t>
      </w:r>
      <w:r>
        <w:rPr>
          <w:rFonts w:hint="default" w:ascii="Times New Roman" w:hAnsi="Times New Roman" w:cs="Times New Roman"/>
          <w:sz w:val="24"/>
        </w:rPr>
        <w:t xml:space="preserve">.  Ellis  Horwood. </w:t>
      </w: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"http://en.wikipedia.org/wiki/International_Standard_Book_Number" \h </w:instrText>
      </w:r>
      <w:r>
        <w:rPr>
          <w:rFonts w:hint="default" w:ascii="Times New Roman" w:hAnsi="Times New Roman" w:cs="Times New Roman"/>
        </w:rPr>
        <w:fldChar w:fldCharType="separate"/>
      </w:r>
      <w:r>
        <w:rPr>
          <w:rFonts w:hint="default" w:ascii="Times New Roman" w:hAnsi="Times New Roman" w:cs="Times New Roman"/>
          <w:color w:val="0000FF"/>
          <w:sz w:val="24"/>
          <w:u w:val="single" w:color="0000FF"/>
        </w:rPr>
        <w:t xml:space="preserve"> ISBN</w:t>
      </w:r>
      <w:r>
        <w:rPr>
          <w:rFonts w:hint="default" w:ascii="Times New Roman" w:hAnsi="Times New Roman" w:cs="Times New Roman"/>
          <w:color w:val="0000FF"/>
          <w:spacing w:val="-2"/>
          <w:sz w:val="24"/>
          <w:u w:val="single" w:color="0000FF"/>
        </w:rPr>
        <w:t xml:space="preserve"> </w:t>
      </w:r>
      <w:r>
        <w:rPr>
          <w:rFonts w:hint="default" w:ascii="Times New Roman" w:hAnsi="Times New Roman" w:cs="Times New Roman"/>
          <w:color w:val="0000FF"/>
          <w:spacing w:val="-2"/>
          <w:sz w:val="24"/>
          <w:u w:val="single" w:color="0000FF"/>
        </w:rPr>
        <w:fldChar w:fldCharType="end"/>
      </w:r>
      <w:r>
        <w:rPr>
          <w:rFonts w:hint="default" w:ascii="Times New Roman" w:hAnsi="Times New Roman" w:cs="Times New Roman"/>
          <w:color w:val="0000FF"/>
          <w:sz w:val="24"/>
          <w:u w:val="single" w:color="0000FF"/>
        </w:rPr>
        <w:t>0-470-20057-X</w:t>
      </w:r>
      <w:r>
        <w:rPr>
          <w:rFonts w:hint="default" w:ascii="Times New Roman" w:hAnsi="Times New Roman" w:cs="Times New Roman"/>
          <w:sz w:val="24"/>
        </w:rPr>
        <w:t>.</w:t>
      </w:r>
    </w:p>
    <w:p>
      <w:pPr>
        <w:pStyle w:val="17"/>
        <w:numPr>
          <w:ilvl w:val="0"/>
          <w:numId w:val="21"/>
        </w:numPr>
        <w:tabs>
          <w:tab w:val="left" w:pos="661"/>
        </w:tabs>
        <w:spacing w:before="0" w:after="0" w:line="240" w:lineRule="auto"/>
        <w:ind w:left="660" w:right="0" w:hanging="361"/>
        <w:jc w:val="both"/>
        <w:rPr>
          <w:rFonts w:hint="default" w:ascii="Times New Roman" w:hAnsi="Times New Roman" w:cs="Times New Roman"/>
          <w:sz w:val="24"/>
        </w:rPr>
      </w:pPr>
      <w:r>
        <w:rPr>
          <w:rFonts w:hint="default" w:ascii="Times New Roman" w:hAnsi="Times New Roman" w:cs="Times New Roman"/>
          <w:color w:val="0058FF"/>
          <w:sz w:val="24"/>
        </w:rPr>
        <w:t>(Copyright © Jaycar Electronics,</w:t>
      </w:r>
      <w:r>
        <w:rPr>
          <w:rFonts w:hint="default" w:ascii="Times New Roman" w:hAnsi="Times New Roman" w:cs="Times New Roman"/>
          <w:color w:val="0058FF"/>
          <w:spacing w:val="-1"/>
          <w:sz w:val="24"/>
        </w:rPr>
        <w:t xml:space="preserve"> </w:t>
      </w:r>
      <w:r>
        <w:rPr>
          <w:rFonts w:hint="default" w:ascii="Times New Roman" w:hAnsi="Times New Roman" w:cs="Times New Roman"/>
          <w:color w:val="0058FF"/>
          <w:sz w:val="24"/>
        </w:rPr>
        <w:t>2000)</w:t>
      </w:r>
    </w:p>
    <w:p>
      <w:pPr>
        <w:pStyle w:val="17"/>
        <w:numPr>
          <w:ilvl w:val="0"/>
          <w:numId w:val="21"/>
        </w:numPr>
        <w:tabs>
          <w:tab w:val="left" w:pos="661"/>
        </w:tabs>
        <w:spacing w:before="139" w:after="0" w:line="240" w:lineRule="auto"/>
        <w:ind w:left="660" w:right="0" w:hanging="361"/>
        <w:jc w:val="left"/>
        <w:rPr>
          <w:rFonts w:hint="default" w:ascii="Times New Roman" w:hAnsi="Times New Roman" w:cs="Times New Roman"/>
          <w:i/>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http://click.infospace.com/ClickHandler.ashx?du=http%3a%2f%2fwww.futurlec.com%2fTransistors%2fBC547pr.shtml&amp;ru=http%3a%2f%2fwww.futurlec.com%2fTransistors%2fBC547pr.shtml&amp;ld=20130203&amp;ap=1&amp;app=1&amp;c=acproy&amp;s=acproy&amp;coi=239137&amp;cop=main-title&amp;euip=202.134.13.138&amp;npp=1&amp;p=0&amp;pp=0&amp;pvaid=24e25ca8b3f740739393d04e03ea1934&amp;ep=1&amp;mid=9&amp;hash=B1A81CEC1D6E11324B2E8B7A8121E424" \h </w:instrText>
      </w:r>
      <w:r>
        <w:rPr>
          <w:rFonts w:hint="default" w:ascii="Times New Roman" w:hAnsi="Times New Roman" w:cs="Times New Roman"/>
        </w:rPr>
        <w:fldChar w:fldCharType="separate"/>
      </w:r>
      <w:r>
        <w:rPr>
          <w:rFonts w:hint="default" w:ascii="Times New Roman" w:hAnsi="Times New Roman" w:cs="Times New Roman"/>
          <w:i/>
          <w:color w:val="0000FF"/>
          <w:sz w:val="22"/>
        </w:rPr>
        <w:t>www.futurlec.com/Transistors/BC547pr.shtml</w:t>
      </w:r>
      <w:r>
        <w:rPr>
          <w:rFonts w:hint="default" w:ascii="Times New Roman" w:hAnsi="Times New Roman" w:cs="Times New Roman"/>
          <w:i/>
          <w:color w:val="0000FF"/>
          <w:sz w:val="22"/>
        </w:rPr>
        <w:fldChar w:fldCharType="end"/>
      </w:r>
    </w:p>
    <w:p>
      <w:pPr>
        <w:pStyle w:val="17"/>
        <w:numPr>
          <w:ilvl w:val="0"/>
          <w:numId w:val="21"/>
        </w:numPr>
        <w:tabs>
          <w:tab w:val="left" w:pos="661"/>
        </w:tabs>
        <w:spacing w:before="126" w:after="0" w:line="240" w:lineRule="auto"/>
        <w:ind w:left="660" w:right="0" w:hanging="361"/>
        <w:jc w:val="left"/>
        <w:rPr>
          <w:rFonts w:hint="default" w:ascii="Times New Roman" w:hAnsi="Times New Roman" w:cs="Times New Roman"/>
          <w:sz w:val="22"/>
        </w:rPr>
      </w:pPr>
      <w:r>
        <w:rPr>
          <w:rFonts w:hint="default" w:ascii="Times New Roman" w:hAnsi="Times New Roman" w:cs="Times New Roman"/>
        </w:rPr>
        <w:fldChar w:fldCharType="begin"/>
      </w:r>
      <w:r>
        <w:rPr>
          <w:rFonts w:hint="default" w:ascii="Times New Roman" w:hAnsi="Times New Roman" w:cs="Times New Roman"/>
        </w:rPr>
        <w:instrText xml:space="preserve"> HYPERLINK "http://www.webs1.uidaho.edu/trafficsignalcontrol/glossary.htm" \h </w:instrText>
      </w:r>
      <w:r>
        <w:rPr>
          <w:rFonts w:hint="default" w:ascii="Times New Roman" w:hAnsi="Times New Roman" w:cs="Times New Roman"/>
        </w:rPr>
        <w:fldChar w:fldCharType="separate"/>
      </w:r>
      <w:r>
        <w:rPr>
          <w:rFonts w:hint="default" w:ascii="Times New Roman" w:hAnsi="Times New Roman" w:cs="Times New Roman"/>
          <w:color w:val="0000FF"/>
          <w:sz w:val="22"/>
          <w:u w:val="single" w:color="0000FF"/>
        </w:rPr>
        <w:t>www.webs1.uidaho.edu/</w:t>
      </w:r>
      <w:r>
        <w:rPr>
          <w:rFonts w:hint="default" w:ascii="Times New Roman" w:hAnsi="Times New Roman" w:cs="Times New Roman"/>
          <w:b/>
          <w:color w:val="0000FF"/>
          <w:sz w:val="22"/>
          <w:u w:val="single" w:color="0000FF"/>
        </w:rPr>
        <w:t>trafficsignal</w:t>
      </w:r>
      <w:r>
        <w:rPr>
          <w:rFonts w:hint="default" w:ascii="Times New Roman" w:hAnsi="Times New Roman" w:cs="Times New Roman"/>
          <w:color w:val="0000FF"/>
          <w:sz w:val="22"/>
          <w:u w:val="single" w:color="0000FF"/>
        </w:rPr>
        <w:t>control/glossary.htm</w:t>
      </w:r>
      <w:r>
        <w:rPr>
          <w:rFonts w:hint="default" w:ascii="Times New Roman" w:hAnsi="Times New Roman" w:cs="Times New Roman"/>
          <w:color w:val="0000FF"/>
          <w:sz w:val="22"/>
          <w:u w:val="single" w:color="0000FF"/>
        </w:rPr>
        <w:fldChar w:fldCharType="end"/>
      </w:r>
    </w:p>
    <w:p>
      <w:pPr>
        <w:pStyle w:val="17"/>
        <w:numPr>
          <w:ilvl w:val="0"/>
          <w:numId w:val="21"/>
        </w:numPr>
        <w:tabs>
          <w:tab w:val="left" w:pos="661"/>
          <w:tab w:val="left" w:pos="1034"/>
          <w:tab w:val="left" w:pos="2087"/>
          <w:tab w:val="left" w:pos="3615"/>
          <w:tab w:val="left" w:pos="4050"/>
          <w:tab w:val="left" w:pos="5047"/>
          <w:tab w:val="left" w:pos="5563"/>
          <w:tab w:val="left" w:pos="6784"/>
          <w:tab w:val="left" w:pos="7218"/>
          <w:tab w:val="left" w:pos="8177"/>
        </w:tabs>
        <w:spacing w:before="127" w:after="0" w:line="362" w:lineRule="auto"/>
        <w:ind w:left="660" w:right="442" w:hanging="360"/>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"http://en.wikipedia.org/wiki/Traffic_Light_Protocol#cite_ref-1" \h </w:instrText>
      </w:r>
      <w:r>
        <w:rPr>
          <w:rFonts w:hint="default" w:ascii="Times New Roman" w:hAnsi="Times New Roman" w:cs="Times New Roman"/>
        </w:rPr>
        <w:fldChar w:fldCharType="separate"/>
      </w:r>
      <w:r>
        <w:rPr>
          <w:rFonts w:hint="default" w:ascii="Times New Roman" w:hAnsi="Times New Roman" w:cs="Times New Roman"/>
          <w:b/>
          <w:color w:val="0000FF"/>
          <w:sz w:val="24"/>
          <w:u w:val="thick" w:color="0000FF"/>
        </w:rPr>
        <w:t>^</w:t>
      </w:r>
      <w:r>
        <w:rPr>
          <w:rFonts w:hint="default" w:ascii="Times New Roman" w:hAnsi="Times New Roman" w:cs="Times New Roman"/>
          <w:b/>
          <w:color w:val="0000FF"/>
          <w:sz w:val="24"/>
          <w:u w:val="thick" w:color="0000FF"/>
        </w:rPr>
        <w:fldChar w:fldCharType="end"/>
      </w:r>
      <w:r>
        <w:rPr>
          <w:rFonts w:hint="default" w:ascii="Times New Roman" w:hAnsi="Times New Roman" w:cs="Times New Roman"/>
          <w:b/>
          <w:color w:val="0000FF"/>
          <w:sz w:val="24"/>
        </w:rPr>
        <w:tab/>
      </w:r>
      <w:r>
        <w:rPr>
          <w:rFonts w:hint="default" w:ascii="Times New Roman" w:hAnsi="Times New Roman" w:cs="Times New Roman"/>
        </w:rPr>
        <w:fldChar w:fldCharType="begin"/>
      </w:r>
      <w:r>
        <w:rPr>
          <w:rFonts w:hint="default" w:ascii="Times New Roman" w:hAnsi="Times New Roman" w:cs="Times New Roman"/>
        </w:rPr>
        <w:instrText xml:space="preserve"> HYPERLINK "http://www.oecd.org/dataoecd/25/10/40761118.pdf" \h </w:instrText>
      </w:r>
      <w:r>
        <w:rPr>
          <w:rFonts w:hint="default" w:ascii="Times New Roman" w:hAnsi="Times New Roman" w:cs="Times New Roman"/>
        </w:rPr>
        <w:fldChar w:fldCharType="separate"/>
      </w:r>
      <w:r>
        <w:rPr>
          <w:rFonts w:hint="default" w:ascii="Times New Roman" w:hAnsi="Times New Roman" w:cs="Times New Roman"/>
          <w:color w:val="0000FF"/>
          <w:sz w:val="24"/>
          <w:u w:val="single" w:color="0000FF"/>
        </w:rPr>
        <w:t>"OECD:</w:t>
      </w:r>
      <w:r>
        <w:rPr>
          <w:rFonts w:hint="default" w:ascii="Times New Roman" w:hAnsi="Times New Roman" w:cs="Times New Roman"/>
          <w:color w:val="0000FF"/>
          <w:sz w:val="24"/>
          <w:u w:val="single" w:color="0000FF"/>
        </w:rPr>
        <w:tab/>
      </w:r>
      <w:r>
        <w:rPr>
          <w:rFonts w:hint="default" w:ascii="Times New Roman" w:hAnsi="Times New Roman" w:cs="Times New Roman"/>
          <w:color w:val="0000FF"/>
          <w:sz w:val="24"/>
          <w:u w:val="single" w:color="0000FF"/>
        </w:rPr>
        <w:t>Development</w:t>
      </w:r>
      <w:r>
        <w:rPr>
          <w:rFonts w:hint="default" w:ascii="Times New Roman" w:hAnsi="Times New Roman" w:cs="Times New Roman"/>
          <w:color w:val="0000FF"/>
          <w:sz w:val="24"/>
          <w:u w:val="single" w:color="0000FF"/>
        </w:rPr>
        <w:tab/>
      </w:r>
      <w:r>
        <w:rPr>
          <w:rFonts w:hint="default" w:ascii="Times New Roman" w:hAnsi="Times New Roman" w:cs="Times New Roman"/>
          <w:color w:val="0000FF"/>
          <w:sz w:val="24"/>
          <w:u w:val="single" w:color="0000FF"/>
        </w:rPr>
        <w:t>of</w:t>
      </w:r>
      <w:r>
        <w:rPr>
          <w:rFonts w:hint="default" w:ascii="Times New Roman" w:hAnsi="Times New Roman" w:cs="Times New Roman"/>
          <w:color w:val="0000FF"/>
          <w:sz w:val="24"/>
          <w:u w:val="single" w:color="0000FF"/>
        </w:rPr>
        <w:tab/>
      </w:r>
      <w:r>
        <w:rPr>
          <w:rFonts w:hint="default" w:ascii="Times New Roman" w:hAnsi="Times New Roman" w:cs="Times New Roman"/>
          <w:color w:val="0000FF"/>
          <w:sz w:val="24"/>
          <w:u w:val="single" w:color="0000FF"/>
        </w:rPr>
        <w:t>Policies</w:t>
      </w:r>
      <w:r>
        <w:rPr>
          <w:rFonts w:hint="default" w:ascii="Times New Roman" w:hAnsi="Times New Roman" w:cs="Times New Roman"/>
          <w:color w:val="0000FF"/>
          <w:sz w:val="24"/>
          <w:u w:val="single" w:color="0000FF"/>
        </w:rPr>
        <w:tab/>
      </w:r>
      <w:r>
        <w:rPr>
          <w:rFonts w:hint="default" w:ascii="Times New Roman" w:hAnsi="Times New Roman" w:cs="Times New Roman"/>
          <w:color w:val="0000FF"/>
          <w:sz w:val="24"/>
          <w:u w:val="single" w:color="0000FF"/>
        </w:rPr>
        <w:t>for</w:t>
      </w:r>
      <w:r>
        <w:rPr>
          <w:rFonts w:hint="default" w:ascii="Times New Roman" w:hAnsi="Times New Roman" w:cs="Times New Roman"/>
          <w:color w:val="0000FF"/>
          <w:sz w:val="24"/>
          <w:u w:val="single" w:color="0000FF"/>
        </w:rPr>
        <w:tab/>
      </w:r>
      <w:r>
        <w:rPr>
          <w:rFonts w:hint="default" w:ascii="Times New Roman" w:hAnsi="Times New Roman" w:cs="Times New Roman"/>
          <w:color w:val="0000FF"/>
          <w:sz w:val="24"/>
          <w:u w:val="single" w:color="0000FF"/>
        </w:rPr>
        <w:t>Protection</w:t>
      </w:r>
      <w:r>
        <w:rPr>
          <w:rFonts w:hint="default" w:ascii="Times New Roman" w:hAnsi="Times New Roman" w:cs="Times New Roman"/>
          <w:color w:val="0000FF"/>
          <w:sz w:val="24"/>
          <w:u w:val="single" w:color="0000FF"/>
        </w:rPr>
        <w:tab/>
      </w:r>
      <w:r>
        <w:rPr>
          <w:rFonts w:hint="default" w:ascii="Times New Roman" w:hAnsi="Times New Roman" w:cs="Times New Roman"/>
          <w:color w:val="0000FF"/>
          <w:sz w:val="24"/>
          <w:u w:val="single" w:color="0000FF"/>
        </w:rPr>
        <w:t>of</w:t>
      </w:r>
      <w:r>
        <w:rPr>
          <w:rFonts w:hint="default" w:ascii="Times New Roman" w:hAnsi="Times New Roman" w:cs="Times New Roman"/>
          <w:color w:val="0000FF"/>
          <w:sz w:val="24"/>
          <w:u w:val="single" w:color="0000FF"/>
        </w:rPr>
        <w:tab/>
      </w:r>
      <w:r>
        <w:rPr>
          <w:rFonts w:hint="default" w:ascii="Times New Roman" w:hAnsi="Times New Roman" w:cs="Times New Roman"/>
          <w:color w:val="0000FF"/>
          <w:sz w:val="24"/>
          <w:u w:val="single" w:color="0000FF"/>
        </w:rPr>
        <w:t>Critical</w:t>
      </w:r>
      <w:r>
        <w:rPr>
          <w:rFonts w:hint="default" w:ascii="Times New Roman" w:hAnsi="Times New Roman" w:cs="Times New Roman"/>
          <w:color w:val="0000FF"/>
          <w:sz w:val="24"/>
          <w:u w:val="single" w:color="0000FF"/>
        </w:rPr>
        <w:tab/>
      </w:r>
      <w:r>
        <w:rPr>
          <w:rFonts w:hint="default" w:ascii="Times New Roman" w:hAnsi="Times New Roman" w:cs="Times New Roman"/>
          <w:color w:val="0000FF"/>
          <w:spacing w:val="-3"/>
          <w:sz w:val="24"/>
          <w:u w:val="single" w:color="0000FF"/>
        </w:rPr>
        <w:t>Information</w:t>
      </w:r>
      <w:r>
        <w:rPr>
          <w:rFonts w:hint="default" w:ascii="Times New Roman" w:hAnsi="Times New Roman" w:cs="Times New Roman"/>
          <w:color w:val="0000FF"/>
          <w:spacing w:val="-3"/>
          <w:sz w:val="24"/>
          <w:u w:val="single" w:color="0000FF"/>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"http://www.oecd.org/dataoecd/25/10/40761118.pdf" \h </w:instrText>
      </w:r>
      <w:r>
        <w:rPr>
          <w:rFonts w:hint="default" w:ascii="Times New Roman" w:hAnsi="Times New Roman" w:cs="Times New Roman"/>
        </w:rPr>
        <w:fldChar w:fldCharType="separate"/>
      </w:r>
      <w:r>
        <w:rPr>
          <w:rFonts w:hint="default" w:ascii="Times New Roman" w:hAnsi="Times New Roman" w:cs="Times New Roman"/>
          <w:color w:val="0000FF"/>
          <w:spacing w:val="-3"/>
          <w:sz w:val="24"/>
          <w:u w:val="single" w:color="0000FF"/>
        </w:rPr>
        <w:t xml:space="preserve"> </w:t>
      </w:r>
      <w:r>
        <w:rPr>
          <w:rFonts w:hint="default" w:ascii="Times New Roman" w:hAnsi="Times New Roman" w:cs="Times New Roman"/>
          <w:color w:val="0000FF"/>
          <w:sz w:val="24"/>
          <w:u w:val="single" w:color="0000FF"/>
        </w:rPr>
        <w:t>Infrastructures"</w:t>
      </w:r>
      <w:r>
        <w:rPr>
          <w:rFonts w:hint="default" w:ascii="Times New Roman" w:hAnsi="Times New Roman" w:cs="Times New Roman"/>
          <w:sz w:val="24"/>
        </w:rPr>
        <w:t>.</w:t>
      </w:r>
      <w:r>
        <w:rPr>
          <w:rFonts w:hint="default" w:ascii="Times New Roman" w:hAnsi="Times New Roman" w:cs="Times New Roman"/>
          <w:sz w:val="24"/>
        </w:rPr>
        <w:fldChar w:fldCharType="end"/>
      </w:r>
      <w:r>
        <w:rPr>
          <w:rFonts w:hint="default" w:ascii="Times New Roman" w:hAnsi="Times New Roman" w:cs="Times New Roman"/>
          <w:sz w:val="24"/>
        </w:rPr>
        <w:t xml:space="preserve"> Oecd.org. Retrieved</w:t>
      </w:r>
      <w:r>
        <w:rPr>
          <w:rFonts w:hint="default" w:ascii="Times New Roman" w:hAnsi="Times New Roman" w:cs="Times New Roman"/>
          <w:spacing w:val="-1"/>
          <w:sz w:val="24"/>
        </w:rPr>
        <w:t xml:space="preserve"> </w:t>
      </w:r>
      <w:r>
        <w:rPr>
          <w:rFonts w:hint="default" w:ascii="Times New Roman" w:hAnsi="Times New Roman" w:cs="Times New Roman"/>
          <w:sz w:val="24"/>
        </w:rPr>
        <w:t>2012-11-25.</w:t>
      </w:r>
    </w:p>
    <w:p>
      <w:pPr>
        <w:pStyle w:val="17"/>
        <w:numPr>
          <w:ilvl w:val="0"/>
          <w:numId w:val="21"/>
        </w:numPr>
        <w:tabs>
          <w:tab w:val="left" w:pos="661"/>
        </w:tabs>
        <w:spacing w:before="0" w:after="0" w:line="360" w:lineRule="auto"/>
        <w:ind w:left="660" w:right="436" w:hanging="360"/>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"http://en.wikipedia.org/wiki/Traffic_light#cite_ref-1" \h </w:instrText>
      </w:r>
      <w:r>
        <w:rPr>
          <w:rFonts w:hint="default" w:ascii="Times New Roman" w:hAnsi="Times New Roman" w:cs="Times New Roman"/>
        </w:rPr>
        <w:fldChar w:fldCharType="separate"/>
      </w:r>
      <w:r>
        <w:rPr>
          <w:rFonts w:hint="default" w:ascii="Times New Roman" w:hAnsi="Times New Roman" w:cs="Times New Roman"/>
          <w:b/>
          <w:color w:val="0000FF"/>
          <w:sz w:val="24"/>
          <w:u w:val="thick" w:color="0000FF"/>
        </w:rPr>
        <w:t>^</w:t>
      </w:r>
      <w:r>
        <w:rPr>
          <w:rFonts w:hint="default" w:ascii="Times New Roman" w:hAnsi="Times New Roman" w:cs="Times New Roman"/>
          <w:b/>
          <w:color w:val="0000FF"/>
          <w:sz w:val="24"/>
          <w:u w:val="thick" w:color="0000FF"/>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"http://www.mydriverslicence.co.za/driving_%20road_signs.htm" \h </w:instrText>
      </w:r>
      <w:r>
        <w:rPr>
          <w:rFonts w:hint="default" w:ascii="Times New Roman" w:hAnsi="Times New Roman" w:cs="Times New Roman"/>
        </w:rPr>
        <w:fldChar w:fldCharType="separate"/>
      </w:r>
      <w:r>
        <w:rPr>
          <w:rFonts w:hint="default" w:ascii="Times New Roman" w:hAnsi="Times New Roman" w:cs="Times New Roman"/>
          <w:b/>
          <w:color w:val="0000FF"/>
          <w:sz w:val="24"/>
        </w:rPr>
        <w:t xml:space="preserve"> </w:t>
      </w:r>
      <w:r>
        <w:rPr>
          <w:rFonts w:hint="default" w:ascii="Times New Roman" w:hAnsi="Times New Roman" w:cs="Times New Roman"/>
          <w:color w:val="0000FF"/>
          <w:sz w:val="24"/>
          <w:u w:val="single" w:color="0000FF"/>
        </w:rPr>
        <w:t>The meaning of traffic lights/red green and amber robots – South Africa</w:t>
      </w:r>
      <w:r>
        <w:rPr>
          <w:rFonts w:hint="default" w:ascii="Times New Roman" w:hAnsi="Times New Roman" w:cs="Times New Roman"/>
          <w:color w:val="0000FF"/>
          <w:sz w:val="24"/>
          <w:u w:val="single" w:color="0000FF"/>
        </w:rPr>
        <w:fldChar w:fldCharType="end"/>
      </w:r>
      <w:r>
        <w:rPr>
          <w:rFonts w:hint="default" w:ascii="Times New Roman" w:hAnsi="Times New Roman" w:cs="Times New Roman"/>
          <w:sz w:val="24"/>
        </w:rPr>
        <w:t>. Mydriverslicence.co.za.</w:t>
      </w:r>
    </w:p>
    <w:p>
      <w:pPr>
        <w:pStyle w:val="17"/>
        <w:numPr>
          <w:ilvl w:val="0"/>
          <w:numId w:val="21"/>
        </w:numPr>
        <w:tabs>
          <w:tab w:val="left" w:pos="661"/>
        </w:tabs>
        <w:spacing w:before="0" w:after="0" w:line="240" w:lineRule="auto"/>
        <w:ind w:left="660" w:right="0" w:hanging="361"/>
        <w:jc w:val="left"/>
        <w:rPr>
          <w:rFonts w:hint="default" w:ascii="Times New Roman" w:hAnsi="Times New Roman" w:cs="Times New Roman"/>
          <w:sz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"http://en.wikipedia.org/wiki/Traffic_light#cite_ref-2" \h </w:instrText>
      </w:r>
      <w:r>
        <w:rPr>
          <w:rFonts w:hint="default" w:ascii="Times New Roman" w:hAnsi="Times New Roman" w:cs="Times New Roman"/>
        </w:rPr>
        <w:fldChar w:fldCharType="separate"/>
      </w:r>
      <w:r>
        <w:rPr>
          <w:rFonts w:hint="default" w:ascii="Times New Roman" w:hAnsi="Times New Roman" w:cs="Times New Roman"/>
          <w:b/>
          <w:color w:val="0000FF"/>
          <w:sz w:val="24"/>
          <w:u w:val="single" w:color="0000FF"/>
        </w:rPr>
        <w:t xml:space="preserve">^ </w:t>
      </w:r>
      <w:r>
        <w:rPr>
          <w:rFonts w:hint="default" w:ascii="Times New Roman" w:hAnsi="Times New Roman" w:cs="Times New Roman"/>
          <w:b/>
          <w:color w:val="0000FF"/>
          <w:sz w:val="24"/>
          <w:u w:val="single" w:color="0000FF"/>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"http://www.techtransfer.berkeley.edu/newsletter/07-4/traffic_signals.php" \h </w:instrText>
      </w:r>
      <w:r>
        <w:rPr>
          <w:rFonts w:hint="default" w:ascii="Times New Roman" w:hAnsi="Times New Roman" w:cs="Times New Roman"/>
        </w:rPr>
        <w:fldChar w:fldCharType="separate"/>
      </w:r>
      <w:r>
        <w:rPr>
          <w:rFonts w:hint="default" w:ascii="Times New Roman" w:hAnsi="Times New Roman" w:cs="Times New Roman"/>
          <w:color w:val="0000FF"/>
          <w:sz w:val="24"/>
          <w:u w:val="single" w:color="0000FF"/>
        </w:rPr>
        <w:t>A Brief History of Traffic Signals- UC Berkeley</w:t>
      </w:r>
      <w:r>
        <w:rPr>
          <w:rFonts w:hint="default" w:ascii="Times New Roman" w:hAnsi="Times New Roman" w:cs="Times New Roman"/>
          <w:color w:val="0000FF"/>
          <w:sz w:val="24"/>
          <w:u w:val="single" w:color="0000FF"/>
        </w:rPr>
        <w:fldChar w:fldCharType="end"/>
      </w:r>
      <w:r>
        <w:rPr>
          <w:rFonts w:hint="default" w:ascii="Times New Roman" w:hAnsi="Times New Roman" w:cs="Times New Roman"/>
          <w:sz w:val="24"/>
        </w:rPr>
        <w:t>.</w:t>
      </w:r>
      <w:r>
        <w:rPr>
          <w:rFonts w:hint="default" w:ascii="Times New Roman" w:hAnsi="Times New Roman" w:cs="Times New Roman"/>
          <w:spacing w:val="-10"/>
          <w:sz w:val="24"/>
        </w:rPr>
        <w:t xml:space="preserve"> </w:t>
      </w:r>
      <w:r>
        <w:rPr>
          <w:rFonts w:hint="default" w:ascii="Times New Roman" w:hAnsi="Times New Roman" w:cs="Times New Roman"/>
          <w:sz w:val="24"/>
        </w:rPr>
        <w:t>Techtransfer.berkeley.edu.</w:t>
      </w:r>
    </w:p>
    <w:p>
      <w:pPr>
        <w:spacing w:after="0" w:line="240" w:lineRule="auto"/>
        <w:jc w:val="left"/>
        <w:rPr>
          <w:rFonts w:hint="default" w:ascii="Times New Roman" w:hAnsi="Times New Roman" w:cs="Times New Roman"/>
          <w:sz w:val="24"/>
        </w:rPr>
        <w:sectPr>
          <w:pgSz w:w="11910" w:h="16840"/>
          <w:pgMar w:top="1340" w:right="1000" w:bottom="1200" w:left="1140" w:header="0" w:footer="1014" w:gutter="0"/>
        </w:sect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spacing w:before="2"/>
        <w:rPr>
          <w:rFonts w:hint="default" w:ascii="Times New Roman" w:hAnsi="Times New Roman" w:cs="Times New Roman"/>
          <w:sz w:val="14"/>
        </w:rPr>
      </w:pPr>
    </w:p>
    <w:p>
      <w:pPr>
        <w:tabs>
          <w:tab w:val="left" w:pos="5038"/>
        </w:tabs>
        <w:spacing w:line="240" w:lineRule="auto"/>
        <w:ind w:left="987" w:right="0" w:firstLine="0"/>
        <w:rPr>
          <w:rFonts w:hint="default" w:ascii="Times New Roman" w:hAnsi="Times New Roman" w:cs="Times New Roman"/>
          <w:sz w:val="20"/>
        </w:rPr>
      </w:pPr>
      <w:r>
        <w:rPr>
          <w:rFonts w:hint="default" w:ascii="Times New Roman" w:hAnsi="Times New Roman" w:cs="Times New Roman"/>
          <w:position w:val="1"/>
          <w:sz w:val="20"/>
        </w:rPr>
        <w:pict>
          <v:group id="_x0000_s1041" o:spid="_x0000_s1041" o:spt="203" style="height:76.65pt;width:191.5pt;" coordsize="3830,1533">
            <o:lock v:ext="edit"/>
            <v:shape id="_x0000_s1042" o:spid="_x0000_s1042" style="position:absolute;left:0;top:0;height:1007;width:2597;" fillcolor="#C6DFD2" filled="t" stroked="f" coordsize="2597,1007" path="m1125,236l1111,0,16,0,0,236,37,236,43,204,52,175,65,150,81,128,100,109,121,94,144,82,169,73,192,69,222,66,259,64,303,63,464,63,464,832,462,871,458,902,452,925,442,941,421,958,394,970,361,977,321,979,274,979,274,1007,843,1007,843,979,796,979,759,977,728,971,701,962,680,948,669,932,660,907,655,874,654,832,654,63,843,63,882,64,918,68,949,74,977,83,1001,95,1022,109,1042,127,1058,147,1067,163,1075,183,1082,207,1088,236,1125,236xm2597,0l2023,0,2023,27,2071,27,2094,28,2117,32,2139,37,2161,45,2175,52,2187,60,2196,68,2202,77,2208,93,2212,115,2214,144,2215,179,2215,467,1592,467,1592,179,1593,145,1595,117,1599,96,1604,80,1611,69,1621,60,1632,51,1647,44,1668,37,1690,32,1713,28,1737,27,1785,27,1785,0,1210,0,1210,27,1258,27,1282,28,1305,32,1327,37,1349,45,1363,52,1374,60,1383,68,1390,77,1395,93,1399,115,1402,144,1402,179,1402,828,1401,869,1396,902,1389,927,1379,943,1357,959,1330,970,1297,977,1258,979,1210,979,1210,1007,1785,1007,1785,979,1737,979,1713,978,1690,975,1668,969,1647,961,1632,954,1621,947,1612,938,1605,929,1599,914,1595,892,1593,863,1592,828,1592,522,2215,522,2215,828,2214,869,2209,902,2201,927,2191,943,2169,959,2142,970,2109,977,2071,979,2023,979,2023,1007,2597,1007,2597,979,2550,979,2526,978,2503,975,2480,969,2459,961,2445,954,2433,947,2424,938,2418,929,2412,914,2408,892,2406,863,2405,828,2405,179,2406,145,2408,117,2412,96,2417,80,2424,69,2433,60,2445,51,2459,44,2481,37,2503,32,2526,28,2550,27,2597,27,2597,0xe">
              <v:path arrowok="t"/>
              <v:fill on="t" opacity="52428f" focussize="0,0"/>
              <v:stroke on="f"/>
              <v:imagedata o:title=""/>
              <o:lock v:ext="edit"/>
            </v:shape>
            <v:shape id="_x0000_s1043" o:spid="_x0000_s1043" o:spt="75" type="#_x0000_t75" style="position:absolute;left:520;top:720;height:806;width:901;" filled="f" stroked="f" coordsize="21600,21600">
              <v:path/>
              <v:fill on="f" focussize="0,0"/>
              <v:stroke on="f"/>
              <v:imagedata r:id="rId65" o:title=""/>
              <o:lock v:ext="edit" aspectratio="t"/>
            </v:shape>
            <v:shape id="_x0000_s1044" o:spid="_x0000_s1044" o:spt="75" type="#_x0000_t75" style="position:absolute;left:1488;top:720;height:806;width:1110;" filled="f" stroked="f" coordsize="21600,21600">
              <v:path/>
              <v:fill on="f" focussize="0,0"/>
              <v:stroke on="f"/>
              <v:imagedata r:id="rId66" o:title=""/>
              <o:lock v:ext="edit" aspectratio="t"/>
            </v:shape>
            <v:shape id="_x0000_s1045" o:spid="_x0000_s1045" style="position:absolute;left:2680;top:0;height:1007;width:1150;" fillcolor="#C6DFD2" filled="t" stroked="f" coordorigin="2680,0" coordsize="1150,1007" path="m3714,0l2680,0,2680,27,2728,27,2766,29,2826,44,2865,98,2872,175,2872,829,2869,890,2844,947,2774,975,2728,979,2680,979,2680,1007,3714,1007,3742,943,3801,817,3829,754,3790,754,3758,798,3726,835,3664,893,3591,932,3498,949,3400,952,3173,952,3109,947,3064,892,3062,839,3062,507,3357,507,3396,508,3458,515,3516,539,3553,597,3567,657,3604,657,3604,307,3567,307,3561,346,3550,379,3510,427,3452,446,3357,453,3062,453,3062,55,3430,55,3514,58,3592,75,3644,111,3679,184,3690,220,3728,220,3714,0xe">
              <v:path arrowok="t"/>
              <v:fill on="t" opacity="52428f" focussize="0,0"/>
              <v:stroke on="f"/>
              <v:imagedata o:title=""/>
              <o:lock v:ext="edit"/>
            </v:shape>
            <v:shape id="_x0000_s1046" o:spid="_x0000_s1046" o:spt="75" type="#_x0000_t75" style="position:absolute;left:2664;top:720;height:806;width:920;" filled="f" stroked="f" coordsize="21600,21600">
              <v:path/>
              <v:fill on="f" focussize="0,0"/>
              <v:stroke on="f"/>
              <v:imagedata r:id="rId67" o:title=""/>
              <o:lock v:ext="edit" aspectratio="t"/>
            </v:shape>
            <v:shape id="_x0000_s1047" o:spid="_x0000_s1047" style="position:absolute;left:520;top:720;height:806;width:3064;" filled="f" stroked="t" coordorigin="520,720" coordsize="3064,806" path="m1408,720l1411,767,1414,814,1417,862,1420,909,1410,909,1400,909,1390,909,1386,886,1380,866,1374,850,1367,838,1353,821,1338,808,1321,796,1302,786,1279,779,1254,774,1226,771,1194,770,1156,770,1118,770,1081,770,1043,770,1043,847,1043,924,1043,1001,1043,1078,1043,1155,1043,1232,1043,1309,1043,1386,1044,1419,1048,1446,1055,1466,1064,1478,1081,1489,1102,1497,1127,1502,1157,1503,1169,1503,1182,1503,1194,1503,1194,1511,1194,1518,1194,1525,1118,1525,1042,1525,967,1525,891,1525,815,1525,739,1525,739,1518,739,1511,739,1503,752,1503,764,1503,777,1503,809,1502,835,1496,857,1486,874,1472,881,1460,887,1441,890,1417,891,1386,891,1309,891,1232,891,1155,891,1078,891,1001,891,924,891,847,891,770,859,770,826,770,794,770,762,770,727,771,698,773,674,775,655,779,635,786,617,795,600,807,585,822,572,840,562,860,554,883,550,909,540,909,530,909,520,909,523,862,526,814,529,767,533,720,612,720,692,720,771,720,851,720,931,720,1010,720,1090,720,1170,720,1249,720,1329,720,1408,720xm1794,1094l1877,1094,1960,1094,2043,1094,2126,1094,2209,1094,2292,1094,2292,1036,2292,978,2292,921,2292,863,2292,835,2290,812,2287,794,2282,782,2277,775,2270,768,2260,762,2249,756,2231,750,2214,745,2195,743,2177,742,2164,742,2151,742,2139,742,2139,735,2139,727,2139,720,2215,720,2292,720,2368,720,2445,720,2521,720,2598,720,2598,727,2598,735,2598,742,2585,742,2572,742,2560,742,2541,743,2523,745,2505,750,2488,756,2476,761,2466,768,2459,775,2454,784,2450,796,2447,814,2445,836,2444,863,2444,950,2444,1036,2444,1123,2444,1210,2444,1296,2444,1383,2445,1411,2447,1434,2450,1451,2454,1464,2459,1471,2466,1477,2476,1483,2487,1489,2504,1495,2522,1500,2541,1503,2560,1503,2572,1503,2585,1503,2598,1503,2598,1511,2598,1518,2598,1525,2521,1525,2445,1525,2368,1525,2292,1525,2215,1525,2139,1525,2139,1518,2139,1511,2139,1503,2151,1503,2164,1503,2177,1503,2207,1502,2234,1496,2255,1487,2272,1474,2281,1461,2287,1442,2291,1416,2292,1383,2292,1321,2292,1260,2292,1199,2292,1137,2209,1137,2126,1137,2043,1137,1960,1137,1877,1137,1794,1137,1794,1199,1794,1260,1794,1321,1794,1383,1794,1411,1796,1434,1799,1451,1804,1464,1809,1471,1817,1477,1826,1483,1837,1489,1855,1495,1872,1500,1891,1503,1909,1503,1922,1503,1935,1503,1948,1503,1948,1511,1948,1518,1948,1525,1871,1525,1795,1525,1718,1525,1642,1525,1565,1525,1488,1525,1488,1518,1488,1511,1488,1503,1501,1503,1514,1503,1526,1503,1557,1502,1584,1496,1606,1487,1623,1474,1631,1461,1637,1442,1641,1416,1642,1383,1642,1296,1642,1210,1642,1123,1642,1036,1642,950,1642,863,1641,835,1639,812,1636,794,1632,782,1627,775,1620,768,1611,762,1599,756,1582,750,1564,745,1545,743,1526,742,1514,742,1501,742,1488,742,1488,735,1488,727,1488,720,1565,720,1642,720,1718,720,1795,720,1871,720,1948,720,1948,727,1948,735,1948,742,1935,742,1922,742,1909,742,1891,743,1872,745,1855,750,1837,756,1826,761,1816,768,1809,775,1803,784,1799,796,1796,814,1794,836,1794,863,1794,921,1794,978,1794,1036,1794,1094xm2969,764l2969,844,2969,923,2969,1003,2969,1082,3028,1082,3087,1082,3146,1082,3205,1082,3247,1081,3282,1077,3309,1071,3328,1061,3346,1045,3360,1024,3369,997,3374,965,3384,965,3393,965,3403,965,3403,1035,3403,1105,3403,1176,3403,1246,3393,1246,3384,1246,3374,1246,3368,1219,3363,1197,3357,1181,3352,1170,3343,1160,3333,1152,3320,1144,3305,1137,3287,1132,3264,1129,3237,1126,3205,1126,3146,1126,3087,1126,3028,1126,2969,1126,2969,1192,2969,1258,2969,1325,2969,1391,2970,1415,2971,1434,2973,1448,2976,1456,2980,1464,2988,1470,2998,1474,3008,1477,3021,1480,3038,1481,3058,1481,3104,1481,3149,1481,3195,1481,3240,1481,3283,1481,3319,1479,3348,1476,3372,1472,3393,1466,3413,1458,3432,1447,3451,1434,3476,1414,3501,1388,3526,1358,3552,1323,3562,1323,3573,1323,3583,1323,3560,1374,3537,1424,3514,1475,3491,1525,3408,1525,3325,1525,3243,1525,3160,1525,3077,1525,2995,1525,2912,1525,2829,1525,2747,1525,2664,1525,2664,1518,2664,1511,2664,1503,2677,1503,2689,1503,2702,1503,2721,1503,2739,1500,2757,1496,2774,1490,2786,1484,2795,1478,2803,1470,2809,1461,2812,1449,2815,1432,2817,1410,2818,1383,2818,1309,2818,1234,2818,1159,2818,1084,2818,1010,2818,935,2818,860,2816,825,2812,798,2806,778,2797,766,2780,755,2759,748,2733,743,2702,742,2689,742,2677,742,2664,742,2664,735,2664,727,2664,720,2747,720,2829,720,2912,720,2995,720,3077,720,3160,720,3243,720,3325,720,3408,720,3491,720,3494,764,3497,808,3500,852,3503,896,3492,896,3482,896,3472,896,3463,867,3455,843,3445,824,3435,809,3424,798,3410,788,3394,780,3375,773,3356,769,3331,766,3301,765,3264,764,3190,764,3117,764,3043,764,2969,764xe">
              <v:path arrowok="t"/>
              <v:fill on="f" focussize="0,0"/>
              <v:stroke color="#008000"/>
              <v:imagedata o:title=""/>
              <o:lock v:ext="edit"/>
            </v:shape>
            <w10:wrap type="none"/>
            <w10:anchorlock/>
          </v:group>
        </w:pict>
      </w:r>
      <w:r>
        <w:rPr>
          <w:rFonts w:hint="default" w:ascii="Times New Roman" w:hAnsi="Times New Roman" w:cs="Times New Roman"/>
          <w:position w:val="1"/>
          <w:sz w:val="20"/>
        </w:rPr>
        <w:tab/>
      </w:r>
      <w:r>
        <w:rPr>
          <w:rFonts w:hint="default" w:ascii="Times New Roman" w:hAnsi="Times New Roman" w:cs="Times New Roman"/>
          <w:sz w:val="20"/>
        </w:rPr>
        <w:pict>
          <v:group id="_x0000_s1048" o:spid="_x0000_s1048" o:spt="203" style="height:77.3pt;width:220.85pt;" coordsize="4417,1546">
            <o:lock v:ext="edit"/>
            <v:shape id="_x0000_s1049" o:spid="_x0000_s1049" style="position:absolute;left:372;top:0;height:1023;width:4045;" fillcolor="#C6DFD2" filled="t" stroked="f" coordorigin="372,0" coordsize="4045,1023" path="m1521,754l1482,754,1450,798,1418,835,1387,867,1356,893,1332,909,1308,922,1283,932,1257,940,1228,945,1190,949,1145,951,1092,952,865,952,839,951,818,950,802,947,790,943,777,938,767,930,762,920,759,909,756,892,754,869,754,839,754,507,1049,507,1088,508,1122,511,1151,515,1173,522,1192,530,1208,539,1221,550,1232,563,1239,576,1246,597,1253,623,1259,657,1296,657,1296,307,1259,307,1254,346,1242,379,1225,406,1202,427,1178,438,1144,446,1101,451,1049,453,754,453,754,55,1122,55,1168,56,1206,58,1238,61,1261,66,1284,75,1305,85,1322,97,1337,111,1349,129,1360,154,1371,184,1382,220,1421,220,1406,0,372,0,372,27,420,27,458,29,491,35,518,44,538,57,549,73,558,98,562,132,564,175,564,829,563,863,561,890,558,912,553,926,546,937,536,947,524,955,510,962,488,970,466,975,443,978,420,979,372,979,372,1007,1406,1007,1434,943,1493,817,1521,754xm3002,0l2535,0,2535,27,2582,27,2618,29,2650,35,2676,45,2697,59,2709,75,2718,99,2723,133,2725,174,2725,755,2667,701,2550,592,2022,109,1905,0,1541,0,1541,27,1568,28,1592,29,1612,31,1628,34,1655,41,1679,49,1700,56,1717,64,1734,75,1754,90,1778,109,1805,132,1805,832,1804,871,1800,902,1793,925,1784,941,1763,958,1735,970,1702,977,1662,979,1615,979,1615,1007,2082,1007,2082,979,2035,979,1998,977,1966,971,1940,962,1919,948,1907,932,1899,907,1894,874,1892,832,1892,212,2009,321,2127,429,2482,752,2659,914,2777,1023,2812,1023,2812,174,2813,136,2817,105,2824,82,2834,66,2855,49,2882,37,2915,30,2955,27,3002,27,3002,0xm4416,498l4410,422,4392,351,4362,284,4321,222,4270,166,4210,120,4191,108,4191,506,4185,585,4166,657,4136,723,4094,781,4040,834,3976,878,3906,912,3830,936,3747,950,3659,955,3614,954,3564,950,3508,943,3448,934,3448,78,3503,68,3556,62,3605,58,3651,56,3742,61,3827,75,3905,99,3976,133,4040,177,4094,229,4136,288,4166,353,4185,426,4191,506,4191,108,4143,81,4082,56,4069,51,4013,35,3948,22,3876,13,3796,6,3707,1,3611,0,3065,0,3065,27,3116,27,3151,29,3182,36,3209,46,3230,60,3243,76,3251,101,3256,135,3258,177,3258,834,3257,867,3253,899,3246,922,3236,938,3216,957,3188,969,3155,977,3116,979,3065,979,3065,1007,3665,1007,3759,1004,3847,997,3929,985,4005,968,4046,955,4075,946,4138,919,4195,886,4246,849,4307,790,4355,725,4389,655,4409,579,4416,498xe">
              <v:path arrowok="t"/>
              <v:fill on="t" opacity="52428f" focussize="0,0"/>
              <v:stroke on="f"/>
              <v:imagedata o:title=""/>
              <o:lock v:ext="edit"/>
            </v:shape>
            <v:shape id="_x0000_s1050" o:spid="_x0000_s1050" o:spt="75" type="#_x0000_t75" style="position:absolute;left:7;top:720;height:819;width:2104;" filled="f" stroked="f" coordsize="21600,21600">
              <v:path/>
              <v:fill on="f" focussize="0,0"/>
              <v:stroke on="f"/>
              <v:imagedata r:id="rId68" o:title=""/>
              <o:lock v:ext="edit" aspectratio="t"/>
            </v:shape>
            <v:shape id="_x0000_s1051" o:spid="_x0000_s1051" o:spt="75" type="#_x0000_t75" style="position:absolute;left:2161;top:720;height:806;width:1081;" filled="f" stroked="f" coordsize="21600,21600">
              <v:path/>
              <v:fill on="f" focussize="0,0"/>
              <v:stroke on="f"/>
              <v:imagedata r:id="rId69" o:title=""/>
              <o:lock v:ext="edit" aspectratio="t"/>
            </v:shape>
            <v:shape id="_x0000_s1052" o:spid="_x0000_s1052" style="position:absolute;left:7;top:720;height:819;width:3236;" filled="f" stroked="t" coordorigin="8,720" coordsize="3236,819" path="m313,764l313,844,313,923,313,1003,313,1082,372,1082,431,1082,490,1082,549,1082,591,1081,625,1077,652,1071,671,1061,690,1045,703,1024,713,997,717,965,727,965,737,965,746,965,746,1035,746,1105,746,1176,746,1246,737,1246,727,1246,717,1246,712,1219,706,1197,701,1181,695,1170,687,1160,676,1152,663,1144,648,1137,630,1132,607,1129,580,1126,549,1126,490,1126,431,1126,372,1126,313,1126,313,1192,313,1258,313,1325,313,1391,313,1415,315,1434,317,1448,319,1456,323,1464,331,1470,341,1474,351,1477,364,1480,381,1481,401,1481,447,1481,492,1481,538,1481,584,1481,626,1481,662,1479,692,1476,715,1472,736,1466,756,1458,776,1447,795,1434,819,1414,844,1388,870,1358,895,1323,906,1323,916,1323,927,1323,904,1374,880,1424,857,1475,834,1525,752,1525,669,1525,586,1525,504,1525,421,1525,338,1525,256,1525,173,1525,90,1525,8,1525,8,1518,8,1511,8,1503,20,1503,33,1503,45,1503,64,1503,82,1500,100,1496,118,1490,129,1484,139,1478,146,1470,152,1461,156,1449,159,1432,160,1410,161,1383,161,1309,161,1234,161,1159,161,1084,161,1010,161,935,161,860,160,825,156,798,149,778,140,766,124,755,102,748,76,743,45,742,33,742,20,742,8,742,8,735,8,727,8,720,90,720,173,720,256,720,338,720,421,720,504,720,586,720,669,720,752,720,834,720,837,764,840,808,843,852,846,896,836,896,825,896,815,896,807,867,798,843,789,824,779,809,768,798,754,788,737,780,719,773,700,769,675,766,644,765,607,764,534,764,460,764,386,764,313,764xm943,720l1015,720,1088,720,1161,720,1234,720,1293,775,1353,830,1412,885,1472,940,1532,995,1592,1049,1652,1104,1711,1159,1771,1214,1830,1269,1890,1324,1890,1247,1890,1169,1890,1092,1890,1014,1890,937,1890,860,1888,826,1884,799,1877,780,1868,767,1851,756,1830,748,1804,744,1775,742,1763,742,1750,742,1738,742,1738,735,1738,727,1738,720,1812,720,1887,720,1962,720,2036,720,2111,720,2111,727,2111,735,2111,742,2099,742,2086,742,2073,742,2042,744,2015,750,1993,759,1977,773,1969,785,1964,804,1960,829,1959,860,1959,944,1959,1029,1959,1114,1959,1199,1959,1284,1959,1369,1959,1454,1959,1538,1950,1538,1940,1538,1931,1538,1872,1484,1814,1430,1755,1376,1696,1322,1636,1268,1577,1214,1518,1160,1459,1107,1400,1053,1341,999,1282,944,1224,890,1224,972,1224,1055,1224,1138,1224,1220,1224,1303,1224,1386,1225,1419,1229,1446,1236,1466,1245,1478,1262,1489,1283,1497,1308,1502,1338,1503,1350,1503,1363,1503,1375,1503,1375,1511,1375,1518,1375,1525,1301,1525,1226,1525,1151,1525,1077,1525,1002,1525,1002,1518,1002,1511,1002,1503,1014,1503,1027,1503,1039,1503,1071,1502,1098,1496,1120,1486,1136,1472,1144,1460,1150,1441,1153,1417,1154,1386,1154,1306,1154,1226,1154,1146,1154,1066,1154,986,1154,906,1154,826,1132,807,1113,792,1097,780,1084,772,1070,765,1053,759,1034,753,1012,747,999,745,983,743,964,742,943,742,943,735,943,727,943,720xm2162,1525l2162,1518,2162,1511,2162,1503,2172,1503,2182,1503,2192,1503,2202,1503,2234,1501,2260,1495,2282,1485,2299,1471,2306,1458,2312,1439,2315,1414,2316,1383,2316,1308,2316,1234,2316,1160,2316,1086,2316,1011,2316,937,2316,862,2315,828,2311,801,2304,781,2294,768,2277,757,2256,748,2231,744,2202,742,2192,742,2182,742,2172,742,2162,742,2162,735,2162,727,2162,720,2249,720,2337,720,2424,720,2511,720,2599,720,2690,722,2773,726,2846,735,2910,746,2965,761,3024,785,3078,816,3125,853,3167,898,3200,947,3223,1001,3238,1058,3243,1118,3234,1199,3208,1272,3166,1339,3107,1399,3051,1438,2987,1470,2914,1494,2832,1512,2741,1522,2641,1525,2561,1525,2482,1525,2402,1525,2322,1525,2242,1525,2162,1525xm2468,1467l2516,1475,2561,1480,2601,1483,2637,1484,2725,1478,2805,1460,2877,1430,2941,1387,2994,1334,3032,1273,3055,1203,3062,1124,3055,1046,3032,976,2994,914,2941,861,2877,819,2803,789,2721,771,2630,765,2594,766,2554,769,2512,775,2468,782,2468,858,2468,935,2468,1011,2468,1087,2468,1163,2468,1239,2468,1315,2468,1391,2468,1467xe">
              <v:path arrowok="t"/>
              <v:fill on="f" focussize="0,0"/>
              <v:stroke color="#008000"/>
              <v:imagedata o:title=""/>
              <o:lock v:ext="edit"/>
            </v:shape>
            <w10:wrap type="none"/>
            <w10:anchorlock/>
          </v:group>
        </w:pict>
      </w: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20"/>
        </w:rPr>
      </w:pPr>
    </w:p>
    <w:p>
      <w:pPr>
        <w:pStyle w:val="6"/>
        <w:rPr>
          <w:rFonts w:hint="default" w:ascii="Times New Roman" w:hAnsi="Times New Roman" w:cs="Times New Roman"/>
          <w:sz w:val="8"/>
        </w:rPr>
      </w:pPr>
    </w:p>
    <w:p>
      <w:pPr>
        <w:pStyle w:val="6"/>
        <w:rPr>
          <w:rFonts w:hint="default" w:ascii="Times New Roman" w:hAnsi="Times New Roman" w:cs="Times New Roman"/>
          <w:sz w:val="8"/>
        </w:rPr>
      </w:pPr>
    </w:p>
    <w:p>
      <w:pPr>
        <w:spacing w:before="48"/>
        <w:ind w:left="100" w:right="0" w:firstLine="0"/>
        <w:jc w:val="left"/>
        <w:rPr>
          <w:rFonts w:hint="default" w:ascii="Times New Roman" w:hAnsi="Times New Roman" w:cs="Times New Roman"/>
          <w:sz w:val="8"/>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"https://www.researchgate.net/publication/271646983" \h </w:instrText>
      </w:r>
      <w:r>
        <w:rPr>
          <w:rFonts w:hint="default" w:ascii="Times New Roman" w:hAnsi="Times New Roman" w:cs="Times New Roman"/>
        </w:rPr>
        <w:fldChar w:fldCharType="separate"/>
      </w:r>
      <w:r>
        <w:rPr>
          <w:rFonts w:hint="default" w:ascii="Times New Roman" w:hAnsi="Times New Roman" w:cs="Times New Roman"/>
          <w:color w:val="B3B3B3"/>
          <w:sz w:val="8"/>
        </w:rPr>
        <w:t>View publication stats</w:t>
      </w:r>
      <w:r>
        <w:rPr>
          <w:rFonts w:hint="default" w:ascii="Times New Roman" w:hAnsi="Times New Roman" w:cs="Times New Roman"/>
          <w:color w:val="B3B3B3"/>
          <w:sz w:val="8"/>
        </w:rPr>
        <w:fldChar w:fldCharType="end"/>
      </w:r>
    </w:p>
    <w:sectPr>
      <w:footerReference r:id="rId5" w:type="default"/>
      <w:pgSz w:w="12240" w:h="15840"/>
      <w:pgMar w:top="1500" w:right="1720" w:bottom="0" w:left="90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rlito">
    <w:altName w:val="Segoe Print"/>
    <w:panose1 w:val="00000000000000000000"/>
    <w:charset w:val="00"/>
    <w:family w:val="swiss"/>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49" o:spid="_x0000_s2049" o:spt="202" type="#_x0000_t202" style="position:absolute;left:0pt;margin-left:507.8pt;margin-top:780.2pt;height:13.05pt;width:18.8pt;mso-position-horizontal-relative:page;mso-position-vertical-relative:page;z-index:-16677888;mso-width-relative:page;mso-height-relative:page;" filled="f" stroked="f" coordsize="21600,21600">
          <v:path/>
          <v:fill on="f" focussize="0,0"/>
          <v:stroke on="f" joinstyle="miter"/>
          <v:imagedata o:title=""/>
          <o:lock v:ext="edit"/>
          <v:textbox inset="0mm,0mm,0mm,0mm">
            <w:txbxContent>
              <w:p>
                <w:pPr>
                  <w:spacing w:before="0" w:line="245" w:lineRule="exact"/>
                  <w:ind w:left="60" w:right="0" w:firstLine="0"/>
                  <w:jc w:val="left"/>
                  <w:rPr>
                    <w:rFonts w:ascii="Carlito"/>
                    <w:sz w:val="22"/>
                  </w:rPr>
                </w:pPr>
                <w:r>
                  <w:fldChar w:fldCharType="begin"/>
                </w:r>
                <w:r>
                  <w:rPr>
                    <w:rFonts w:ascii="Carlito"/>
                    <w:sz w:val="22"/>
                  </w:rPr>
                  <w:instrText xml:space="preserve"> PAGE  \* roman </w:instrText>
                </w:r>
                <w:r>
                  <w:fldChar w:fldCharType="separate"/>
                </w:r>
                <w:r>
                  <w:t>viii</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0"/>
      </w:rPr>
    </w:pPr>
    <w:r>
      <w:pict>
        <v:shape id="_x0000_s2050" o:spid="_x0000_s2050" o:spt="202" type="#_x0000_t202" style="position:absolute;left:0pt;margin-left:509.25pt;margin-top:780.2pt;height:13.05pt;width:17.3pt;mso-position-horizontal-relative:page;mso-position-vertical-relative:page;z-index:-16677888;mso-width-relative:page;mso-height-relative:page;" filled="f" stroked="f" coordsize="21600,21600">
          <v:path/>
          <v:fill on="f" focussize="0,0"/>
          <v:stroke on="f" joinstyle="miter"/>
          <v:imagedata o:title=""/>
          <o:lock v:ext="edit"/>
          <v:textbox inset="0mm,0mm,0mm,0mm">
            <w:txbxContent>
              <w:p>
                <w:pPr>
                  <w:spacing w:before="0" w:line="232" w:lineRule="exact"/>
                  <w:ind w:left="60" w:right="0" w:firstLine="0"/>
                  <w:jc w:val="left"/>
                  <w:rPr>
                    <w:rFonts w:ascii="Arial"/>
                    <w:sz w:val="22"/>
                  </w:rPr>
                </w:pPr>
                <w:r>
                  <w:fldChar w:fldCharType="begin"/>
                </w:r>
                <w:r>
                  <w:rPr>
                    <w:rFonts w:ascii="Arial"/>
                    <w:sz w:val="22"/>
                  </w:rPr>
                  <w:instrText xml:space="preserve"> PAGE </w:instrText>
                </w:r>
                <w:r>
                  <w:fldChar w:fldCharType="separate"/>
                </w:r>
                <w:r>
                  <w:t>10</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spacing w:line="14" w:lineRule="auto"/>
      <w:rPr>
        <w:sz w:val="2"/>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39341B"/>
    <w:multiLevelType w:val="multilevel"/>
    <w:tmpl w:val="9239341B"/>
    <w:lvl w:ilvl="0" w:tentative="0">
      <w:start w:val="3"/>
      <w:numFmt w:val="decimal"/>
      <w:lvlText w:val="%1"/>
      <w:lvlJc w:val="left"/>
      <w:pPr>
        <w:ind w:left="840" w:hanging="540"/>
        <w:jc w:val="left"/>
      </w:pPr>
      <w:rPr>
        <w:rFonts w:hint="default"/>
        <w:lang w:val="en-US" w:eastAsia="en-US" w:bidi="ar-SA"/>
      </w:rPr>
    </w:lvl>
    <w:lvl w:ilvl="1" w:tentative="0">
      <w:start w:val="2"/>
      <w:numFmt w:val="decimal"/>
      <w:lvlText w:val="%1.%2"/>
      <w:lvlJc w:val="left"/>
      <w:pPr>
        <w:ind w:left="840" w:hanging="540"/>
        <w:jc w:val="left"/>
      </w:pPr>
      <w:rPr>
        <w:rFonts w:hint="default"/>
        <w:lang w:val="en-US" w:eastAsia="en-US" w:bidi="ar-SA"/>
      </w:rPr>
    </w:lvl>
    <w:lvl w:ilvl="2" w:tentative="0">
      <w:start w:val="1"/>
      <w:numFmt w:val="decimal"/>
      <w:lvlText w:val="%1.%2.%3"/>
      <w:lvlJc w:val="left"/>
      <w:pPr>
        <w:ind w:left="840" w:hanging="540"/>
        <w:jc w:val="left"/>
      </w:pPr>
      <w:rPr>
        <w:rFonts w:hint="default" w:ascii="Times New Roman" w:hAnsi="Times New Roman" w:eastAsia="Times New Roman" w:cs="Times New Roman"/>
        <w:b/>
        <w:bCs/>
        <w:spacing w:val="-2"/>
        <w:w w:val="99"/>
        <w:sz w:val="24"/>
        <w:szCs w:val="24"/>
        <w:lang w:val="en-US" w:eastAsia="en-US" w:bidi="ar-SA"/>
      </w:rPr>
    </w:lvl>
    <w:lvl w:ilvl="3" w:tentative="0">
      <w:start w:val="0"/>
      <w:numFmt w:val="bullet"/>
      <w:lvlText w:val="•"/>
      <w:lvlJc w:val="left"/>
      <w:pPr>
        <w:ind w:left="3517" w:hanging="540"/>
      </w:pPr>
      <w:rPr>
        <w:rFonts w:hint="default"/>
        <w:lang w:val="en-US" w:eastAsia="en-US" w:bidi="ar-SA"/>
      </w:rPr>
    </w:lvl>
    <w:lvl w:ilvl="4" w:tentative="0">
      <w:start w:val="0"/>
      <w:numFmt w:val="bullet"/>
      <w:lvlText w:val="•"/>
      <w:lvlJc w:val="left"/>
      <w:pPr>
        <w:ind w:left="4410" w:hanging="540"/>
      </w:pPr>
      <w:rPr>
        <w:rFonts w:hint="default"/>
        <w:lang w:val="en-US" w:eastAsia="en-US" w:bidi="ar-SA"/>
      </w:rPr>
    </w:lvl>
    <w:lvl w:ilvl="5" w:tentative="0">
      <w:start w:val="0"/>
      <w:numFmt w:val="bullet"/>
      <w:lvlText w:val="•"/>
      <w:lvlJc w:val="left"/>
      <w:pPr>
        <w:ind w:left="5303" w:hanging="540"/>
      </w:pPr>
      <w:rPr>
        <w:rFonts w:hint="default"/>
        <w:lang w:val="en-US" w:eastAsia="en-US" w:bidi="ar-SA"/>
      </w:rPr>
    </w:lvl>
    <w:lvl w:ilvl="6" w:tentative="0">
      <w:start w:val="0"/>
      <w:numFmt w:val="bullet"/>
      <w:lvlText w:val="•"/>
      <w:lvlJc w:val="left"/>
      <w:pPr>
        <w:ind w:left="6195" w:hanging="540"/>
      </w:pPr>
      <w:rPr>
        <w:rFonts w:hint="default"/>
        <w:lang w:val="en-US" w:eastAsia="en-US" w:bidi="ar-SA"/>
      </w:rPr>
    </w:lvl>
    <w:lvl w:ilvl="7" w:tentative="0">
      <w:start w:val="0"/>
      <w:numFmt w:val="bullet"/>
      <w:lvlText w:val="•"/>
      <w:lvlJc w:val="left"/>
      <w:pPr>
        <w:ind w:left="7088" w:hanging="540"/>
      </w:pPr>
      <w:rPr>
        <w:rFonts w:hint="default"/>
        <w:lang w:val="en-US" w:eastAsia="en-US" w:bidi="ar-SA"/>
      </w:rPr>
    </w:lvl>
    <w:lvl w:ilvl="8" w:tentative="0">
      <w:start w:val="0"/>
      <w:numFmt w:val="bullet"/>
      <w:lvlText w:val="•"/>
      <w:lvlJc w:val="left"/>
      <w:pPr>
        <w:ind w:left="7981" w:hanging="540"/>
      </w:pPr>
      <w:rPr>
        <w:rFonts w:hint="default"/>
        <w:lang w:val="en-US" w:eastAsia="en-US" w:bidi="ar-SA"/>
      </w:rPr>
    </w:lvl>
  </w:abstractNum>
  <w:abstractNum w:abstractNumId="1">
    <w:nsid w:val="9C8AC8EF"/>
    <w:multiLevelType w:val="multilevel"/>
    <w:tmpl w:val="9C8AC8EF"/>
    <w:lvl w:ilvl="0" w:tentative="0">
      <w:start w:val="4"/>
      <w:numFmt w:val="decimal"/>
      <w:lvlText w:val="%1"/>
      <w:lvlJc w:val="left"/>
      <w:pPr>
        <w:ind w:left="720" w:hanging="420"/>
        <w:jc w:val="left"/>
      </w:pPr>
      <w:rPr>
        <w:rFonts w:hint="default"/>
        <w:lang w:val="en-US" w:eastAsia="en-US" w:bidi="ar-SA"/>
      </w:rPr>
    </w:lvl>
    <w:lvl w:ilvl="1" w:tentative="0">
      <w:start w:val="1"/>
      <w:numFmt w:val="decimal"/>
      <w:lvlText w:val="%1.%2"/>
      <w:lvlJc w:val="left"/>
      <w:pPr>
        <w:ind w:left="720" w:hanging="420"/>
        <w:jc w:val="left"/>
      </w:pPr>
      <w:rPr>
        <w:rFonts w:hint="default"/>
        <w:b/>
        <w:bCs/>
        <w:w w:val="100"/>
        <w:lang w:val="en-US" w:eastAsia="en-US" w:bidi="ar-SA"/>
      </w:rPr>
    </w:lvl>
    <w:lvl w:ilvl="2" w:tentative="0">
      <w:start w:val="0"/>
      <w:numFmt w:val="bullet"/>
      <w:lvlText w:val="•"/>
      <w:lvlJc w:val="left"/>
      <w:pPr>
        <w:ind w:left="2529" w:hanging="420"/>
      </w:pPr>
      <w:rPr>
        <w:rFonts w:hint="default"/>
        <w:lang w:val="en-US" w:eastAsia="en-US" w:bidi="ar-SA"/>
      </w:rPr>
    </w:lvl>
    <w:lvl w:ilvl="3" w:tentative="0">
      <w:start w:val="0"/>
      <w:numFmt w:val="bullet"/>
      <w:lvlText w:val="•"/>
      <w:lvlJc w:val="left"/>
      <w:pPr>
        <w:ind w:left="3433" w:hanging="420"/>
      </w:pPr>
      <w:rPr>
        <w:rFonts w:hint="default"/>
        <w:lang w:val="en-US" w:eastAsia="en-US" w:bidi="ar-SA"/>
      </w:rPr>
    </w:lvl>
    <w:lvl w:ilvl="4" w:tentative="0">
      <w:start w:val="0"/>
      <w:numFmt w:val="bullet"/>
      <w:lvlText w:val="•"/>
      <w:lvlJc w:val="left"/>
      <w:pPr>
        <w:ind w:left="4338" w:hanging="420"/>
      </w:pPr>
      <w:rPr>
        <w:rFonts w:hint="default"/>
        <w:lang w:val="en-US" w:eastAsia="en-US" w:bidi="ar-SA"/>
      </w:rPr>
    </w:lvl>
    <w:lvl w:ilvl="5" w:tentative="0">
      <w:start w:val="0"/>
      <w:numFmt w:val="bullet"/>
      <w:lvlText w:val="•"/>
      <w:lvlJc w:val="left"/>
      <w:pPr>
        <w:ind w:left="5243" w:hanging="420"/>
      </w:pPr>
      <w:rPr>
        <w:rFonts w:hint="default"/>
        <w:lang w:val="en-US" w:eastAsia="en-US" w:bidi="ar-SA"/>
      </w:rPr>
    </w:lvl>
    <w:lvl w:ilvl="6" w:tentative="0">
      <w:start w:val="0"/>
      <w:numFmt w:val="bullet"/>
      <w:lvlText w:val="•"/>
      <w:lvlJc w:val="left"/>
      <w:pPr>
        <w:ind w:left="6147" w:hanging="420"/>
      </w:pPr>
      <w:rPr>
        <w:rFonts w:hint="default"/>
        <w:lang w:val="en-US" w:eastAsia="en-US" w:bidi="ar-SA"/>
      </w:rPr>
    </w:lvl>
    <w:lvl w:ilvl="7" w:tentative="0">
      <w:start w:val="0"/>
      <w:numFmt w:val="bullet"/>
      <w:lvlText w:val="•"/>
      <w:lvlJc w:val="left"/>
      <w:pPr>
        <w:ind w:left="7052" w:hanging="420"/>
      </w:pPr>
      <w:rPr>
        <w:rFonts w:hint="default"/>
        <w:lang w:val="en-US" w:eastAsia="en-US" w:bidi="ar-SA"/>
      </w:rPr>
    </w:lvl>
    <w:lvl w:ilvl="8" w:tentative="0">
      <w:start w:val="0"/>
      <w:numFmt w:val="bullet"/>
      <w:lvlText w:val="•"/>
      <w:lvlJc w:val="left"/>
      <w:pPr>
        <w:ind w:left="7957" w:hanging="420"/>
      </w:pPr>
      <w:rPr>
        <w:rFonts w:hint="default"/>
        <w:lang w:val="en-US" w:eastAsia="en-US" w:bidi="ar-SA"/>
      </w:rPr>
    </w:lvl>
  </w:abstractNum>
  <w:abstractNum w:abstractNumId="2">
    <w:nsid w:val="B5E306ED"/>
    <w:multiLevelType w:val="multilevel"/>
    <w:tmpl w:val="B5E306ED"/>
    <w:lvl w:ilvl="0" w:tentative="0">
      <w:start w:val="1"/>
      <w:numFmt w:val="decimal"/>
      <w:lvlText w:val="%1"/>
      <w:lvlJc w:val="left"/>
      <w:pPr>
        <w:ind w:left="720" w:hanging="420"/>
        <w:jc w:val="left"/>
      </w:pPr>
      <w:rPr>
        <w:rFonts w:hint="default"/>
        <w:lang w:val="en-US" w:eastAsia="en-US" w:bidi="ar-SA"/>
      </w:rPr>
    </w:lvl>
    <w:lvl w:ilvl="1" w:tentative="0">
      <w:start w:val="1"/>
      <w:numFmt w:val="decimal"/>
      <w:lvlText w:val="%1.%2"/>
      <w:lvlJc w:val="left"/>
      <w:pPr>
        <w:ind w:left="720" w:hanging="420"/>
        <w:jc w:val="right"/>
      </w:pPr>
      <w:rPr>
        <w:rFonts w:hint="default"/>
        <w:b/>
        <w:bCs/>
        <w:w w:val="100"/>
        <w:lang w:val="en-US" w:eastAsia="en-US" w:bidi="ar-SA"/>
      </w:rPr>
    </w:lvl>
    <w:lvl w:ilvl="2" w:tentative="0">
      <w:start w:val="0"/>
      <w:numFmt w:val="bullet"/>
      <w:lvlText w:val=""/>
      <w:lvlJc w:val="left"/>
      <w:pPr>
        <w:ind w:left="1020" w:hanging="360"/>
      </w:pPr>
      <w:rPr>
        <w:rFonts w:hint="default" w:ascii="Symbol" w:hAnsi="Symbol" w:eastAsia="Symbol" w:cs="Symbol"/>
        <w:w w:val="99"/>
        <w:sz w:val="20"/>
        <w:szCs w:val="20"/>
        <w:lang w:val="en-US" w:eastAsia="en-US" w:bidi="ar-SA"/>
      </w:rPr>
    </w:lvl>
    <w:lvl w:ilvl="3" w:tentative="0">
      <w:start w:val="0"/>
      <w:numFmt w:val="bullet"/>
      <w:lvlText w:val="•"/>
      <w:lvlJc w:val="left"/>
      <w:pPr>
        <w:ind w:left="2963" w:hanging="360"/>
      </w:pPr>
      <w:rPr>
        <w:rFonts w:hint="default"/>
        <w:lang w:val="en-US" w:eastAsia="en-US" w:bidi="ar-SA"/>
      </w:rPr>
    </w:lvl>
    <w:lvl w:ilvl="4" w:tentative="0">
      <w:start w:val="0"/>
      <w:numFmt w:val="bullet"/>
      <w:lvlText w:val="•"/>
      <w:lvlJc w:val="left"/>
      <w:pPr>
        <w:ind w:left="3935" w:hanging="360"/>
      </w:pPr>
      <w:rPr>
        <w:rFonts w:hint="default"/>
        <w:lang w:val="en-US" w:eastAsia="en-US" w:bidi="ar-SA"/>
      </w:rPr>
    </w:lvl>
    <w:lvl w:ilvl="5" w:tentative="0">
      <w:start w:val="0"/>
      <w:numFmt w:val="bullet"/>
      <w:lvlText w:val="•"/>
      <w:lvlJc w:val="left"/>
      <w:pPr>
        <w:ind w:left="4907" w:hanging="360"/>
      </w:pPr>
      <w:rPr>
        <w:rFonts w:hint="default"/>
        <w:lang w:val="en-US" w:eastAsia="en-US" w:bidi="ar-SA"/>
      </w:rPr>
    </w:lvl>
    <w:lvl w:ilvl="6" w:tentative="0">
      <w:start w:val="0"/>
      <w:numFmt w:val="bullet"/>
      <w:lvlText w:val="•"/>
      <w:lvlJc w:val="left"/>
      <w:pPr>
        <w:ind w:left="5879" w:hanging="360"/>
      </w:pPr>
      <w:rPr>
        <w:rFonts w:hint="default"/>
        <w:lang w:val="en-US" w:eastAsia="en-US" w:bidi="ar-SA"/>
      </w:rPr>
    </w:lvl>
    <w:lvl w:ilvl="7" w:tentative="0">
      <w:start w:val="0"/>
      <w:numFmt w:val="bullet"/>
      <w:lvlText w:val="•"/>
      <w:lvlJc w:val="left"/>
      <w:pPr>
        <w:ind w:left="6850" w:hanging="360"/>
      </w:pPr>
      <w:rPr>
        <w:rFonts w:hint="default"/>
        <w:lang w:val="en-US" w:eastAsia="en-US" w:bidi="ar-SA"/>
      </w:rPr>
    </w:lvl>
    <w:lvl w:ilvl="8" w:tentative="0">
      <w:start w:val="0"/>
      <w:numFmt w:val="bullet"/>
      <w:lvlText w:val="•"/>
      <w:lvlJc w:val="left"/>
      <w:pPr>
        <w:ind w:left="7822" w:hanging="360"/>
      </w:pPr>
      <w:rPr>
        <w:rFonts w:hint="default"/>
        <w:lang w:val="en-US" w:eastAsia="en-US" w:bidi="ar-SA"/>
      </w:rPr>
    </w:lvl>
  </w:abstractNum>
  <w:abstractNum w:abstractNumId="3">
    <w:nsid w:val="BF205925"/>
    <w:multiLevelType w:val="multilevel"/>
    <w:tmpl w:val="BF205925"/>
    <w:lvl w:ilvl="0" w:tentative="0">
      <w:start w:val="4"/>
      <w:numFmt w:val="decimal"/>
      <w:lvlText w:val="%1"/>
      <w:lvlJc w:val="left"/>
      <w:pPr>
        <w:ind w:left="1562" w:hanging="363"/>
        <w:jc w:val="left"/>
      </w:pPr>
      <w:rPr>
        <w:rFonts w:hint="default"/>
        <w:lang w:val="en-US" w:eastAsia="en-US" w:bidi="ar-SA"/>
      </w:rPr>
    </w:lvl>
    <w:lvl w:ilvl="1" w:tentative="0">
      <w:start w:val="1"/>
      <w:numFmt w:val="decimal"/>
      <w:lvlText w:val="%1.%2"/>
      <w:lvlJc w:val="left"/>
      <w:pPr>
        <w:ind w:left="1562" w:hanging="363"/>
        <w:jc w:val="left"/>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3201" w:hanging="363"/>
      </w:pPr>
      <w:rPr>
        <w:rFonts w:hint="default"/>
        <w:lang w:val="en-US" w:eastAsia="en-US" w:bidi="ar-SA"/>
      </w:rPr>
    </w:lvl>
    <w:lvl w:ilvl="3" w:tentative="0">
      <w:start w:val="0"/>
      <w:numFmt w:val="bullet"/>
      <w:lvlText w:val="•"/>
      <w:lvlJc w:val="left"/>
      <w:pPr>
        <w:ind w:left="4021" w:hanging="363"/>
      </w:pPr>
      <w:rPr>
        <w:rFonts w:hint="default"/>
        <w:lang w:val="en-US" w:eastAsia="en-US" w:bidi="ar-SA"/>
      </w:rPr>
    </w:lvl>
    <w:lvl w:ilvl="4" w:tentative="0">
      <w:start w:val="0"/>
      <w:numFmt w:val="bullet"/>
      <w:lvlText w:val="•"/>
      <w:lvlJc w:val="left"/>
      <w:pPr>
        <w:ind w:left="4842" w:hanging="363"/>
      </w:pPr>
      <w:rPr>
        <w:rFonts w:hint="default"/>
        <w:lang w:val="en-US" w:eastAsia="en-US" w:bidi="ar-SA"/>
      </w:rPr>
    </w:lvl>
    <w:lvl w:ilvl="5" w:tentative="0">
      <w:start w:val="0"/>
      <w:numFmt w:val="bullet"/>
      <w:lvlText w:val="•"/>
      <w:lvlJc w:val="left"/>
      <w:pPr>
        <w:ind w:left="5663" w:hanging="363"/>
      </w:pPr>
      <w:rPr>
        <w:rFonts w:hint="default"/>
        <w:lang w:val="en-US" w:eastAsia="en-US" w:bidi="ar-SA"/>
      </w:rPr>
    </w:lvl>
    <w:lvl w:ilvl="6" w:tentative="0">
      <w:start w:val="0"/>
      <w:numFmt w:val="bullet"/>
      <w:lvlText w:val="•"/>
      <w:lvlJc w:val="left"/>
      <w:pPr>
        <w:ind w:left="6483" w:hanging="363"/>
      </w:pPr>
      <w:rPr>
        <w:rFonts w:hint="default"/>
        <w:lang w:val="en-US" w:eastAsia="en-US" w:bidi="ar-SA"/>
      </w:rPr>
    </w:lvl>
    <w:lvl w:ilvl="7" w:tentative="0">
      <w:start w:val="0"/>
      <w:numFmt w:val="bullet"/>
      <w:lvlText w:val="•"/>
      <w:lvlJc w:val="left"/>
      <w:pPr>
        <w:ind w:left="7304" w:hanging="363"/>
      </w:pPr>
      <w:rPr>
        <w:rFonts w:hint="default"/>
        <w:lang w:val="en-US" w:eastAsia="en-US" w:bidi="ar-SA"/>
      </w:rPr>
    </w:lvl>
    <w:lvl w:ilvl="8" w:tentative="0">
      <w:start w:val="0"/>
      <w:numFmt w:val="bullet"/>
      <w:lvlText w:val="•"/>
      <w:lvlJc w:val="left"/>
      <w:pPr>
        <w:ind w:left="8125" w:hanging="363"/>
      </w:pPr>
      <w:rPr>
        <w:rFonts w:hint="default"/>
        <w:lang w:val="en-US" w:eastAsia="en-US" w:bidi="ar-SA"/>
      </w:rPr>
    </w:lvl>
  </w:abstractNum>
  <w:abstractNum w:abstractNumId="4">
    <w:nsid w:val="C8879AEF"/>
    <w:multiLevelType w:val="multilevel"/>
    <w:tmpl w:val="C8879AEF"/>
    <w:lvl w:ilvl="0" w:tentative="0">
      <w:start w:val="0"/>
      <w:numFmt w:val="bullet"/>
      <w:lvlText w:val=""/>
      <w:lvlJc w:val="left"/>
      <w:pPr>
        <w:ind w:left="1020" w:hanging="36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1894" w:hanging="360"/>
      </w:pPr>
      <w:rPr>
        <w:rFonts w:hint="default"/>
        <w:lang w:val="en-US" w:eastAsia="en-US" w:bidi="ar-SA"/>
      </w:rPr>
    </w:lvl>
    <w:lvl w:ilvl="2" w:tentative="0">
      <w:start w:val="0"/>
      <w:numFmt w:val="bullet"/>
      <w:lvlText w:val="•"/>
      <w:lvlJc w:val="left"/>
      <w:pPr>
        <w:ind w:left="2769" w:hanging="360"/>
      </w:pPr>
      <w:rPr>
        <w:rFonts w:hint="default"/>
        <w:lang w:val="en-US" w:eastAsia="en-US" w:bidi="ar-SA"/>
      </w:rPr>
    </w:lvl>
    <w:lvl w:ilvl="3" w:tentative="0">
      <w:start w:val="0"/>
      <w:numFmt w:val="bullet"/>
      <w:lvlText w:val="•"/>
      <w:lvlJc w:val="left"/>
      <w:pPr>
        <w:ind w:left="3643" w:hanging="360"/>
      </w:pPr>
      <w:rPr>
        <w:rFonts w:hint="default"/>
        <w:lang w:val="en-US" w:eastAsia="en-US" w:bidi="ar-SA"/>
      </w:rPr>
    </w:lvl>
    <w:lvl w:ilvl="4" w:tentative="0">
      <w:start w:val="0"/>
      <w:numFmt w:val="bullet"/>
      <w:lvlText w:val="•"/>
      <w:lvlJc w:val="left"/>
      <w:pPr>
        <w:ind w:left="4518" w:hanging="360"/>
      </w:pPr>
      <w:rPr>
        <w:rFonts w:hint="default"/>
        <w:lang w:val="en-US" w:eastAsia="en-US" w:bidi="ar-SA"/>
      </w:rPr>
    </w:lvl>
    <w:lvl w:ilvl="5" w:tentative="0">
      <w:start w:val="0"/>
      <w:numFmt w:val="bullet"/>
      <w:lvlText w:val="•"/>
      <w:lvlJc w:val="left"/>
      <w:pPr>
        <w:ind w:left="5393" w:hanging="360"/>
      </w:pPr>
      <w:rPr>
        <w:rFonts w:hint="default"/>
        <w:lang w:val="en-US" w:eastAsia="en-US" w:bidi="ar-SA"/>
      </w:rPr>
    </w:lvl>
    <w:lvl w:ilvl="6" w:tentative="0">
      <w:start w:val="0"/>
      <w:numFmt w:val="bullet"/>
      <w:lvlText w:val="•"/>
      <w:lvlJc w:val="left"/>
      <w:pPr>
        <w:ind w:left="6267" w:hanging="360"/>
      </w:pPr>
      <w:rPr>
        <w:rFonts w:hint="default"/>
        <w:lang w:val="en-US" w:eastAsia="en-US" w:bidi="ar-SA"/>
      </w:rPr>
    </w:lvl>
    <w:lvl w:ilvl="7" w:tentative="0">
      <w:start w:val="0"/>
      <w:numFmt w:val="bullet"/>
      <w:lvlText w:val="•"/>
      <w:lvlJc w:val="left"/>
      <w:pPr>
        <w:ind w:left="7142" w:hanging="360"/>
      </w:pPr>
      <w:rPr>
        <w:rFonts w:hint="default"/>
        <w:lang w:val="en-US" w:eastAsia="en-US" w:bidi="ar-SA"/>
      </w:rPr>
    </w:lvl>
    <w:lvl w:ilvl="8" w:tentative="0">
      <w:start w:val="0"/>
      <w:numFmt w:val="bullet"/>
      <w:lvlText w:val="•"/>
      <w:lvlJc w:val="left"/>
      <w:pPr>
        <w:ind w:left="8017" w:hanging="360"/>
      </w:pPr>
      <w:rPr>
        <w:rFonts w:hint="default"/>
        <w:lang w:val="en-US" w:eastAsia="en-US" w:bidi="ar-SA"/>
      </w:rPr>
    </w:lvl>
  </w:abstractNum>
  <w:abstractNum w:abstractNumId="5">
    <w:nsid w:val="CF092B84"/>
    <w:multiLevelType w:val="multilevel"/>
    <w:tmpl w:val="CF092B84"/>
    <w:lvl w:ilvl="0" w:tentative="0">
      <w:start w:val="3"/>
      <w:numFmt w:val="decimal"/>
      <w:lvlText w:val="%1"/>
      <w:lvlJc w:val="left"/>
      <w:pPr>
        <w:ind w:left="1620" w:hanging="360"/>
        <w:jc w:val="left"/>
      </w:pPr>
      <w:rPr>
        <w:rFonts w:hint="default"/>
        <w:lang w:val="en-US" w:eastAsia="en-US" w:bidi="ar-SA"/>
      </w:rPr>
    </w:lvl>
    <w:lvl w:ilvl="1" w:tentative="0">
      <w:start w:val="1"/>
      <w:numFmt w:val="decimal"/>
      <w:lvlText w:val="%1.%2"/>
      <w:lvlJc w:val="left"/>
      <w:pPr>
        <w:ind w:left="1620" w:hanging="360"/>
        <w:jc w:val="left"/>
      </w:pPr>
      <w:rPr>
        <w:rFonts w:hint="default"/>
        <w:spacing w:val="-2"/>
        <w:w w:val="99"/>
        <w:lang w:val="en-US" w:eastAsia="en-US" w:bidi="ar-SA"/>
      </w:rPr>
    </w:lvl>
    <w:lvl w:ilvl="2" w:tentative="0">
      <w:start w:val="0"/>
      <w:numFmt w:val="bullet"/>
      <w:lvlText w:val="•"/>
      <w:lvlJc w:val="left"/>
      <w:pPr>
        <w:ind w:left="3249" w:hanging="360"/>
      </w:pPr>
      <w:rPr>
        <w:rFonts w:hint="default"/>
        <w:lang w:val="en-US" w:eastAsia="en-US" w:bidi="ar-SA"/>
      </w:rPr>
    </w:lvl>
    <w:lvl w:ilvl="3" w:tentative="0">
      <w:start w:val="0"/>
      <w:numFmt w:val="bullet"/>
      <w:lvlText w:val="•"/>
      <w:lvlJc w:val="left"/>
      <w:pPr>
        <w:ind w:left="4063" w:hanging="360"/>
      </w:pPr>
      <w:rPr>
        <w:rFonts w:hint="default"/>
        <w:lang w:val="en-US" w:eastAsia="en-US" w:bidi="ar-SA"/>
      </w:rPr>
    </w:lvl>
    <w:lvl w:ilvl="4" w:tentative="0">
      <w:start w:val="0"/>
      <w:numFmt w:val="bullet"/>
      <w:lvlText w:val="•"/>
      <w:lvlJc w:val="left"/>
      <w:pPr>
        <w:ind w:left="4878" w:hanging="360"/>
      </w:pPr>
      <w:rPr>
        <w:rFonts w:hint="default"/>
        <w:lang w:val="en-US" w:eastAsia="en-US" w:bidi="ar-SA"/>
      </w:rPr>
    </w:lvl>
    <w:lvl w:ilvl="5" w:tentative="0">
      <w:start w:val="0"/>
      <w:numFmt w:val="bullet"/>
      <w:lvlText w:val="•"/>
      <w:lvlJc w:val="left"/>
      <w:pPr>
        <w:ind w:left="5693" w:hanging="360"/>
      </w:pPr>
      <w:rPr>
        <w:rFonts w:hint="default"/>
        <w:lang w:val="en-US" w:eastAsia="en-US" w:bidi="ar-SA"/>
      </w:rPr>
    </w:lvl>
    <w:lvl w:ilvl="6" w:tentative="0">
      <w:start w:val="0"/>
      <w:numFmt w:val="bullet"/>
      <w:lvlText w:val="•"/>
      <w:lvlJc w:val="left"/>
      <w:pPr>
        <w:ind w:left="6507" w:hanging="360"/>
      </w:pPr>
      <w:rPr>
        <w:rFonts w:hint="default"/>
        <w:lang w:val="en-US" w:eastAsia="en-US" w:bidi="ar-SA"/>
      </w:rPr>
    </w:lvl>
    <w:lvl w:ilvl="7" w:tentative="0">
      <w:start w:val="0"/>
      <w:numFmt w:val="bullet"/>
      <w:lvlText w:val="•"/>
      <w:lvlJc w:val="left"/>
      <w:pPr>
        <w:ind w:left="7322" w:hanging="360"/>
      </w:pPr>
      <w:rPr>
        <w:rFonts w:hint="default"/>
        <w:lang w:val="en-US" w:eastAsia="en-US" w:bidi="ar-SA"/>
      </w:rPr>
    </w:lvl>
    <w:lvl w:ilvl="8" w:tentative="0">
      <w:start w:val="0"/>
      <w:numFmt w:val="bullet"/>
      <w:lvlText w:val="•"/>
      <w:lvlJc w:val="left"/>
      <w:pPr>
        <w:ind w:left="8137" w:hanging="360"/>
      </w:pPr>
      <w:rPr>
        <w:rFonts w:hint="default"/>
        <w:lang w:val="en-US" w:eastAsia="en-US" w:bidi="ar-SA"/>
      </w:rPr>
    </w:lvl>
  </w:abstractNum>
  <w:abstractNum w:abstractNumId="6">
    <w:nsid w:val="D7F9FE59"/>
    <w:multiLevelType w:val="multilevel"/>
    <w:tmpl w:val="D7F9FE59"/>
    <w:lvl w:ilvl="0" w:tentative="0">
      <w:start w:val="3"/>
      <w:numFmt w:val="decimal"/>
      <w:lvlText w:val="%1"/>
      <w:lvlJc w:val="left"/>
      <w:pPr>
        <w:ind w:left="840" w:hanging="540"/>
        <w:jc w:val="left"/>
      </w:pPr>
      <w:rPr>
        <w:rFonts w:hint="default"/>
        <w:lang w:val="en-US" w:eastAsia="en-US" w:bidi="ar-SA"/>
      </w:rPr>
    </w:lvl>
    <w:lvl w:ilvl="1" w:tentative="0">
      <w:start w:val="8"/>
      <w:numFmt w:val="decimal"/>
      <w:lvlText w:val="%1.%2"/>
      <w:lvlJc w:val="left"/>
      <w:pPr>
        <w:ind w:left="840" w:hanging="540"/>
        <w:jc w:val="left"/>
      </w:pPr>
      <w:rPr>
        <w:rFonts w:hint="default"/>
        <w:lang w:val="en-US" w:eastAsia="en-US" w:bidi="ar-SA"/>
      </w:rPr>
    </w:lvl>
    <w:lvl w:ilvl="2" w:tentative="0">
      <w:start w:val="1"/>
      <w:numFmt w:val="decimal"/>
      <w:lvlText w:val="%1.%2.%3"/>
      <w:lvlJc w:val="left"/>
      <w:pPr>
        <w:ind w:left="840" w:hanging="540"/>
        <w:jc w:val="left"/>
      </w:pPr>
      <w:rPr>
        <w:rFonts w:hint="default" w:ascii="Times New Roman" w:hAnsi="Times New Roman" w:eastAsia="Times New Roman" w:cs="Times New Roman"/>
        <w:b/>
        <w:bCs/>
        <w:spacing w:val="-1"/>
        <w:w w:val="99"/>
        <w:sz w:val="24"/>
        <w:szCs w:val="24"/>
        <w:lang w:val="en-US" w:eastAsia="en-US" w:bidi="ar-SA"/>
      </w:rPr>
    </w:lvl>
    <w:lvl w:ilvl="3" w:tentative="0">
      <w:start w:val="0"/>
      <w:numFmt w:val="bullet"/>
      <w:lvlText w:val=""/>
      <w:lvlJc w:val="left"/>
      <w:pPr>
        <w:ind w:left="1020" w:hanging="360"/>
      </w:pPr>
      <w:rPr>
        <w:rFonts w:hint="default" w:ascii="Symbol" w:hAnsi="Symbol" w:eastAsia="Symbol" w:cs="Symbol"/>
        <w:w w:val="99"/>
        <w:sz w:val="20"/>
        <w:szCs w:val="20"/>
        <w:lang w:val="en-US" w:eastAsia="en-US" w:bidi="ar-SA"/>
      </w:rPr>
    </w:lvl>
    <w:lvl w:ilvl="4" w:tentative="0">
      <w:start w:val="0"/>
      <w:numFmt w:val="bullet"/>
      <w:lvlText w:val="•"/>
      <w:lvlJc w:val="left"/>
      <w:pPr>
        <w:ind w:left="3935" w:hanging="360"/>
      </w:pPr>
      <w:rPr>
        <w:rFonts w:hint="default"/>
        <w:lang w:val="en-US" w:eastAsia="en-US" w:bidi="ar-SA"/>
      </w:rPr>
    </w:lvl>
    <w:lvl w:ilvl="5" w:tentative="0">
      <w:start w:val="0"/>
      <w:numFmt w:val="bullet"/>
      <w:lvlText w:val="•"/>
      <w:lvlJc w:val="left"/>
      <w:pPr>
        <w:ind w:left="4907" w:hanging="360"/>
      </w:pPr>
      <w:rPr>
        <w:rFonts w:hint="default"/>
        <w:lang w:val="en-US" w:eastAsia="en-US" w:bidi="ar-SA"/>
      </w:rPr>
    </w:lvl>
    <w:lvl w:ilvl="6" w:tentative="0">
      <w:start w:val="0"/>
      <w:numFmt w:val="bullet"/>
      <w:lvlText w:val="•"/>
      <w:lvlJc w:val="left"/>
      <w:pPr>
        <w:ind w:left="5879" w:hanging="360"/>
      </w:pPr>
      <w:rPr>
        <w:rFonts w:hint="default"/>
        <w:lang w:val="en-US" w:eastAsia="en-US" w:bidi="ar-SA"/>
      </w:rPr>
    </w:lvl>
    <w:lvl w:ilvl="7" w:tentative="0">
      <w:start w:val="0"/>
      <w:numFmt w:val="bullet"/>
      <w:lvlText w:val="•"/>
      <w:lvlJc w:val="left"/>
      <w:pPr>
        <w:ind w:left="6850" w:hanging="360"/>
      </w:pPr>
      <w:rPr>
        <w:rFonts w:hint="default"/>
        <w:lang w:val="en-US" w:eastAsia="en-US" w:bidi="ar-SA"/>
      </w:rPr>
    </w:lvl>
    <w:lvl w:ilvl="8" w:tentative="0">
      <w:start w:val="0"/>
      <w:numFmt w:val="bullet"/>
      <w:lvlText w:val="•"/>
      <w:lvlJc w:val="left"/>
      <w:pPr>
        <w:ind w:left="7822" w:hanging="360"/>
      </w:pPr>
      <w:rPr>
        <w:rFonts w:hint="default"/>
        <w:lang w:val="en-US" w:eastAsia="en-US" w:bidi="ar-SA"/>
      </w:rPr>
    </w:lvl>
  </w:abstractNum>
  <w:abstractNum w:abstractNumId="7">
    <w:nsid w:val="DCBA6B53"/>
    <w:multiLevelType w:val="multilevel"/>
    <w:tmpl w:val="DCBA6B53"/>
    <w:lvl w:ilvl="0" w:tentative="0">
      <w:start w:val="3"/>
      <w:numFmt w:val="decimal"/>
      <w:lvlText w:val="%1"/>
      <w:lvlJc w:val="left"/>
      <w:pPr>
        <w:ind w:left="900" w:hanging="600"/>
        <w:jc w:val="left"/>
      </w:pPr>
      <w:rPr>
        <w:rFonts w:hint="default"/>
        <w:lang w:val="en-US" w:eastAsia="en-US" w:bidi="ar-SA"/>
      </w:rPr>
    </w:lvl>
    <w:lvl w:ilvl="1" w:tentative="0">
      <w:start w:val="7"/>
      <w:numFmt w:val="decimal"/>
      <w:lvlText w:val="%1.%2"/>
      <w:lvlJc w:val="left"/>
      <w:pPr>
        <w:ind w:left="900" w:hanging="600"/>
        <w:jc w:val="left"/>
      </w:pPr>
      <w:rPr>
        <w:rFonts w:hint="default"/>
        <w:lang w:val="en-US" w:eastAsia="en-US" w:bidi="ar-SA"/>
      </w:rPr>
    </w:lvl>
    <w:lvl w:ilvl="2" w:tentative="0">
      <w:start w:val="5"/>
      <w:numFmt w:val="decimal"/>
      <w:lvlText w:val="%1.%2.%3"/>
      <w:lvlJc w:val="left"/>
      <w:pPr>
        <w:ind w:left="900" w:hanging="600"/>
        <w:jc w:val="left"/>
      </w:pPr>
      <w:rPr>
        <w:rFonts w:hint="default" w:ascii="Times New Roman" w:hAnsi="Times New Roman" w:eastAsia="Times New Roman" w:cs="Times New Roman"/>
        <w:b/>
        <w:bCs/>
        <w:spacing w:val="-1"/>
        <w:w w:val="99"/>
        <w:sz w:val="24"/>
        <w:szCs w:val="24"/>
        <w:lang w:val="en-US" w:eastAsia="en-US" w:bidi="ar-SA"/>
      </w:rPr>
    </w:lvl>
    <w:lvl w:ilvl="3" w:tentative="0">
      <w:start w:val="0"/>
      <w:numFmt w:val="bullet"/>
      <w:lvlText w:val="•"/>
      <w:lvlJc w:val="left"/>
      <w:pPr>
        <w:ind w:left="3559" w:hanging="600"/>
      </w:pPr>
      <w:rPr>
        <w:rFonts w:hint="default"/>
        <w:lang w:val="en-US" w:eastAsia="en-US" w:bidi="ar-SA"/>
      </w:rPr>
    </w:lvl>
    <w:lvl w:ilvl="4" w:tentative="0">
      <w:start w:val="0"/>
      <w:numFmt w:val="bullet"/>
      <w:lvlText w:val="•"/>
      <w:lvlJc w:val="left"/>
      <w:pPr>
        <w:ind w:left="4446" w:hanging="600"/>
      </w:pPr>
      <w:rPr>
        <w:rFonts w:hint="default"/>
        <w:lang w:val="en-US" w:eastAsia="en-US" w:bidi="ar-SA"/>
      </w:rPr>
    </w:lvl>
    <w:lvl w:ilvl="5" w:tentative="0">
      <w:start w:val="0"/>
      <w:numFmt w:val="bullet"/>
      <w:lvlText w:val="•"/>
      <w:lvlJc w:val="left"/>
      <w:pPr>
        <w:ind w:left="5333" w:hanging="600"/>
      </w:pPr>
      <w:rPr>
        <w:rFonts w:hint="default"/>
        <w:lang w:val="en-US" w:eastAsia="en-US" w:bidi="ar-SA"/>
      </w:rPr>
    </w:lvl>
    <w:lvl w:ilvl="6" w:tentative="0">
      <w:start w:val="0"/>
      <w:numFmt w:val="bullet"/>
      <w:lvlText w:val="•"/>
      <w:lvlJc w:val="left"/>
      <w:pPr>
        <w:ind w:left="6219" w:hanging="600"/>
      </w:pPr>
      <w:rPr>
        <w:rFonts w:hint="default"/>
        <w:lang w:val="en-US" w:eastAsia="en-US" w:bidi="ar-SA"/>
      </w:rPr>
    </w:lvl>
    <w:lvl w:ilvl="7" w:tentative="0">
      <w:start w:val="0"/>
      <w:numFmt w:val="bullet"/>
      <w:lvlText w:val="•"/>
      <w:lvlJc w:val="left"/>
      <w:pPr>
        <w:ind w:left="7106" w:hanging="600"/>
      </w:pPr>
      <w:rPr>
        <w:rFonts w:hint="default"/>
        <w:lang w:val="en-US" w:eastAsia="en-US" w:bidi="ar-SA"/>
      </w:rPr>
    </w:lvl>
    <w:lvl w:ilvl="8" w:tentative="0">
      <w:start w:val="0"/>
      <w:numFmt w:val="bullet"/>
      <w:lvlText w:val="•"/>
      <w:lvlJc w:val="left"/>
      <w:pPr>
        <w:ind w:left="7993" w:hanging="600"/>
      </w:pPr>
      <w:rPr>
        <w:rFonts w:hint="default"/>
        <w:lang w:val="en-US" w:eastAsia="en-US" w:bidi="ar-SA"/>
      </w:rPr>
    </w:lvl>
  </w:abstractNum>
  <w:abstractNum w:abstractNumId="8">
    <w:nsid w:val="EC5FEBAE"/>
    <w:multiLevelType w:val="singleLevel"/>
    <w:tmpl w:val="EC5FEBAE"/>
    <w:lvl w:ilvl="0" w:tentative="0">
      <w:start w:val="4"/>
      <w:numFmt w:val="decimal"/>
      <w:lvlText w:val="%1)"/>
      <w:lvlJc w:val="left"/>
      <w:pPr>
        <w:tabs>
          <w:tab w:val="left" w:pos="312"/>
        </w:tabs>
      </w:pPr>
    </w:lvl>
  </w:abstractNum>
  <w:abstractNum w:abstractNumId="9">
    <w:nsid w:val="F4B5D9F5"/>
    <w:multiLevelType w:val="multilevel"/>
    <w:tmpl w:val="F4B5D9F5"/>
    <w:lvl w:ilvl="0" w:tentative="0">
      <w:start w:val="3"/>
      <w:numFmt w:val="decimal"/>
      <w:lvlText w:val="%1"/>
      <w:lvlJc w:val="left"/>
      <w:pPr>
        <w:ind w:left="840" w:hanging="540"/>
        <w:jc w:val="left"/>
      </w:pPr>
      <w:rPr>
        <w:rFonts w:hint="default"/>
        <w:lang w:val="en-US" w:eastAsia="en-US" w:bidi="ar-SA"/>
      </w:rPr>
    </w:lvl>
    <w:lvl w:ilvl="1" w:tentative="0">
      <w:start w:val="5"/>
      <w:numFmt w:val="decimal"/>
      <w:lvlText w:val="%1.%2"/>
      <w:lvlJc w:val="left"/>
      <w:pPr>
        <w:ind w:left="840" w:hanging="540"/>
        <w:jc w:val="left"/>
      </w:pPr>
      <w:rPr>
        <w:rFonts w:hint="default"/>
        <w:lang w:val="en-US" w:eastAsia="en-US" w:bidi="ar-SA"/>
      </w:rPr>
    </w:lvl>
    <w:lvl w:ilvl="2" w:tentative="0">
      <w:start w:val="1"/>
      <w:numFmt w:val="decimal"/>
      <w:lvlText w:val="%1.%2.%3"/>
      <w:lvlJc w:val="left"/>
      <w:pPr>
        <w:ind w:left="840" w:hanging="540"/>
        <w:jc w:val="left"/>
      </w:pPr>
      <w:rPr>
        <w:rFonts w:hint="default" w:ascii="Times New Roman" w:hAnsi="Times New Roman" w:eastAsia="Times New Roman" w:cs="Times New Roman"/>
        <w:b/>
        <w:bCs/>
        <w:spacing w:val="-2"/>
        <w:w w:val="99"/>
        <w:sz w:val="24"/>
        <w:szCs w:val="24"/>
        <w:lang w:val="en-US" w:eastAsia="en-US" w:bidi="ar-SA"/>
      </w:rPr>
    </w:lvl>
    <w:lvl w:ilvl="3" w:tentative="0">
      <w:start w:val="0"/>
      <w:numFmt w:val="bullet"/>
      <w:lvlText w:val=""/>
      <w:lvlJc w:val="left"/>
      <w:pPr>
        <w:ind w:left="1020" w:hanging="360"/>
      </w:pPr>
      <w:rPr>
        <w:rFonts w:hint="default" w:ascii="Wingdings" w:hAnsi="Wingdings" w:eastAsia="Wingdings" w:cs="Wingdings"/>
        <w:w w:val="100"/>
        <w:sz w:val="24"/>
        <w:szCs w:val="24"/>
        <w:lang w:val="en-US" w:eastAsia="en-US" w:bidi="ar-SA"/>
      </w:rPr>
    </w:lvl>
    <w:lvl w:ilvl="4" w:tentative="0">
      <w:start w:val="0"/>
      <w:numFmt w:val="bullet"/>
      <w:lvlText w:val="•"/>
      <w:lvlJc w:val="left"/>
      <w:pPr>
        <w:ind w:left="3935" w:hanging="360"/>
      </w:pPr>
      <w:rPr>
        <w:rFonts w:hint="default"/>
        <w:lang w:val="en-US" w:eastAsia="en-US" w:bidi="ar-SA"/>
      </w:rPr>
    </w:lvl>
    <w:lvl w:ilvl="5" w:tentative="0">
      <w:start w:val="0"/>
      <w:numFmt w:val="bullet"/>
      <w:lvlText w:val="•"/>
      <w:lvlJc w:val="left"/>
      <w:pPr>
        <w:ind w:left="4907" w:hanging="360"/>
      </w:pPr>
      <w:rPr>
        <w:rFonts w:hint="default"/>
        <w:lang w:val="en-US" w:eastAsia="en-US" w:bidi="ar-SA"/>
      </w:rPr>
    </w:lvl>
    <w:lvl w:ilvl="6" w:tentative="0">
      <w:start w:val="0"/>
      <w:numFmt w:val="bullet"/>
      <w:lvlText w:val="•"/>
      <w:lvlJc w:val="left"/>
      <w:pPr>
        <w:ind w:left="5879" w:hanging="360"/>
      </w:pPr>
      <w:rPr>
        <w:rFonts w:hint="default"/>
        <w:lang w:val="en-US" w:eastAsia="en-US" w:bidi="ar-SA"/>
      </w:rPr>
    </w:lvl>
    <w:lvl w:ilvl="7" w:tentative="0">
      <w:start w:val="0"/>
      <w:numFmt w:val="bullet"/>
      <w:lvlText w:val="•"/>
      <w:lvlJc w:val="left"/>
      <w:pPr>
        <w:ind w:left="6850" w:hanging="360"/>
      </w:pPr>
      <w:rPr>
        <w:rFonts w:hint="default"/>
        <w:lang w:val="en-US" w:eastAsia="en-US" w:bidi="ar-SA"/>
      </w:rPr>
    </w:lvl>
    <w:lvl w:ilvl="8" w:tentative="0">
      <w:start w:val="0"/>
      <w:numFmt w:val="bullet"/>
      <w:lvlText w:val="•"/>
      <w:lvlJc w:val="left"/>
      <w:pPr>
        <w:ind w:left="7822" w:hanging="360"/>
      </w:pPr>
      <w:rPr>
        <w:rFonts w:hint="default"/>
        <w:lang w:val="en-US" w:eastAsia="en-US" w:bidi="ar-SA"/>
      </w:rPr>
    </w:lvl>
  </w:abstractNum>
  <w:abstractNum w:abstractNumId="10">
    <w:nsid w:val="0053208E"/>
    <w:multiLevelType w:val="multilevel"/>
    <w:tmpl w:val="0053208E"/>
    <w:lvl w:ilvl="0" w:tentative="0">
      <w:start w:val="1"/>
      <w:numFmt w:val="decimal"/>
      <w:lvlText w:val="%1"/>
      <w:lvlJc w:val="left"/>
      <w:pPr>
        <w:ind w:left="1562" w:hanging="303"/>
        <w:jc w:val="left"/>
      </w:pPr>
      <w:rPr>
        <w:rFonts w:hint="default"/>
        <w:lang w:val="en-US" w:eastAsia="en-US" w:bidi="ar-SA"/>
      </w:rPr>
    </w:lvl>
    <w:lvl w:ilvl="1" w:tentative="0">
      <w:start w:val="1"/>
      <w:numFmt w:val="decimal"/>
      <w:lvlText w:val="%1.%2"/>
      <w:lvlJc w:val="left"/>
      <w:pPr>
        <w:ind w:left="1562" w:hanging="303"/>
        <w:jc w:val="left"/>
      </w:pPr>
      <w:rPr>
        <w:rFonts w:hint="default" w:ascii="Times New Roman" w:hAnsi="Times New Roman" w:eastAsia="Times New Roman" w:cs="Times New Roman"/>
        <w:w w:val="100"/>
        <w:sz w:val="22"/>
        <w:szCs w:val="22"/>
        <w:lang w:val="en-US" w:eastAsia="en-US" w:bidi="ar-SA"/>
      </w:rPr>
    </w:lvl>
    <w:lvl w:ilvl="2" w:tentative="0">
      <w:start w:val="0"/>
      <w:numFmt w:val="bullet"/>
      <w:lvlText w:val="•"/>
      <w:lvlJc w:val="left"/>
      <w:pPr>
        <w:ind w:left="3201" w:hanging="303"/>
      </w:pPr>
      <w:rPr>
        <w:rFonts w:hint="default"/>
        <w:lang w:val="en-US" w:eastAsia="en-US" w:bidi="ar-SA"/>
      </w:rPr>
    </w:lvl>
    <w:lvl w:ilvl="3" w:tentative="0">
      <w:start w:val="0"/>
      <w:numFmt w:val="bullet"/>
      <w:lvlText w:val="•"/>
      <w:lvlJc w:val="left"/>
      <w:pPr>
        <w:ind w:left="4021" w:hanging="303"/>
      </w:pPr>
      <w:rPr>
        <w:rFonts w:hint="default"/>
        <w:lang w:val="en-US" w:eastAsia="en-US" w:bidi="ar-SA"/>
      </w:rPr>
    </w:lvl>
    <w:lvl w:ilvl="4" w:tentative="0">
      <w:start w:val="0"/>
      <w:numFmt w:val="bullet"/>
      <w:lvlText w:val="•"/>
      <w:lvlJc w:val="left"/>
      <w:pPr>
        <w:ind w:left="4842" w:hanging="303"/>
      </w:pPr>
      <w:rPr>
        <w:rFonts w:hint="default"/>
        <w:lang w:val="en-US" w:eastAsia="en-US" w:bidi="ar-SA"/>
      </w:rPr>
    </w:lvl>
    <w:lvl w:ilvl="5" w:tentative="0">
      <w:start w:val="0"/>
      <w:numFmt w:val="bullet"/>
      <w:lvlText w:val="•"/>
      <w:lvlJc w:val="left"/>
      <w:pPr>
        <w:ind w:left="5663" w:hanging="303"/>
      </w:pPr>
      <w:rPr>
        <w:rFonts w:hint="default"/>
        <w:lang w:val="en-US" w:eastAsia="en-US" w:bidi="ar-SA"/>
      </w:rPr>
    </w:lvl>
    <w:lvl w:ilvl="6" w:tentative="0">
      <w:start w:val="0"/>
      <w:numFmt w:val="bullet"/>
      <w:lvlText w:val="•"/>
      <w:lvlJc w:val="left"/>
      <w:pPr>
        <w:ind w:left="6483" w:hanging="303"/>
      </w:pPr>
      <w:rPr>
        <w:rFonts w:hint="default"/>
        <w:lang w:val="en-US" w:eastAsia="en-US" w:bidi="ar-SA"/>
      </w:rPr>
    </w:lvl>
    <w:lvl w:ilvl="7" w:tentative="0">
      <w:start w:val="0"/>
      <w:numFmt w:val="bullet"/>
      <w:lvlText w:val="•"/>
      <w:lvlJc w:val="left"/>
      <w:pPr>
        <w:ind w:left="7304" w:hanging="303"/>
      </w:pPr>
      <w:rPr>
        <w:rFonts w:hint="default"/>
        <w:lang w:val="en-US" w:eastAsia="en-US" w:bidi="ar-SA"/>
      </w:rPr>
    </w:lvl>
    <w:lvl w:ilvl="8" w:tentative="0">
      <w:start w:val="0"/>
      <w:numFmt w:val="bullet"/>
      <w:lvlText w:val="•"/>
      <w:lvlJc w:val="left"/>
      <w:pPr>
        <w:ind w:left="8125" w:hanging="303"/>
      </w:pPr>
      <w:rPr>
        <w:rFonts w:hint="default"/>
        <w:lang w:val="en-US" w:eastAsia="en-US" w:bidi="ar-SA"/>
      </w:rPr>
    </w:lvl>
  </w:abstractNum>
  <w:abstractNum w:abstractNumId="11">
    <w:nsid w:val="0248C179"/>
    <w:multiLevelType w:val="multilevel"/>
    <w:tmpl w:val="0248C179"/>
    <w:lvl w:ilvl="0" w:tentative="0">
      <w:start w:val="3"/>
      <w:numFmt w:val="decimal"/>
      <w:lvlText w:val="%1"/>
      <w:lvlJc w:val="left"/>
      <w:pPr>
        <w:ind w:left="722" w:hanging="423"/>
        <w:jc w:val="left"/>
      </w:pPr>
      <w:rPr>
        <w:rFonts w:hint="default"/>
        <w:lang w:val="en-US" w:eastAsia="en-US" w:bidi="ar-SA"/>
      </w:rPr>
    </w:lvl>
    <w:lvl w:ilvl="1" w:tentative="0">
      <w:start w:val="1"/>
      <w:numFmt w:val="decimal"/>
      <w:lvlText w:val="%1.%2"/>
      <w:lvlJc w:val="left"/>
      <w:pPr>
        <w:ind w:left="722" w:hanging="423"/>
        <w:jc w:val="right"/>
      </w:pPr>
      <w:rPr>
        <w:rFonts w:hint="default"/>
        <w:b/>
        <w:bCs/>
        <w:w w:val="100"/>
        <w:lang w:val="en-US" w:eastAsia="en-US" w:bidi="ar-SA"/>
      </w:rPr>
    </w:lvl>
    <w:lvl w:ilvl="2" w:tentative="0">
      <w:start w:val="0"/>
      <w:numFmt w:val="bullet"/>
      <w:lvlText w:val=""/>
      <w:lvlJc w:val="left"/>
      <w:pPr>
        <w:ind w:left="1020" w:hanging="360"/>
      </w:pPr>
      <w:rPr>
        <w:rFonts w:hint="default" w:ascii="Symbol" w:hAnsi="Symbol" w:eastAsia="Symbol" w:cs="Symbol"/>
        <w:w w:val="100"/>
        <w:sz w:val="28"/>
        <w:szCs w:val="28"/>
        <w:lang w:val="en-US" w:eastAsia="en-US" w:bidi="ar-SA"/>
      </w:rPr>
    </w:lvl>
    <w:lvl w:ilvl="3" w:tentative="0">
      <w:start w:val="0"/>
      <w:numFmt w:val="bullet"/>
      <w:lvlText w:val="•"/>
      <w:lvlJc w:val="left"/>
      <w:pPr>
        <w:ind w:left="2963" w:hanging="360"/>
      </w:pPr>
      <w:rPr>
        <w:rFonts w:hint="default"/>
        <w:lang w:val="en-US" w:eastAsia="en-US" w:bidi="ar-SA"/>
      </w:rPr>
    </w:lvl>
    <w:lvl w:ilvl="4" w:tentative="0">
      <w:start w:val="0"/>
      <w:numFmt w:val="bullet"/>
      <w:lvlText w:val="•"/>
      <w:lvlJc w:val="left"/>
      <w:pPr>
        <w:ind w:left="3935" w:hanging="360"/>
      </w:pPr>
      <w:rPr>
        <w:rFonts w:hint="default"/>
        <w:lang w:val="en-US" w:eastAsia="en-US" w:bidi="ar-SA"/>
      </w:rPr>
    </w:lvl>
    <w:lvl w:ilvl="5" w:tentative="0">
      <w:start w:val="0"/>
      <w:numFmt w:val="bullet"/>
      <w:lvlText w:val="•"/>
      <w:lvlJc w:val="left"/>
      <w:pPr>
        <w:ind w:left="4907" w:hanging="360"/>
      </w:pPr>
      <w:rPr>
        <w:rFonts w:hint="default"/>
        <w:lang w:val="en-US" w:eastAsia="en-US" w:bidi="ar-SA"/>
      </w:rPr>
    </w:lvl>
    <w:lvl w:ilvl="6" w:tentative="0">
      <w:start w:val="0"/>
      <w:numFmt w:val="bullet"/>
      <w:lvlText w:val="•"/>
      <w:lvlJc w:val="left"/>
      <w:pPr>
        <w:ind w:left="5879" w:hanging="360"/>
      </w:pPr>
      <w:rPr>
        <w:rFonts w:hint="default"/>
        <w:lang w:val="en-US" w:eastAsia="en-US" w:bidi="ar-SA"/>
      </w:rPr>
    </w:lvl>
    <w:lvl w:ilvl="7" w:tentative="0">
      <w:start w:val="0"/>
      <w:numFmt w:val="bullet"/>
      <w:lvlText w:val="•"/>
      <w:lvlJc w:val="left"/>
      <w:pPr>
        <w:ind w:left="6850" w:hanging="360"/>
      </w:pPr>
      <w:rPr>
        <w:rFonts w:hint="default"/>
        <w:lang w:val="en-US" w:eastAsia="en-US" w:bidi="ar-SA"/>
      </w:rPr>
    </w:lvl>
    <w:lvl w:ilvl="8" w:tentative="0">
      <w:start w:val="0"/>
      <w:numFmt w:val="bullet"/>
      <w:lvlText w:val="•"/>
      <w:lvlJc w:val="left"/>
      <w:pPr>
        <w:ind w:left="7822" w:hanging="360"/>
      </w:pPr>
      <w:rPr>
        <w:rFonts w:hint="default"/>
        <w:lang w:val="en-US" w:eastAsia="en-US" w:bidi="ar-SA"/>
      </w:rPr>
    </w:lvl>
  </w:abstractNum>
  <w:abstractNum w:abstractNumId="12">
    <w:nsid w:val="03D62ECE"/>
    <w:multiLevelType w:val="multilevel"/>
    <w:tmpl w:val="03D62ECE"/>
    <w:lvl w:ilvl="0" w:tentative="0">
      <w:start w:val="1"/>
      <w:numFmt w:val="decimal"/>
      <w:lvlText w:val="%1"/>
      <w:lvlJc w:val="left"/>
      <w:pPr>
        <w:ind w:left="900" w:hanging="540"/>
        <w:jc w:val="left"/>
      </w:pPr>
      <w:rPr>
        <w:rFonts w:hint="default"/>
        <w:lang w:val="en-US" w:eastAsia="en-US" w:bidi="ar-SA"/>
      </w:rPr>
    </w:lvl>
    <w:lvl w:ilvl="1" w:tentative="0">
      <w:start w:val="5"/>
      <w:numFmt w:val="decimal"/>
      <w:lvlText w:val="%1.%2"/>
      <w:lvlJc w:val="left"/>
      <w:pPr>
        <w:ind w:left="900" w:hanging="540"/>
        <w:jc w:val="left"/>
      </w:pPr>
      <w:rPr>
        <w:rFonts w:hint="default"/>
        <w:lang w:val="en-US" w:eastAsia="en-US" w:bidi="ar-SA"/>
      </w:rPr>
    </w:lvl>
    <w:lvl w:ilvl="2" w:tentative="0">
      <w:start w:val="1"/>
      <w:numFmt w:val="decimal"/>
      <w:lvlText w:val="%1.%2.%3"/>
      <w:lvlJc w:val="left"/>
      <w:pPr>
        <w:ind w:left="900" w:hanging="540"/>
        <w:jc w:val="left"/>
      </w:pPr>
      <w:rPr>
        <w:rFonts w:hint="default" w:ascii="Times New Roman" w:hAnsi="Times New Roman" w:eastAsia="Times New Roman" w:cs="Times New Roman"/>
        <w:b/>
        <w:bCs/>
        <w:spacing w:val="-2"/>
        <w:w w:val="99"/>
        <w:sz w:val="24"/>
        <w:szCs w:val="24"/>
        <w:lang w:val="en-US" w:eastAsia="en-US" w:bidi="ar-SA"/>
      </w:rPr>
    </w:lvl>
    <w:lvl w:ilvl="3" w:tentative="0">
      <w:start w:val="0"/>
      <w:numFmt w:val="bullet"/>
      <w:lvlText w:val=""/>
      <w:lvlJc w:val="left"/>
      <w:pPr>
        <w:ind w:left="1020" w:hanging="360"/>
      </w:pPr>
      <w:rPr>
        <w:rFonts w:hint="default"/>
        <w:w w:val="99"/>
        <w:lang w:val="en-US" w:eastAsia="en-US" w:bidi="ar-SA"/>
      </w:rPr>
    </w:lvl>
    <w:lvl w:ilvl="4" w:tentative="0">
      <w:start w:val="0"/>
      <w:numFmt w:val="bullet"/>
      <w:lvlText w:val="•"/>
      <w:lvlJc w:val="left"/>
      <w:pPr>
        <w:ind w:left="3935" w:hanging="360"/>
      </w:pPr>
      <w:rPr>
        <w:rFonts w:hint="default"/>
        <w:lang w:val="en-US" w:eastAsia="en-US" w:bidi="ar-SA"/>
      </w:rPr>
    </w:lvl>
    <w:lvl w:ilvl="5" w:tentative="0">
      <w:start w:val="0"/>
      <w:numFmt w:val="bullet"/>
      <w:lvlText w:val="•"/>
      <w:lvlJc w:val="left"/>
      <w:pPr>
        <w:ind w:left="4907" w:hanging="360"/>
      </w:pPr>
      <w:rPr>
        <w:rFonts w:hint="default"/>
        <w:lang w:val="en-US" w:eastAsia="en-US" w:bidi="ar-SA"/>
      </w:rPr>
    </w:lvl>
    <w:lvl w:ilvl="6" w:tentative="0">
      <w:start w:val="0"/>
      <w:numFmt w:val="bullet"/>
      <w:lvlText w:val="•"/>
      <w:lvlJc w:val="left"/>
      <w:pPr>
        <w:ind w:left="5879" w:hanging="360"/>
      </w:pPr>
      <w:rPr>
        <w:rFonts w:hint="default"/>
        <w:lang w:val="en-US" w:eastAsia="en-US" w:bidi="ar-SA"/>
      </w:rPr>
    </w:lvl>
    <w:lvl w:ilvl="7" w:tentative="0">
      <w:start w:val="0"/>
      <w:numFmt w:val="bullet"/>
      <w:lvlText w:val="•"/>
      <w:lvlJc w:val="left"/>
      <w:pPr>
        <w:ind w:left="6850" w:hanging="360"/>
      </w:pPr>
      <w:rPr>
        <w:rFonts w:hint="default"/>
        <w:lang w:val="en-US" w:eastAsia="en-US" w:bidi="ar-SA"/>
      </w:rPr>
    </w:lvl>
    <w:lvl w:ilvl="8" w:tentative="0">
      <w:start w:val="0"/>
      <w:numFmt w:val="bullet"/>
      <w:lvlText w:val="•"/>
      <w:lvlJc w:val="left"/>
      <w:pPr>
        <w:ind w:left="7822" w:hanging="360"/>
      </w:pPr>
      <w:rPr>
        <w:rFonts w:hint="default"/>
        <w:lang w:val="en-US" w:eastAsia="en-US" w:bidi="ar-SA"/>
      </w:rPr>
    </w:lvl>
  </w:abstractNum>
  <w:abstractNum w:abstractNumId="13">
    <w:nsid w:val="2470EC97"/>
    <w:multiLevelType w:val="multilevel"/>
    <w:tmpl w:val="2470EC97"/>
    <w:lvl w:ilvl="0" w:tentative="0">
      <w:start w:val="3"/>
      <w:numFmt w:val="decimal"/>
      <w:lvlText w:val="%1"/>
      <w:lvlJc w:val="left"/>
      <w:pPr>
        <w:ind w:left="900" w:hanging="600"/>
        <w:jc w:val="left"/>
      </w:pPr>
      <w:rPr>
        <w:rFonts w:hint="default"/>
        <w:lang w:val="en-US" w:eastAsia="en-US" w:bidi="ar-SA"/>
      </w:rPr>
    </w:lvl>
    <w:lvl w:ilvl="1" w:tentative="0">
      <w:start w:val="7"/>
      <w:numFmt w:val="decimal"/>
      <w:lvlText w:val="%1.%2"/>
      <w:lvlJc w:val="left"/>
      <w:pPr>
        <w:ind w:left="900" w:hanging="600"/>
        <w:jc w:val="left"/>
      </w:pPr>
      <w:rPr>
        <w:rFonts w:hint="default"/>
        <w:lang w:val="en-US" w:eastAsia="en-US" w:bidi="ar-SA"/>
      </w:rPr>
    </w:lvl>
    <w:lvl w:ilvl="2" w:tentative="0">
      <w:start w:val="2"/>
      <w:numFmt w:val="decimal"/>
      <w:lvlText w:val="%1.%2.%3."/>
      <w:lvlJc w:val="left"/>
      <w:pPr>
        <w:ind w:left="900" w:hanging="600"/>
        <w:jc w:val="left"/>
      </w:pPr>
      <w:rPr>
        <w:rFonts w:hint="default" w:ascii="Times New Roman" w:hAnsi="Times New Roman" w:eastAsia="Times New Roman" w:cs="Times New Roman"/>
        <w:b/>
        <w:bCs/>
        <w:spacing w:val="-1"/>
        <w:w w:val="99"/>
        <w:sz w:val="24"/>
        <w:szCs w:val="24"/>
        <w:lang w:val="en-US" w:eastAsia="en-US" w:bidi="ar-SA"/>
      </w:rPr>
    </w:lvl>
    <w:lvl w:ilvl="3" w:tentative="0">
      <w:start w:val="0"/>
      <w:numFmt w:val="bullet"/>
      <w:lvlText w:val="•"/>
      <w:lvlJc w:val="left"/>
      <w:pPr>
        <w:ind w:left="3559" w:hanging="600"/>
      </w:pPr>
      <w:rPr>
        <w:rFonts w:hint="default"/>
        <w:lang w:val="en-US" w:eastAsia="en-US" w:bidi="ar-SA"/>
      </w:rPr>
    </w:lvl>
    <w:lvl w:ilvl="4" w:tentative="0">
      <w:start w:val="0"/>
      <w:numFmt w:val="bullet"/>
      <w:lvlText w:val="•"/>
      <w:lvlJc w:val="left"/>
      <w:pPr>
        <w:ind w:left="4446" w:hanging="600"/>
      </w:pPr>
      <w:rPr>
        <w:rFonts w:hint="default"/>
        <w:lang w:val="en-US" w:eastAsia="en-US" w:bidi="ar-SA"/>
      </w:rPr>
    </w:lvl>
    <w:lvl w:ilvl="5" w:tentative="0">
      <w:start w:val="0"/>
      <w:numFmt w:val="bullet"/>
      <w:lvlText w:val="•"/>
      <w:lvlJc w:val="left"/>
      <w:pPr>
        <w:ind w:left="5333" w:hanging="600"/>
      </w:pPr>
      <w:rPr>
        <w:rFonts w:hint="default"/>
        <w:lang w:val="en-US" w:eastAsia="en-US" w:bidi="ar-SA"/>
      </w:rPr>
    </w:lvl>
    <w:lvl w:ilvl="6" w:tentative="0">
      <w:start w:val="0"/>
      <w:numFmt w:val="bullet"/>
      <w:lvlText w:val="•"/>
      <w:lvlJc w:val="left"/>
      <w:pPr>
        <w:ind w:left="6219" w:hanging="600"/>
      </w:pPr>
      <w:rPr>
        <w:rFonts w:hint="default"/>
        <w:lang w:val="en-US" w:eastAsia="en-US" w:bidi="ar-SA"/>
      </w:rPr>
    </w:lvl>
    <w:lvl w:ilvl="7" w:tentative="0">
      <w:start w:val="0"/>
      <w:numFmt w:val="bullet"/>
      <w:lvlText w:val="•"/>
      <w:lvlJc w:val="left"/>
      <w:pPr>
        <w:ind w:left="7106" w:hanging="600"/>
      </w:pPr>
      <w:rPr>
        <w:rFonts w:hint="default"/>
        <w:lang w:val="en-US" w:eastAsia="en-US" w:bidi="ar-SA"/>
      </w:rPr>
    </w:lvl>
    <w:lvl w:ilvl="8" w:tentative="0">
      <w:start w:val="0"/>
      <w:numFmt w:val="bullet"/>
      <w:lvlText w:val="•"/>
      <w:lvlJc w:val="left"/>
      <w:pPr>
        <w:ind w:left="7993" w:hanging="600"/>
      </w:pPr>
      <w:rPr>
        <w:rFonts w:hint="default"/>
        <w:lang w:val="en-US" w:eastAsia="en-US" w:bidi="ar-SA"/>
      </w:rPr>
    </w:lvl>
  </w:abstractNum>
  <w:abstractNum w:abstractNumId="14">
    <w:nsid w:val="2A8F537B"/>
    <w:multiLevelType w:val="multilevel"/>
    <w:tmpl w:val="2A8F537B"/>
    <w:lvl w:ilvl="0" w:tentative="0">
      <w:start w:val="3"/>
      <w:numFmt w:val="decimal"/>
      <w:lvlText w:val="%1"/>
      <w:lvlJc w:val="left"/>
      <w:pPr>
        <w:ind w:left="840" w:hanging="540"/>
        <w:jc w:val="left"/>
      </w:pPr>
      <w:rPr>
        <w:rFonts w:hint="default"/>
        <w:lang w:val="en-US" w:eastAsia="en-US" w:bidi="ar-SA"/>
      </w:rPr>
    </w:lvl>
    <w:lvl w:ilvl="1" w:tentative="0">
      <w:start w:val="3"/>
      <w:numFmt w:val="decimal"/>
      <w:lvlText w:val="%1.%2"/>
      <w:lvlJc w:val="left"/>
      <w:pPr>
        <w:ind w:left="840" w:hanging="540"/>
        <w:jc w:val="left"/>
      </w:pPr>
      <w:rPr>
        <w:rFonts w:hint="default"/>
        <w:lang w:val="en-US" w:eastAsia="en-US" w:bidi="ar-SA"/>
      </w:rPr>
    </w:lvl>
    <w:lvl w:ilvl="2" w:tentative="0">
      <w:start w:val="1"/>
      <w:numFmt w:val="decimal"/>
      <w:lvlText w:val="%1.%2.%3"/>
      <w:lvlJc w:val="left"/>
      <w:pPr>
        <w:ind w:left="840" w:hanging="540"/>
        <w:jc w:val="left"/>
      </w:pPr>
      <w:rPr>
        <w:rFonts w:hint="default" w:ascii="Times New Roman" w:hAnsi="Times New Roman" w:eastAsia="Times New Roman" w:cs="Times New Roman"/>
        <w:b/>
        <w:bCs/>
        <w:spacing w:val="-2"/>
        <w:w w:val="99"/>
        <w:sz w:val="24"/>
        <w:szCs w:val="24"/>
        <w:lang w:val="en-US" w:eastAsia="en-US" w:bidi="ar-SA"/>
      </w:rPr>
    </w:lvl>
    <w:lvl w:ilvl="3" w:tentative="0">
      <w:start w:val="0"/>
      <w:numFmt w:val="bullet"/>
      <w:lvlText w:val=""/>
      <w:lvlJc w:val="left"/>
      <w:pPr>
        <w:ind w:left="1020" w:hanging="310"/>
      </w:pPr>
      <w:rPr>
        <w:rFonts w:hint="default" w:ascii="Wingdings" w:hAnsi="Wingdings" w:eastAsia="Wingdings" w:cs="Wingdings"/>
        <w:w w:val="100"/>
        <w:sz w:val="24"/>
        <w:szCs w:val="24"/>
        <w:lang w:val="en-US" w:eastAsia="en-US" w:bidi="ar-SA"/>
      </w:rPr>
    </w:lvl>
    <w:lvl w:ilvl="4" w:tentative="0">
      <w:start w:val="0"/>
      <w:numFmt w:val="bullet"/>
      <w:lvlText w:val="•"/>
      <w:lvlJc w:val="left"/>
      <w:pPr>
        <w:ind w:left="3935" w:hanging="310"/>
      </w:pPr>
      <w:rPr>
        <w:rFonts w:hint="default"/>
        <w:lang w:val="en-US" w:eastAsia="en-US" w:bidi="ar-SA"/>
      </w:rPr>
    </w:lvl>
    <w:lvl w:ilvl="5" w:tentative="0">
      <w:start w:val="0"/>
      <w:numFmt w:val="bullet"/>
      <w:lvlText w:val="•"/>
      <w:lvlJc w:val="left"/>
      <w:pPr>
        <w:ind w:left="4907" w:hanging="310"/>
      </w:pPr>
      <w:rPr>
        <w:rFonts w:hint="default"/>
        <w:lang w:val="en-US" w:eastAsia="en-US" w:bidi="ar-SA"/>
      </w:rPr>
    </w:lvl>
    <w:lvl w:ilvl="6" w:tentative="0">
      <w:start w:val="0"/>
      <w:numFmt w:val="bullet"/>
      <w:lvlText w:val="•"/>
      <w:lvlJc w:val="left"/>
      <w:pPr>
        <w:ind w:left="5879" w:hanging="310"/>
      </w:pPr>
      <w:rPr>
        <w:rFonts w:hint="default"/>
        <w:lang w:val="en-US" w:eastAsia="en-US" w:bidi="ar-SA"/>
      </w:rPr>
    </w:lvl>
    <w:lvl w:ilvl="7" w:tentative="0">
      <w:start w:val="0"/>
      <w:numFmt w:val="bullet"/>
      <w:lvlText w:val="•"/>
      <w:lvlJc w:val="left"/>
      <w:pPr>
        <w:ind w:left="6850" w:hanging="310"/>
      </w:pPr>
      <w:rPr>
        <w:rFonts w:hint="default"/>
        <w:lang w:val="en-US" w:eastAsia="en-US" w:bidi="ar-SA"/>
      </w:rPr>
    </w:lvl>
    <w:lvl w:ilvl="8" w:tentative="0">
      <w:start w:val="0"/>
      <w:numFmt w:val="bullet"/>
      <w:lvlText w:val="•"/>
      <w:lvlJc w:val="left"/>
      <w:pPr>
        <w:ind w:left="7822" w:hanging="310"/>
      </w:pPr>
      <w:rPr>
        <w:rFonts w:hint="default"/>
        <w:lang w:val="en-US" w:eastAsia="en-US" w:bidi="ar-SA"/>
      </w:rPr>
    </w:lvl>
  </w:abstractNum>
  <w:abstractNum w:abstractNumId="15">
    <w:nsid w:val="4C1BAE26"/>
    <w:multiLevelType w:val="multilevel"/>
    <w:tmpl w:val="4C1BAE26"/>
    <w:lvl w:ilvl="0" w:tentative="0">
      <w:start w:val="5"/>
      <w:numFmt w:val="decimal"/>
      <w:lvlText w:val="%1"/>
      <w:lvlJc w:val="left"/>
      <w:pPr>
        <w:ind w:left="722" w:hanging="423"/>
        <w:jc w:val="left"/>
      </w:pPr>
      <w:rPr>
        <w:rFonts w:hint="default"/>
        <w:lang w:val="en-US" w:eastAsia="en-US" w:bidi="ar-SA"/>
      </w:rPr>
    </w:lvl>
    <w:lvl w:ilvl="1" w:tentative="0">
      <w:start w:val="1"/>
      <w:numFmt w:val="decimal"/>
      <w:lvlText w:val="%1.%2"/>
      <w:lvlJc w:val="left"/>
      <w:pPr>
        <w:ind w:left="722" w:hanging="423"/>
        <w:jc w:val="left"/>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1020" w:hanging="360"/>
      </w:pPr>
      <w:rPr>
        <w:rFonts w:hint="default" w:ascii="Symbol" w:hAnsi="Symbol" w:eastAsia="Symbol" w:cs="Symbol"/>
        <w:w w:val="100"/>
        <w:sz w:val="24"/>
        <w:szCs w:val="24"/>
        <w:lang w:val="en-US" w:eastAsia="en-US" w:bidi="ar-SA"/>
      </w:rPr>
    </w:lvl>
    <w:lvl w:ilvl="3" w:tentative="0">
      <w:start w:val="0"/>
      <w:numFmt w:val="bullet"/>
      <w:lvlText w:val="•"/>
      <w:lvlJc w:val="left"/>
      <w:pPr>
        <w:ind w:left="2963" w:hanging="360"/>
      </w:pPr>
      <w:rPr>
        <w:rFonts w:hint="default"/>
        <w:lang w:val="en-US" w:eastAsia="en-US" w:bidi="ar-SA"/>
      </w:rPr>
    </w:lvl>
    <w:lvl w:ilvl="4" w:tentative="0">
      <w:start w:val="0"/>
      <w:numFmt w:val="bullet"/>
      <w:lvlText w:val="•"/>
      <w:lvlJc w:val="left"/>
      <w:pPr>
        <w:ind w:left="3935" w:hanging="360"/>
      </w:pPr>
      <w:rPr>
        <w:rFonts w:hint="default"/>
        <w:lang w:val="en-US" w:eastAsia="en-US" w:bidi="ar-SA"/>
      </w:rPr>
    </w:lvl>
    <w:lvl w:ilvl="5" w:tentative="0">
      <w:start w:val="0"/>
      <w:numFmt w:val="bullet"/>
      <w:lvlText w:val="•"/>
      <w:lvlJc w:val="left"/>
      <w:pPr>
        <w:ind w:left="4907" w:hanging="360"/>
      </w:pPr>
      <w:rPr>
        <w:rFonts w:hint="default"/>
        <w:lang w:val="en-US" w:eastAsia="en-US" w:bidi="ar-SA"/>
      </w:rPr>
    </w:lvl>
    <w:lvl w:ilvl="6" w:tentative="0">
      <w:start w:val="0"/>
      <w:numFmt w:val="bullet"/>
      <w:lvlText w:val="•"/>
      <w:lvlJc w:val="left"/>
      <w:pPr>
        <w:ind w:left="5879" w:hanging="360"/>
      </w:pPr>
      <w:rPr>
        <w:rFonts w:hint="default"/>
        <w:lang w:val="en-US" w:eastAsia="en-US" w:bidi="ar-SA"/>
      </w:rPr>
    </w:lvl>
    <w:lvl w:ilvl="7" w:tentative="0">
      <w:start w:val="0"/>
      <w:numFmt w:val="bullet"/>
      <w:lvlText w:val="•"/>
      <w:lvlJc w:val="left"/>
      <w:pPr>
        <w:ind w:left="6850" w:hanging="360"/>
      </w:pPr>
      <w:rPr>
        <w:rFonts w:hint="default"/>
        <w:lang w:val="en-US" w:eastAsia="en-US" w:bidi="ar-SA"/>
      </w:rPr>
    </w:lvl>
    <w:lvl w:ilvl="8" w:tentative="0">
      <w:start w:val="0"/>
      <w:numFmt w:val="bullet"/>
      <w:lvlText w:val="•"/>
      <w:lvlJc w:val="left"/>
      <w:pPr>
        <w:ind w:left="7822" w:hanging="360"/>
      </w:pPr>
      <w:rPr>
        <w:rFonts w:hint="default"/>
        <w:lang w:val="en-US" w:eastAsia="en-US" w:bidi="ar-SA"/>
      </w:rPr>
    </w:lvl>
  </w:abstractNum>
  <w:abstractNum w:abstractNumId="16">
    <w:nsid w:val="4D4DC07F"/>
    <w:multiLevelType w:val="multilevel"/>
    <w:tmpl w:val="4D4DC07F"/>
    <w:lvl w:ilvl="0" w:tentative="0">
      <w:start w:val="0"/>
      <w:numFmt w:val="bullet"/>
      <w:lvlText w:val=""/>
      <w:lvlJc w:val="left"/>
      <w:pPr>
        <w:ind w:left="1020" w:hanging="36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1894" w:hanging="360"/>
      </w:pPr>
      <w:rPr>
        <w:rFonts w:hint="default"/>
        <w:lang w:val="en-US" w:eastAsia="en-US" w:bidi="ar-SA"/>
      </w:rPr>
    </w:lvl>
    <w:lvl w:ilvl="2" w:tentative="0">
      <w:start w:val="0"/>
      <w:numFmt w:val="bullet"/>
      <w:lvlText w:val="•"/>
      <w:lvlJc w:val="left"/>
      <w:pPr>
        <w:ind w:left="2769" w:hanging="360"/>
      </w:pPr>
      <w:rPr>
        <w:rFonts w:hint="default"/>
        <w:lang w:val="en-US" w:eastAsia="en-US" w:bidi="ar-SA"/>
      </w:rPr>
    </w:lvl>
    <w:lvl w:ilvl="3" w:tentative="0">
      <w:start w:val="0"/>
      <w:numFmt w:val="bullet"/>
      <w:lvlText w:val="•"/>
      <w:lvlJc w:val="left"/>
      <w:pPr>
        <w:ind w:left="3643" w:hanging="360"/>
      </w:pPr>
      <w:rPr>
        <w:rFonts w:hint="default"/>
        <w:lang w:val="en-US" w:eastAsia="en-US" w:bidi="ar-SA"/>
      </w:rPr>
    </w:lvl>
    <w:lvl w:ilvl="4" w:tentative="0">
      <w:start w:val="0"/>
      <w:numFmt w:val="bullet"/>
      <w:lvlText w:val="•"/>
      <w:lvlJc w:val="left"/>
      <w:pPr>
        <w:ind w:left="4518" w:hanging="360"/>
      </w:pPr>
      <w:rPr>
        <w:rFonts w:hint="default"/>
        <w:lang w:val="en-US" w:eastAsia="en-US" w:bidi="ar-SA"/>
      </w:rPr>
    </w:lvl>
    <w:lvl w:ilvl="5" w:tentative="0">
      <w:start w:val="0"/>
      <w:numFmt w:val="bullet"/>
      <w:lvlText w:val="•"/>
      <w:lvlJc w:val="left"/>
      <w:pPr>
        <w:ind w:left="5393" w:hanging="360"/>
      </w:pPr>
      <w:rPr>
        <w:rFonts w:hint="default"/>
        <w:lang w:val="en-US" w:eastAsia="en-US" w:bidi="ar-SA"/>
      </w:rPr>
    </w:lvl>
    <w:lvl w:ilvl="6" w:tentative="0">
      <w:start w:val="0"/>
      <w:numFmt w:val="bullet"/>
      <w:lvlText w:val="•"/>
      <w:lvlJc w:val="left"/>
      <w:pPr>
        <w:ind w:left="6267" w:hanging="360"/>
      </w:pPr>
      <w:rPr>
        <w:rFonts w:hint="default"/>
        <w:lang w:val="en-US" w:eastAsia="en-US" w:bidi="ar-SA"/>
      </w:rPr>
    </w:lvl>
    <w:lvl w:ilvl="7" w:tentative="0">
      <w:start w:val="0"/>
      <w:numFmt w:val="bullet"/>
      <w:lvlText w:val="•"/>
      <w:lvlJc w:val="left"/>
      <w:pPr>
        <w:ind w:left="7142" w:hanging="360"/>
      </w:pPr>
      <w:rPr>
        <w:rFonts w:hint="default"/>
        <w:lang w:val="en-US" w:eastAsia="en-US" w:bidi="ar-SA"/>
      </w:rPr>
    </w:lvl>
    <w:lvl w:ilvl="8" w:tentative="0">
      <w:start w:val="0"/>
      <w:numFmt w:val="bullet"/>
      <w:lvlText w:val="•"/>
      <w:lvlJc w:val="left"/>
      <w:pPr>
        <w:ind w:left="8017" w:hanging="360"/>
      </w:pPr>
      <w:rPr>
        <w:rFonts w:hint="default"/>
        <w:lang w:val="en-US" w:eastAsia="en-US" w:bidi="ar-SA"/>
      </w:rPr>
    </w:lvl>
  </w:abstractNum>
  <w:abstractNum w:abstractNumId="17">
    <w:nsid w:val="59ADCABA"/>
    <w:multiLevelType w:val="multilevel"/>
    <w:tmpl w:val="59ADCABA"/>
    <w:lvl w:ilvl="0" w:tentative="0">
      <w:start w:val="3"/>
      <w:numFmt w:val="decimal"/>
      <w:lvlText w:val="%1"/>
      <w:lvlJc w:val="left"/>
      <w:pPr>
        <w:ind w:left="1620" w:hanging="360"/>
        <w:jc w:val="left"/>
      </w:pPr>
      <w:rPr>
        <w:rFonts w:hint="default"/>
        <w:lang w:val="en-US" w:eastAsia="en-US" w:bidi="ar-SA"/>
      </w:rPr>
    </w:lvl>
    <w:lvl w:ilvl="1" w:tentative="0">
      <w:start w:val="7"/>
      <w:numFmt w:val="decimal"/>
      <w:lvlText w:val="%1.%2"/>
      <w:lvlJc w:val="left"/>
      <w:pPr>
        <w:ind w:left="1620" w:hanging="360"/>
        <w:jc w:val="left"/>
      </w:pPr>
      <w:rPr>
        <w:rFonts w:hint="default" w:ascii="Times New Roman" w:hAnsi="Times New Roman" w:eastAsia="Times New Roman" w:cs="Times New Roman"/>
        <w:spacing w:val="-1"/>
        <w:w w:val="100"/>
        <w:sz w:val="24"/>
        <w:szCs w:val="24"/>
        <w:lang w:val="en-US" w:eastAsia="en-US" w:bidi="ar-SA"/>
      </w:rPr>
    </w:lvl>
    <w:lvl w:ilvl="2" w:tentative="0">
      <w:start w:val="0"/>
      <w:numFmt w:val="bullet"/>
      <w:lvlText w:val="•"/>
      <w:lvlJc w:val="left"/>
      <w:pPr>
        <w:ind w:left="3249" w:hanging="360"/>
      </w:pPr>
      <w:rPr>
        <w:rFonts w:hint="default"/>
        <w:lang w:val="en-US" w:eastAsia="en-US" w:bidi="ar-SA"/>
      </w:rPr>
    </w:lvl>
    <w:lvl w:ilvl="3" w:tentative="0">
      <w:start w:val="0"/>
      <w:numFmt w:val="bullet"/>
      <w:lvlText w:val="•"/>
      <w:lvlJc w:val="left"/>
      <w:pPr>
        <w:ind w:left="4063" w:hanging="360"/>
      </w:pPr>
      <w:rPr>
        <w:rFonts w:hint="default"/>
        <w:lang w:val="en-US" w:eastAsia="en-US" w:bidi="ar-SA"/>
      </w:rPr>
    </w:lvl>
    <w:lvl w:ilvl="4" w:tentative="0">
      <w:start w:val="0"/>
      <w:numFmt w:val="bullet"/>
      <w:lvlText w:val="•"/>
      <w:lvlJc w:val="left"/>
      <w:pPr>
        <w:ind w:left="4878" w:hanging="360"/>
      </w:pPr>
      <w:rPr>
        <w:rFonts w:hint="default"/>
        <w:lang w:val="en-US" w:eastAsia="en-US" w:bidi="ar-SA"/>
      </w:rPr>
    </w:lvl>
    <w:lvl w:ilvl="5" w:tentative="0">
      <w:start w:val="0"/>
      <w:numFmt w:val="bullet"/>
      <w:lvlText w:val="•"/>
      <w:lvlJc w:val="left"/>
      <w:pPr>
        <w:ind w:left="5693" w:hanging="360"/>
      </w:pPr>
      <w:rPr>
        <w:rFonts w:hint="default"/>
        <w:lang w:val="en-US" w:eastAsia="en-US" w:bidi="ar-SA"/>
      </w:rPr>
    </w:lvl>
    <w:lvl w:ilvl="6" w:tentative="0">
      <w:start w:val="0"/>
      <w:numFmt w:val="bullet"/>
      <w:lvlText w:val="•"/>
      <w:lvlJc w:val="left"/>
      <w:pPr>
        <w:ind w:left="6507" w:hanging="360"/>
      </w:pPr>
      <w:rPr>
        <w:rFonts w:hint="default"/>
        <w:lang w:val="en-US" w:eastAsia="en-US" w:bidi="ar-SA"/>
      </w:rPr>
    </w:lvl>
    <w:lvl w:ilvl="7" w:tentative="0">
      <w:start w:val="0"/>
      <w:numFmt w:val="bullet"/>
      <w:lvlText w:val="•"/>
      <w:lvlJc w:val="left"/>
      <w:pPr>
        <w:ind w:left="7322" w:hanging="360"/>
      </w:pPr>
      <w:rPr>
        <w:rFonts w:hint="default"/>
        <w:lang w:val="en-US" w:eastAsia="en-US" w:bidi="ar-SA"/>
      </w:rPr>
    </w:lvl>
    <w:lvl w:ilvl="8" w:tentative="0">
      <w:start w:val="0"/>
      <w:numFmt w:val="bullet"/>
      <w:lvlText w:val="•"/>
      <w:lvlJc w:val="left"/>
      <w:pPr>
        <w:ind w:left="8137" w:hanging="360"/>
      </w:pPr>
      <w:rPr>
        <w:rFonts w:hint="default"/>
        <w:lang w:val="en-US" w:eastAsia="en-US" w:bidi="ar-SA"/>
      </w:rPr>
    </w:lvl>
  </w:abstractNum>
  <w:abstractNum w:abstractNumId="18">
    <w:nsid w:val="5A241D34"/>
    <w:multiLevelType w:val="multilevel"/>
    <w:tmpl w:val="5A241D34"/>
    <w:lvl w:ilvl="0" w:tentative="0">
      <w:start w:val="3"/>
      <w:numFmt w:val="decimal"/>
      <w:lvlText w:val="%1"/>
      <w:lvlJc w:val="left"/>
      <w:pPr>
        <w:ind w:left="840" w:hanging="540"/>
        <w:jc w:val="left"/>
      </w:pPr>
      <w:rPr>
        <w:rFonts w:hint="default"/>
        <w:lang w:val="en-US" w:eastAsia="en-US" w:bidi="ar-SA"/>
      </w:rPr>
    </w:lvl>
    <w:lvl w:ilvl="1" w:tentative="0">
      <w:start w:val="4"/>
      <w:numFmt w:val="decimal"/>
      <w:lvlText w:val="%1.%2"/>
      <w:lvlJc w:val="left"/>
      <w:pPr>
        <w:ind w:left="840" w:hanging="540"/>
        <w:jc w:val="left"/>
      </w:pPr>
      <w:rPr>
        <w:rFonts w:hint="default"/>
        <w:lang w:val="en-US" w:eastAsia="en-US" w:bidi="ar-SA"/>
      </w:rPr>
    </w:lvl>
    <w:lvl w:ilvl="2" w:tentative="0">
      <w:start w:val="1"/>
      <w:numFmt w:val="decimal"/>
      <w:lvlText w:val="%1.%2.%3"/>
      <w:lvlJc w:val="left"/>
      <w:pPr>
        <w:ind w:left="840" w:hanging="540"/>
        <w:jc w:val="left"/>
      </w:pPr>
      <w:rPr>
        <w:rFonts w:hint="default" w:ascii="Times New Roman" w:hAnsi="Times New Roman" w:eastAsia="Times New Roman" w:cs="Times New Roman"/>
        <w:b/>
        <w:bCs/>
        <w:spacing w:val="-4"/>
        <w:w w:val="99"/>
        <w:sz w:val="24"/>
        <w:szCs w:val="24"/>
        <w:lang w:val="en-US" w:eastAsia="en-US" w:bidi="ar-SA"/>
      </w:rPr>
    </w:lvl>
    <w:lvl w:ilvl="3" w:tentative="0">
      <w:start w:val="0"/>
      <w:numFmt w:val="bullet"/>
      <w:lvlText w:val=""/>
      <w:lvlJc w:val="left"/>
      <w:pPr>
        <w:ind w:left="1020" w:hanging="360"/>
      </w:pPr>
      <w:rPr>
        <w:rFonts w:hint="default" w:ascii="Symbol" w:hAnsi="Symbol" w:eastAsia="Symbol" w:cs="Symbol"/>
        <w:w w:val="99"/>
        <w:sz w:val="20"/>
        <w:szCs w:val="20"/>
        <w:lang w:val="en-US" w:eastAsia="en-US" w:bidi="ar-SA"/>
      </w:rPr>
    </w:lvl>
    <w:lvl w:ilvl="4" w:tentative="0">
      <w:start w:val="0"/>
      <w:numFmt w:val="bullet"/>
      <w:lvlText w:val="•"/>
      <w:lvlJc w:val="left"/>
      <w:pPr>
        <w:ind w:left="3935" w:hanging="360"/>
      </w:pPr>
      <w:rPr>
        <w:rFonts w:hint="default"/>
        <w:lang w:val="en-US" w:eastAsia="en-US" w:bidi="ar-SA"/>
      </w:rPr>
    </w:lvl>
    <w:lvl w:ilvl="5" w:tentative="0">
      <w:start w:val="0"/>
      <w:numFmt w:val="bullet"/>
      <w:lvlText w:val="•"/>
      <w:lvlJc w:val="left"/>
      <w:pPr>
        <w:ind w:left="4907" w:hanging="360"/>
      </w:pPr>
      <w:rPr>
        <w:rFonts w:hint="default"/>
        <w:lang w:val="en-US" w:eastAsia="en-US" w:bidi="ar-SA"/>
      </w:rPr>
    </w:lvl>
    <w:lvl w:ilvl="6" w:tentative="0">
      <w:start w:val="0"/>
      <w:numFmt w:val="bullet"/>
      <w:lvlText w:val="•"/>
      <w:lvlJc w:val="left"/>
      <w:pPr>
        <w:ind w:left="5879" w:hanging="360"/>
      </w:pPr>
      <w:rPr>
        <w:rFonts w:hint="default"/>
        <w:lang w:val="en-US" w:eastAsia="en-US" w:bidi="ar-SA"/>
      </w:rPr>
    </w:lvl>
    <w:lvl w:ilvl="7" w:tentative="0">
      <w:start w:val="0"/>
      <w:numFmt w:val="bullet"/>
      <w:lvlText w:val="•"/>
      <w:lvlJc w:val="left"/>
      <w:pPr>
        <w:ind w:left="6850" w:hanging="360"/>
      </w:pPr>
      <w:rPr>
        <w:rFonts w:hint="default"/>
        <w:lang w:val="en-US" w:eastAsia="en-US" w:bidi="ar-SA"/>
      </w:rPr>
    </w:lvl>
    <w:lvl w:ilvl="8" w:tentative="0">
      <w:start w:val="0"/>
      <w:numFmt w:val="bullet"/>
      <w:lvlText w:val="•"/>
      <w:lvlJc w:val="left"/>
      <w:pPr>
        <w:ind w:left="7822" w:hanging="360"/>
      </w:pPr>
      <w:rPr>
        <w:rFonts w:hint="default"/>
        <w:lang w:val="en-US" w:eastAsia="en-US" w:bidi="ar-SA"/>
      </w:rPr>
    </w:lvl>
  </w:abstractNum>
  <w:abstractNum w:abstractNumId="19">
    <w:nsid w:val="60382F6E"/>
    <w:multiLevelType w:val="multilevel"/>
    <w:tmpl w:val="60382F6E"/>
    <w:lvl w:ilvl="0" w:tentative="0">
      <w:start w:val="1"/>
      <w:numFmt w:val="decimal"/>
      <w:lvlText w:val="%1)"/>
      <w:lvlJc w:val="left"/>
      <w:pPr>
        <w:ind w:left="660" w:hanging="360"/>
        <w:jc w:val="left"/>
      </w:pPr>
      <w:rPr>
        <w:rFonts w:hint="default"/>
        <w:spacing w:val="-20"/>
        <w:w w:val="99"/>
        <w:lang w:val="en-US" w:eastAsia="en-US" w:bidi="ar-SA"/>
      </w:rPr>
    </w:lvl>
    <w:lvl w:ilvl="1" w:tentative="0">
      <w:start w:val="0"/>
      <w:numFmt w:val="bullet"/>
      <w:lvlText w:val="•"/>
      <w:lvlJc w:val="left"/>
      <w:pPr>
        <w:ind w:left="1570" w:hanging="360"/>
      </w:pPr>
      <w:rPr>
        <w:rFonts w:hint="default"/>
        <w:lang w:val="en-US" w:eastAsia="en-US" w:bidi="ar-SA"/>
      </w:rPr>
    </w:lvl>
    <w:lvl w:ilvl="2" w:tentative="0">
      <w:start w:val="0"/>
      <w:numFmt w:val="bullet"/>
      <w:lvlText w:val="•"/>
      <w:lvlJc w:val="left"/>
      <w:pPr>
        <w:ind w:left="2481" w:hanging="360"/>
      </w:pPr>
      <w:rPr>
        <w:rFonts w:hint="default"/>
        <w:lang w:val="en-US" w:eastAsia="en-US" w:bidi="ar-SA"/>
      </w:rPr>
    </w:lvl>
    <w:lvl w:ilvl="3" w:tentative="0">
      <w:start w:val="0"/>
      <w:numFmt w:val="bullet"/>
      <w:lvlText w:val="•"/>
      <w:lvlJc w:val="left"/>
      <w:pPr>
        <w:ind w:left="3391" w:hanging="360"/>
      </w:pPr>
      <w:rPr>
        <w:rFonts w:hint="default"/>
        <w:lang w:val="en-US" w:eastAsia="en-US" w:bidi="ar-SA"/>
      </w:rPr>
    </w:lvl>
    <w:lvl w:ilvl="4" w:tentative="0">
      <w:start w:val="0"/>
      <w:numFmt w:val="bullet"/>
      <w:lvlText w:val="•"/>
      <w:lvlJc w:val="left"/>
      <w:pPr>
        <w:ind w:left="4302" w:hanging="360"/>
      </w:pPr>
      <w:rPr>
        <w:rFonts w:hint="default"/>
        <w:lang w:val="en-US" w:eastAsia="en-US" w:bidi="ar-SA"/>
      </w:rPr>
    </w:lvl>
    <w:lvl w:ilvl="5" w:tentative="0">
      <w:start w:val="0"/>
      <w:numFmt w:val="bullet"/>
      <w:lvlText w:val="•"/>
      <w:lvlJc w:val="left"/>
      <w:pPr>
        <w:ind w:left="5213" w:hanging="360"/>
      </w:pPr>
      <w:rPr>
        <w:rFonts w:hint="default"/>
        <w:lang w:val="en-US" w:eastAsia="en-US" w:bidi="ar-SA"/>
      </w:rPr>
    </w:lvl>
    <w:lvl w:ilvl="6" w:tentative="0">
      <w:start w:val="0"/>
      <w:numFmt w:val="bullet"/>
      <w:lvlText w:val="•"/>
      <w:lvlJc w:val="left"/>
      <w:pPr>
        <w:ind w:left="6123" w:hanging="360"/>
      </w:pPr>
      <w:rPr>
        <w:rFonts w:hint="default"/>
        <w:lang w:val="en-US" w:eastAsia="en-US" w:bidi="ar-SA"/>
      </w:rPr>
    </w:lvl>
    <w:lvl w:ilvl="7" w:tentative="0">
      <w:start w:val="0"/>
      <w:numFmt w:val="bullet"/>
      <w:lvlText w:val="•"/>
      <w:lvlJc w:val="left"/>
      <w:pPr>
        <w:ind w:left="7034" w:hanging="360"/>
      </w:pPr>
      <w:rPr>
        <w:rFonts w:hint="default"/>
        <w:lang w:val="en-US" w:eastAsia="en-US" w:bidi="ar-SA"/>
      </w:rPr>
    </w:lvl>
    <w:lvl w:ilvl="8" w:tentative="0">
      <w:start w:val="0"/>
      <w:numFmt w:val="bullet"/>
      <w:lvlText w:val="•"/>
      <w:lvlJc w:val="left"/>
      <w:pPr>
        <w:ind w:left="7945" w:hanging="360"/>
      </w:pPr>
      <w:rPr>
        <w:rFonts w:hint="default"/>
        <w:lang w:val="en-US" w:eastAsia="en-US" w:bidi="ar-SA"/>
      </w:rPr>
    </w:lvl>
  </w:abstractNum>
  <w:abstractNum w:abstractNumId="20">
    <w:nsid w:val="72183CF9"/>
    <w:multiLevelType w:val="multilevel"/>
    <w:tmpl w:val="72183CF9"/>
    <w:lvl w:ilvl="0" w:tentative="0">
      <w:start w:val="1"/>
      <w:numFmt w:val="lowerLetter"/>
      <w:lvlText w:val="%1)"/>
      <w:lvlJc w:val="left"/>
      <w:pPr>
        <w:ind w:left="300" w:hanging="217"/>
        <w:jc w:val="left"/>
      </w:pPr>
      <w:rPr>
        <w:rFonts w:hint="default" w:ascii="Times New Roman" w:hAnsi="Times New Roman" w:eastAsia="Times New Roman" w:cs="Times New Roman"/>
        <w:b/>
        <w:bCs/>
        <w:i/>
        <w:spacing w:val="-30"/>
        <w:w w:val="99"/>
        <w:sz w:val="24"/>
        <w:szCs w:val="24"/>
        <w:lang w:val="en-US" w:eastAsia="en-US" w:bidi="ar-SA"/>
      </w:rPr>
    </w:lvl>
    <w:lvl w:ilvl="1" w:tentative="0">
      <w:start w:val="0"/>
      <w:numFmt w:val="bullet"/>
      <w:lvlText w:val="•"/>
      <w:lvlJc w:val="left"/>
      <w:pPr>
        <w:ind w:left="1246" w:hanging="217"/>
      </w:pPr>
      <w:rPr>
        <w:rFonts w:hint="default"/>
        <w:lang w:val="en-US" w:eastAsia="en-US" w:bidi="ar-SA"/>
      </w:rPr>
    </w:lvl>
    <w:lvl w:ilvl="2" w:tentative="0">
      <w:start w:val="0"/>
      <w:numFmt w:val="bullet"/>
      <w:lvlText w:val="•"/>
      <w:lvlJc w:val="left"/>
      <w:pPr>
        <w:ind w:left="2193" w:hanging="217"/>
      </w:pPr>
      <w:rPr>
        <w:rFonts w:hint="default"/>
        <w:lang w:val="en-US" w:eastAsia="en-US" w:bidi="ar-SA"/>
      </w:rPr>
    </w:lvl>
    <w:lvl w:ilvl="3" w:tentative="0">
      <w:start w:val="0"/>
      <w:numFmt w:val="bullet"/>
      <w:lvlText w:val="•"/>
      <w:lvlJc w:val="left"/>
      <w:pPr>
        <w:ind w:left="3139" w:hanging="217"/>
      </w:pPr>
      <w:rPr>
        <w:rFonts w:hint="default"/>
        <w:lang w:val="en-US" w:eastAsia="en-US" w:bidi="ar-SA"/>
      </w:rPr>
    </w:lvl>
    <w:lvl w:ilvl="4" w:tentative="0">
      <w:start w:val="0"/>
      <w:numFmt w:val="bullet"/>
      <w:lvlText w:val="•"/>
      <w:lvlJc w:val="left"/>
      <w:pPr>
        <w:ind w:left="4086" w:hanging="217"/>
      </w:pPr>
      <w:rPr>
        <w:rFonts w:hint="default"/>
        <w:lang w:val="en-US" w:eastAsia="en-US" w:bidi="ar-SA"/>
      </w:rPr>
    </w:lvl>
    <w:lvl w:ilvl="5" w:tentative="0">
      <w:start w:val="0"/>
      <w:numFmt w:val="bullet"/>
      <w:lvlText w:val="•"/>
      <w:lvlJc w:val="left"/>
      <w:pPr>
        <w:ind w:left="5033" w:hanging="217"/>
      </w:pPr>
      <w:rPr>
        <w:rFonts w:hint="default"/>
        <w:lang w:val="en-US" w:eastAsia="en-US" w:bidi="ar-SA"/>
      </w:rPr>
    </w:lvl>
    <w:lvl w:ilvl="6" w:tentative="0">
      <w:start w:val="0"/>
      <w:numFmt w:val="bullet"/>
      <w:lvlText w:val="•"/>
      <w:lvlJc w:val="left"/>
      <w:pPr>
        <w:ind w:left="5979" w:hanging="217"/>
      </w:pPr>
      <w:rPr>
        <w:rFonts w:hint="default"/>
        <w:lang w:val="en-US" w:eastAsia="en-US" w:bidi="ar-SA"/>
      </w:rPr>
    </w:lvl>
    <w:lvl w:ilvl="7" w:tentative="0">
      <w:start w:val="0"/>
      <w:numFmt w:val="bullet"/>
      <w:lvlText w:val="•"/>
      <w:lvlJc w:val="left"/>
      <w:pPr>
        <w:ind w:left="6926" w:hanging="217"/>
      </w:pPr>
      <w:rPr>
        <w:rFonts w:hint="default"/>
        <w:lang w:val="en-US" w:eastAsia="en-US" w:bidi="ar-SA"/>
      </w:rPr>
    </w:lvl>
    <w:lvl w:ilvl="8" w:tentative="0">
      <w:start w:val="0"/>
      <w:numFmt w:val="bullet"/>
      <w:lvlText w:val="•"/>
      <w:lvlJc w:val="left"/>
      <w:pPr>
        <w:ind w:left="7873" w:hanging="217"/>
      </w:pPr>
      <w:rPr>
        <w:rFonts w:hint="default"/>
        <w:lang w:val="en-US" w:eastAsia="en-US" w:bidi="ar-SA"/>
      </w:rPr>
    </w:lvl>
  </w:abstractNum>
  <w:num w:numId="1">
    <w:abstractNumId w:val="8"/>
  </w:num>
  <w:num w:numId="2">
    <w:abstractNumId w:val="10"/>
  </w:num>
  <w:num w:numId="3">
    <w:abstractNumId w:val="5"/>
  </w:num>
  <w:num w:numId="4">
    <w:abstractNumId w:val="17"/>
  </w:num>
  <w:num w:numId="5">
    <w:abstractNumId w:val="3"/>
  </w:num>
  <w:num w:numId="6">
    <w:abstractNumId w:val="2"/>
  </w:num>
  <w:num w:numId="7">
    <w:abstractNumId w:val="12"/>
  </w:num>
  <w:num w:numId="8">
    <w:abstractNumId w:val="20"/>
  </w:num>
  <w:num w:numId="9">
    <w:abstractNumId w:val="11"/>
  </w:num>
  <w:num w:numId="10">
    <w:abstractNumId w:val="0"/>
  </w:num>
  <w:num w:numId="11">
    <w:abstractNumId w:val="14"/>
  </w:num>
  <w:num w:numId="12">
    <w:abstractNumId w:val="18"/>
  </w:num>
  <w:num w:numId="13">
    <w:abstractNumId w:val="4"/>
  </w:num>
  <w:num w:numId="14">
    <w:abstractNumId w:val="16"/>
  </w:num>
  <w:num w:numId="15">
    <w:abstractNumId w:val="9"/>
  </w:num>
  <w:num w:numId="16">
    <w:abstractNumId w:val="13"/>
  </w:num>
  <w:num w:numId="17">
    <w:abstractNumId w:val="7"/>
  </w:num>
  <w:num w:numId="18">
    <w:abstractNumId w:val="6"/>
  </w:num>
  <w:num w:numId="19">
    <w:abstractNumId w:val="1"/>
  </w:num>
  <w:num w:numId="20">
    <w:abstractNumId w:val="1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compatSetting w:name="compatibilityMode" w:uri="http://schemas.microsoft.com/office/word" w:val="12"/>
  </w:compat>
  <w:rsids>
    <w:rsidRoot w:val="00000000"/>
    <w:rsid w:val="03815DF2"/>
    <w:rsid w:val="4CD31A18"/>
    <w:rsid w:val="5B5B179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60"/>
      <w:ind w:left="300"/>
      <w:outlineLvl w:val="1"/>
    </w:pPr>
    <w:rPr>
      <w:rFonts w:ascii="Times New Roman" w:hAnsi="Times New Roman" w:eastAsia="Times New Roman" w:cs="Times New Roman"/>
      <w:b/>
      <w:bCs/>
      <w:sz w:val="40"/>
      <w:szCs w:val="40"/>
      <w:lang w:val="en-US" w:eastAsia="en-US" w:bidi="ar-SA"/>
    </w:rPr>
  </w:style>
  <w:style w:type="paragraph" w:styleId="3">
    <w:name w:val="heading 2"/>
    <w:basedOn w:val="1"/>
    <w:next w:val="1"/>
    <w:qFormat/>
    <w:uiPriority w:val="1"/>
    <w:pPr>
      <w:ind w:left="722" w:hanging="423"/>
      <w:outlineLvl w:val="2"/>
    </w:pPr>
    <w:rPr>
      <w:rFonts w:ascii="Times New Roman" w:hAnsi="Times New Roman" w:eastAsia="Times New Roman" w:cs="Times New Roman"/>
      <w:b/>
      <w:bCs/>
      <w:sz w:val="28"/>
      <w:szCs w:val="28"/>
      <w:lang w:val="en-US" w:eastAsia="en-US" w:bidi="ar-SA"/>
    </w:rPr>
  </w:style>
  <w:style w:type="paragraph" w:styleId="4">
    <w:name w:val="heading 3"/>
    <w:basedOn w:val="1"/>
    <w:next w:val="1"/>
    <w:qFormat/>
    <w:uiPriority w:val="1"/>
    <w:pPr>
      <w:spacing w:before="161"/>
      <w:ind w:left="1020" w:hanging="361"/>
      <w:outlineLvl w:val="3"/>
    </w:pPr>
    <w:rPr>
      <w:rFonts w:ascii="Times New Roman" w:hAnsi="Times New Roman" w:eastAsia="Times New Roman" w:cs="Times New Roman"/>
      <w:sz w:val="28"/>
      <w:szCs w:val="28"/>
      <w:lang w:val="en-US" w:eastAsia="en-US" w:bidi="ar-SA"/>
    </w:rPr>
  </w:style>
  <w:style w:type="paragraph" w:styleId="5">
    <w:name w:val="heading 4"/>
    <w:basedOn w:val="1"/>
    <w:next w:val="1"/>
    <w:qFormat/>
    <w:uiPriority w:val="1"/>
    <w:pPr>
      <w:ind w:left="840" w:hanging="541"/>
      <w:outlineLvl w:val="4"/>
    </w:pPr>
    <w:rPr>
      <w:rFonts w:ascii="Times New Roman" w:hAnsi="Times New Roman" w:eastAsia="Times New Roman" w:cs="Times New Roman"/>
      <w:b/>
      <w:bCs/>
      <w:sz w:val="24"/>
      <w:szCs w:val="24"/>
      <w:lang w:val="en-US" w:eastAsia="en-US" w:bidi="ar-SA"/>
    </w:rPr>
  </w:style>
  <w:style w:type="character" w:default="1" w:styleId="14">
    <w:name w:val="Default Paragraph Font"/>
    <w:semiHidden/>
    <w:unhideWhenUsed/>
    <w:qFormat/>
    <w:uiPriority w:val="1"/>
  </w:style>
  <w:style w:type="table" w:default="1" w:styleId="15">
    <w:name w:val="Normal Table"/>
    <w:semiHidden/>
    <w:uiPriority w:val="0"/>
    <w:tblPr>
      <w:tblCellMar>
        <w:top w:w="0" w:type="dxa"/>
        <w:left w:w="108" w:type="dxa"/>
        <w:bottom w:w="0" w:type="dxa"/>
        <w:right w:w="108" w:type="dxa"/>
      </w:tblCellMar>
    </w:tblPr>
  </w:style>
  <w:style w:type="paragraph" w:styleId="6">
    <w:name w:val="Body Text"/>
    <w:basedOn w:val="1"/>
    <w:qFormat/>
    <w:uiPriority w:val="1"/>
    <w:rPr>
      <w:rFonts w:ascii="Times New Roman" w:hAnsi="Times New Roman" w:eastAsia="Times New Roman" w:cs="Times New Roman"/>
      <w:sz w:val="24"/>
      <w:szCs w:val="24"/>
      <w:lang w:val="en-US" w:eastAsia="en-US" w:bidi="ar-SA"/>
    </w:r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uiPriority w:val="0"/>
    <w:pPr>
      <w:tabs>
        <w:tab w:val="center" w:pos="4153"/>
        <w:tab w:val="right" w:pos="8306"/>
      </w:tabs>
      <w:snapToGrid w:val="0"/>
    </w:pPr>
    <w:rPr>
      <w:sz w:val="18"/>
      <w:szCs w:val="18"/>
    </w:rPr>
  </w:style>
  <w:style w:type="paragraph" w:styleId="9">
    <w:name w:val="Title"/>
    <w:basedOn w:val="1"/>
    <w:qFormat/>
    <w:uiPriority w:val="1"/>
    <w:pPr>
      <w:ind w:left="746" w:right="162"/>
      <w:jc w:val="center"/>
    </w:pPr>
    <w:rPr>
      <w:rFonts w:ascii="Times New Roman" w:hAnsi="Times New Roman" w:eastAsia="Times New Roman" w:cs="Times New Roman"/>
      <w:b/>
      <w:bCs/>
      <w:i/>
      <w:sz w:val="72"/>
      <w:szCs w:val="72"/>
      <w:lang w:val="en-US" w:eastAsia="en-US" w:bidi="ar-SA"/>
    </w:rPr>
  </w:style>
  <w:style w:type="paragraph" w:styleId="10">
    <w:name w:val="toc 1"/>
    <w:basedOn w:val="1"/>
    <w:next w:val="1"/>
    <w:qFormat/>
    <w:uiPriority w:val="1"/>
    <w:pPr>
      <w:spacing w:before="286"/>
      <w:ind w:left="300"/>
    </w:pPr>
    <w:rPr>
      <w:rFonts w:ascii="Times New Roman" w:hAnsi="Times New Roman" w:eastAsia="Times New Roman" w:cs="Times New Roman"/>
      <w:b/>
      <w:bCs/>
      <w:sz w:val="24"/>
      <w:szCs w:val="24"/>
      <w:lang w:val="en-US" w:eastAsia="en-US" w:bidi="ar-SA"/>
    </w:rPr>
  </w:style>
  <w:style w:type="paragraph" w:styleId="11">
    <w:name w:val="toc 2"/>
    <w:basedOn w:val="1"/>
    <w:next w:val="1"/>
    <w:qFormat/>
    <w:uiPriority w:val="1"/>
    <w:pPr>
      <w:spacing w:before="276"/>
      <w:ind w:left="300"/>
    </w:pPr>
    <w:rPr>
      <w:rFonts w:ascii="Times New Roman" w:hAnsi="Times New Roman" w:eastAsia="Times New Roman" w:cs="Times New Roman"/>
      <w:sz w:val="24"/>
      <w:szCs w:val="24"/>
      <w:lang w:val="en-US" w:eastAsia="en-US" w:bidi="ar-SA"/>
    </w:rPr>
  </w:style>
  <w:style w:type="paragraph" w:styleId="12">
    <w:name w:val="toc 3"/>
    <w:basedOn w:val="1"/>
    <w:next w:val="1"/>
    <w:qFormat/>
    <w:uiPriority w:val="1"/>
    <w:pPr>
      <w:spacing w:before="139"/>
      <w:ind w:left="1620" w:hanging="361"/>
    </w:pPr>
    <w:rPr>
      <w:rFonts w:ascii="Times New Roman" w:hAnsi="Times New Roman" w:eastAsia="Times New Roman" w:cs="Times New Roman"/>
      <w:sz w:val="24"/>
      <w:szCs w:val="24"/>
      <w:lang w:val="en-US" w:eastAsia="en-US" w:bidi="ar-SA"/>
    </w:rPr>
  </w:style>
  <w:style w:type="paragraph" w:styleId="13">
    <w:name w:val="toc 4"/>
    <w:basedOn w:val="1"/>
    <w:next w:val="1"/>
    <w:qFormat/>
    <w:uiPriority w:val="1"/>
    <w:pPr>
      <w:spacing w:before="137"/>
      <w:ind w:left="1260"/>
    </w:pPr>
    <w:rPr>
      <w:rFonts w:ascii="Times New Roman" w:hAnsi="Times New Roman" w:eastAsia="Times New Roman" w:cs="Times New Roman"/>
      <w:sz w:val="24"/>
      <w:szCs w:val="24"/>
      <w:lang w:val="en-US" w:eastAsia="en-US" w:bidi="ar-SA"/>
    </w:rPr>
  </w:style>
  <w:style w:type="table" w:customStyle="1" w:styleId="16">
    <w:name w:val="Table Normal1"/>
    <w:semiHidden/>
    <w:unhideWhenUsed/>
    <w:qFormat/>
    <w:uiPriority w:val="2"/>
    <w:tblPr>
      <w:tblCellMar>
        <w:top w:w="0" w:type="dxa"/>
        <w:left w:w="0" w:type="dxa"/>
        <w:bottom w:w="0" w:type="dxa"/>
        <w:right w:w="0" w:type="dxa"/>
      </w:tblCellMar>
    </w:tblPr>
  </w:style>
  <w:style w:type="paragraph" w:styleId="17">
    <w:name w:val="List Paragraph"/>
    <w:basedOn w:val="1"/>
    <w:qFormat/>
    <w:uiPriority w:val="1"/>
    <w:pPr>
      <w:ind w:left="1020" w:hanging="361"/>
    </w:pPr>
    <w:rPr>
      <w:rFonts w:ascii="Times New Roman" w:hAnsi="Times New Roman" w:eastAsia="Times New Roman" w:cs="Times New Roman"/>
      <w:lang w:val="en-US" w:eastAsia="en-US" w:bidi="ar-SA"/>
    </w:rPr>
  </w:style>
  <w:style w:type="paragraph" w:customStyle="1" w:styleId="18">
    <w:name w:val="Table Paragraph"/>
    <w:basedOn w:val="1"/>
    <w:qFormat/>
    <w:uiPriority w:val="1"/>
    <w:pPr>
      <w:ind w:left="28"/>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png"/><Relationship Id="rId72" Type="http://schemas.openxmlformats.org/officeDocument/2006/relationships/fontTable" Target="fontTable.xml"/><Relationship Id="rId71" Type="http://schemas.openxmlformats.org/officeDocument/2006/relationships/numbering" Target="numbering.xml"/><Relationship Id="rId70" Type="http://schemas.openxmlformats.org/officeDocument/2006/relationships/customXml" Target="../customXml/item1.xml"/><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jpeg"/><Relationship Id="rId62" Type="http://schemas.openxmlformats.org/officeDocument/2006/relationships/image" Target="media/image56.jpeg"/><Relationship Id="rId61" Type="http://schemas.openxmlformats.org/officeDocument/2006/relationships/image" Target="media/image55.jpe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jpeg"/><Relationship Id="rId46" Type="http://schemas.openxmlformats.org/officeDocument/2006/relationships/image" Target="media/image40.jpeg"/><Relationship Id="rId45" Type="http://schemas.openxmlformats.org/officeDocument/2006/relationships/image" Target="media/image39.jpe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jpeg"/><Relationship Id="rId41" Type="http://schemas.openxmlformats.org/officeDocument/2006/relationships/image" Target="media/image35.png"/><Relationship Id="rId40" Type="http://schemas.openxmlformats.org/officeDocument/2006/relationships/image" Target="media/image34.jpeg"/><Relationship Id="rId4" Type="http://schemas.openxmlformats.org/officeDocument/2006/relationships/footer" Target="footer2.xml"/><Relationship Id="rId39" Type="http://schemas.openxmlformats.org/officeDocument/2006/relationships/image" Target="media/image33.jpeg"/><Relationship Id="rId38" Type="http://schemas.openxmlformats.org/officeDocument/2006/relationships/image" Target="media/image32.jpeg"/><Relationship Id="rId37" Type="http://schemas.openxmlformats.org/officeDocument/2006/relationships/image" Target="media/image31.jpeg"/><Relationship Id="rId36" Type="http://schemas.openxmlformats.org/officeDocument/2006/relationships/image" Target="media/image30.png"/><Relationship Id="rId35" Type="http://schemas.openxmlformats.org/officeDocument/2006/relationships/image" Target="media/image29.jpeg"/><Relationship Id="rId34" Type="http://schemas.openxmlformats.org/officeDocument/2006/relationships/image" Target="media/image28.png"/><Relationship Id="rId33" Type="http://schemas.openxmlformats.org/officeDocument/2006/relationships/image" Target="media/image27.jpe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1033"/>
    <customShpInfo spid="_x0000_s1034"/>
    <customShpInfo spid="_x0000_s1036"/>
    <customShpInfo spid="_x0000_s1037"/>
    <customShpInfo spid="_x0000_s1038"/>
    <customShpInfo spid="_x0000_s1039"/>
    <customShpInfo spid="_x0000_s1040"/>
    <customShpInfo spid="_x0000_s1035"/>
    <customShpInfo spid="_x0000_s1042"/>
    <customShpInfo spid="_x0000_s1043"/>
    <customShpInfo spid="_x0000_s1044"/>
    <customShpInfo spid="_x0000_s1045"/>
    <customShpInfo spid="_x0000_s1046"/>
    <customShpInfo spid="_x0000_s1047"/>
    <customShpInfo spid="_x0000_s1041"/>
    <customShpInfo spid="_x0000_s1049"/>
    <customShpInfo spid="_x0000_s1050"/>
    <customShpInfo spid="_x0000_s1051"/>
    <customShpInfo spid="_x0000_s1052"/>
    <customShpInfo spid="_x0000_s104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TotalTime>
  <ScaleCrop>false</ScaleCrop>
  <LinksUpToDate>false</LinksUpToDate>
  <Application>WPS Office_11.2.0.9635_F1E327BC-269C-435d-A152-05C5408002CA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2020-12-27T11:58:00Z</dcterms:created>
  <dc:creator>AliandFatima</dc:creator>
  <cp:lastModifiedBy>AliandFatima</cp:lastModifiedBy>
  <dcterms:modified xsi:type="dcterms:W3CDTF">2021-01-09T09:39:11Z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2013-06-20T00:00:00Z</vt:filetime>
  </property>
  <property fmtid="{D5CDD505-2E9C-101B-9397-08002B2CF9AE}" pid="3" name="Creator">
    <vt:lpwstr>Adobe Acrobat 6.0</vt:lpwstr>
  </property>
  <property fmtid="{D5CDD505-2E9C-101B-9397-08002B2CF9AE}" pid="4" name="LastSaved">
    <vt:filetime>2020-12-27T00:00:00Z</vt:filetime>
  </property>
  <property fmtid="{D5CDD505-2E9C-101B-9397-08002B2CF9AE}" pid="5" name="KSOProductBuildVer">
    <vt:lpwstr>1033-11.2.0.9635</vt:lpwstr>
  </property>
</Properties>
</file>